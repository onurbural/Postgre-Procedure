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sz w:val="20"/>
        </w:rPr>
      </w:pPr>
      <w:r>
        <w:drawing>
          <wp:anchor distT="0" distB="0" distL="0" distR="0" simplePos="0" relativeHeight="251661312" behindDoc="0" locked="0" layoutInCell="1" allowOverlap="1">
            <wp:simplePos x="0" y="0"/>
            <wp:positionH relativeFrom="page">
              <wp:posOffset>0</wp:posOffset>
            </wp:positionH>
            <wp:positionV relativeFrom="page">
              <wp:posOffset>90805</wp:posOffset>
            </wp:positionV>
            <wp:extent cx="7555865" cy="1060196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7555992" cy="10601960"/>
                    </a:xfrm>
                    <a:prstGeom prst="rect">
                      <a:avLst/>
                    </a:prstGeom>
                  </pic:spPr>
                </pic:pic>
              </a:graphicData>
            </a:graphic>
          </wp:anchor>
        </w:drawing>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7"/>
        <w:rPr>
          <w:sz w:val="29"/>
        </w:rPr>
      </w:pPr>
    </w:p>
    <w:p>
      <w:pPr>
        <w:pStyle w:val="3"/>
        <w:spacing w:before="90"/>
        <w:ind w:left="0" w:right="1256" w:firstLine="0"/>
        <w:jc w:val="right"/>
      </w:pPr>
      <w:r>
        <w:t>1</w:t>
      </w:r>
    </w:p>
    <w:p>
      <w:pPr>
        <w:spacing w:after="0"/>
        <w:jc w:val="right"/>
        <w:sectPr>
          <w:type w:val="continuous"/>
          <w:pgSz w:w="11900" w:h="16850"/>
          <w:pgMar w:top="1600" w:right="180" w:bottom="0" w:left="1200" w:header="720" w:footer="720" w:gutter="0"/>
          <w:cols w:space="720" w:num="1"/>
        </w:sectPr>
      </w:pPr>
    </w:p>
    <w:p>
      <w:pPr>
        <w:pStyle w:val="11"/>
      </w:pPr>
      <w:r>
        <w:t>İÇİNDEKİLER</w:t>
      </w:r>
    </w:p>
    <w:sdt>
      <w:sdtPr>
        <w:id w:val="1"/>
        <w:docPartObj>
          <w:docPartGallery w:val="Table of Contents"/>
          <w:docPartUnique/>
        </w:docPartObj>
      </w:sdtPr>
      <w:sdtContent>
        <w:p>
          <w:pPr>
            <w:pStyle w:val="12"/>
            <w:tabs>
              <w:tab w:val="right" w:leader="dot" w:pos="10302"/>
            </w:tabs>
            <w:spacing w:before="274"/>
          </w:pPr>
          <w:r>
            <w:fldChar w:fldCharType="begin"/>
          </w:r>
          <w:r>
            <w:instrText xml:space="preserve"> HYPERLINK \l "_TOC_250002" </w:instrText>
          </w:r>
          <w:r>
            <w:fldChar w:fldCharType="separate"/>
          </w:r>
          <w:r>
            <w:t>ÖNSÖZ</w:t>
          </w:r>
          <w:r>
            <w:tab/>
          </w:r>
          <w:r>
            <w:t>4</w:t>
          </w:r>
          <w:r>
            <w:fldChar w:fldCharType="end"/>
          </w:r>
        </w:p>
        <w:p>
          <w:pPr>
            <w:pStyle w:val="12"/>
            <w:tabs>
              <w:tab w:val="right" w:leader="dot" w:pos="10302"/>
            </w:tabs>
          </w:pPr>
          <w:r>
            <w:fldChar w:fldCharType="begin"/>
          </w:r>
          <w:r>
            <w:instrText xml:space="preserve"> HYPERLINK \l "_TOC_250001" </w:instrText>
          </w:r>
          <w:r>
            <w:fldChar w:fldCharType="separate"/>
          </w:r>
          <w:r>
            <w:t>KURUM</w:t>
          </w:r>
          <w:r>
            <w:rPr>
              <w:spacing w:val="-2"/>
            </w:rPr>
            <w:t xml:space="preserve"> </w:t>
          </w:r>
          <w:r>
            <w:t>TANIMI</w:t>
          </w:r>
          <w:r>
            <w:tab/>
          </w:r>
          <w:r>
            <w:t>5</w:t>
          </w:r>
          <w:r>
            <w:fldChar w:fldCharType="end"/>
          </w:r>
        </w:p>
        <w:p>
          <w:pPr>
            <w:pStyle w:val="12"/>
            <w:tabs>
              <w:tab w:val="right" w:leader="dot" w:pos="10304"/>
            </w:tabs>
            <w:spacing w:before="123"/>
            <w:rPr>
              <w:rFonts w:hint="default"/>
              <w:lang w:val="tr-TR"/>
            </w:rPr>
          </w:pPr>
          <w:r>
            <w:t>GÜNLÜK</w:t>
          </w:r>
          <w:r>
            <w:rPr>
              <w:spacing w:val="-1"/>
            </w:rPr>
            <w:t xml:space="preserve"> </w:t>
          </w:r>
          <w:r>
            <w:t>ÇALIŞMA</w:t>
          </w:r>
          <w:r>
            <w:rPr>
              <w:spacing w:val="1"/>
            </w:rPr>
            <w:t xml:space="preserve"> </w:t>
          </w:r>
          <w:r>
            <w:t>RAPORU</w:t>
          </w:r>
          <w:r>
            <w:rPr>
              <w:rFonts w:ascii="Times New Roman" w:hAnsi="Times New Roman"/>
            </w:rPr>
            <w:tab/>
          </w:r>
          <w:r>
            <w:t>6-</w:t>
          </w:r>
          <w:r>
            <w:rPr>
              <w:rFonts w:hint="default"/>
              <w:lang w:val="tr-TR"/>
            </w:rPr>
            <w:t>11</w:t>
          </w:r>
        </w:p>
        <w:p>
          <w:pPr>
            <w:pStyle w:val="12"/>
            <w:tabs>
              <w:tab w:val="right" w:leader="dot" w:pos="10305"/>
            </w:tabs>
            <w:spacing w:before="122"/>
            <w:rPr>
              <w:rFonts w:hint="default"/>
              <w:lang w:val="tr-TR"/>
            </w:rPr>
          </w:pPr>
          <w:r>
            <w:t>STAJ</w:t>
          </w:r>
          <w:r>
            <w:rPr>
              <w:spacing w:val="-1"/>
            </w:rPr>
            <w:t xml:space="preserve"> </w:t>
          </w:r>
          <w:r>
            <w:t>YÖNETMELİĞİ</w:t>
          </w:r>
          <w:r>
            <w:rPr>
              <w:rFonts w:ascii="Times New Roman" w:hAnsi="Times New Roman"/>
            </w:rPr>
            <w:tab/>
          </w:r>
          <w:r>
            <w:rPr>
              <w:rFonts w:hint="default" w:asciiTheme="minorAscii" w:hAnsiTheme="minorAscii"/>
              <w:lang w:val="tr-TR"/>
            </w:rPr>
            <w:t>12</w:t>
          </w:r>
          <w:r>
            <w:rPr>
              <w:rFonts w:hint="default" w:asciiTheme="minorAscii" w:hAnsiTheme="minorAscii"/>
            </w:rPr>
            <w:t>-</w:t>
          </w:r>
          <w:r>
            <w:rPr>
              <w:rFonts w:hint="default" w:asciiTheme="minorAscii" w:hAnsiTheme="minorAscii"/>
              <w:lang w:val="tr-TR"/>
            </w:rPr>
            <w:t>22</w:t>
          </w:r>
        </w:p>
        <w:p>
          <w:pPr>
            <w:pStyle w:val="12"/>
            <w:tabs>
              <w:tab w:val="right" w:leader="dot" w:pos="10303"/>
            </w:tabs>
            <w:rPr>
              <w:rFonts w:hint="default"/>
              <w:lang w:val="tr-TR"/>
            </w:rPr>
          </w:pPr>
          <w:r>
            <w:t>RAPOR</w:t>
          </w:r>
          <w:r>
            <w:tab/>
          </w:r>
          <w:r>
            <w:rPr>
              <w:rFonts w:hint="default"/>
              <w:lang w:val="tr-TR"/>
            </w:rPr>
            <w:t>23</w:t>
          </w:r>
          <w:r>
            <w:t>-</w:t>
          </w:r>
          <w:r>
            <w:rPr>
              <w:rFonts w:hint="default"/>
              <w:lang w:val="tr-TR"/>
            </w:rPr>
            <w:t>63</w:t>
          </w:r>
        </w:p>
        <w:p>
          <w:pPr>
            <w:pStyle w:val="12"/>
            <w:tabs>
              <w:tab w:val="right" w:leader="dot" w:pos="10305"/>
            </w:tabs>
            <w:spacing w:before="123"/>
          </w:pPr>
          <w:r>
            <w:fldChar w:fldCharType="begin"/>
          </w:r>
          <w:r>
            <w:instrText xml:space="preserve"> HYPERLINK \l "_TOC_250000" </w:instrText>
          </w:r>
          <w:r>
            <w:fldChar w:fldCharType="separate"/>
          </w:r>
          <w:r>
            <w:t>SONUÇ</w:t>
          </w:r>
          <w:r>
            <w:tab/>
          </w:r>
          <w:r>
            <w:fldChar w:fldCharType="end"/>
          </w:r>
          <w:r>
            <w:rPr>
              <w:rFonts w:hint="default"/>
              <w:lang w:val="tr-TR"/>
            </w:rPr>
            <w:t>64</w:t>
          </w:r>
        </w:p>
      </w:sdtContent>
    </w:sdt>
    <w:p>
      <w:pPr>
        <w:spacing w:after="0"/>
        <w:sectPr>
          <w:footerReference r:id="rId5" w:type="default"/>
          <w:pgSz w:w="11900" w:h="16840"/>
          <w:pgMar w:top="1340" w:right="180" w:bottom="460" w:left="1200" w:header="0" w:footer="261" w:gutter="0"/>
          <w:pgNumType w:start="2"/>
          <w:cols w:space="720" w:num="1"/>
        </w:sectPr>
      </w:pPr>
    </w:p>
    <w:p>
      <w:pPr>
        <w:spacing w:before="72" w:line="322" w:lineRule="exact"/>
        <w:ind w:left="4902" w:right="0" w:firstLine="0"/>
        <w:jc w:val="left"/>
        <w:rPr>
          <w:b/>
          <w:sz w:val="28"/>
        </w:rPr>
      </w:pPr>
      <w:r>
        <w:rPr>
          <w:b/>
          <w:sz w:val="28"/>
        </w:rPr>
        <w:t>T.C.</w:t>
      </w:r>
    </w:p>
    <w:p>
      <w:pPr>
        <w:spacing w:before="0"/>
        <w:ind w:left="3121" w:right="2608" w:hanging="752"/>
        <w:jc w:val="left"/>
        <w:rPr>
          <w:b/>
          <w:sz w:val="28"/>
        </w:rPr>
      </w:pPr>
      <w:r>
        <w:rPr>
          <w:b/>
          <w:sz w:val="28"/>
        </w:rPr>
        <w:t>KÜTAHYA DUMLUPINAR ÜNİVERSİTESİ</w:t>
      </w:r>
      <w:r>
        <w:rPr>
          <w:b/>
          <w:spacing w:val="-68"/>
          <w:sz w:val="28"/>
        </w:rPr>
        <w:t xml:space="preserve"> </w:t>
      </w:r>
      <w:r>
        <w:rPr>
          <w:b/>
          <w:sz w:val="28"/>
        </w:rPr>
        <w:t>MÜHENDİSLİK</w:t>
      </w:r>
      <w:r>
        <w:rPr>
          <w:b/>
          <w:spacing w:val="-4"/>
          <w:sz w:val="28"/>
        </w:rPr>
        <w:t xml:space="preserve"> </w:t>
      </w:r>
      <w:r>
        <w:rPr>
          <w:b/>
          <w:sz w:val="28"/>
        </w:rPr>
        <w:t>FAKÜLTESİ</w:t>
      </w:r>
    </w:p>
    <w:p>
      <w:pPr>
        <w:spacing w:before="0" w:line="322" w:lineRule="exact"/>
        <w:ind w:left="4081" w:right="0" w:firstLine="0"/>
        <w:jc w:val="left"/>
        <w:rPr>
          <w:b/>
          <w:sz w:val="28"/>
        </w:rPr>
      </w:pPr>
      <w:r>
        <w:rPr>
          <w:b/>
          <w:sz w:val="28"/>
        </w:rPr>
        <w:t>STAJ</w:t>
      </w:r>
      <w:r>
        <w:rPr>
          <w:b/>
          <w:spacing w:val="-3"/>
          <w:sz w:val="28"/>
        </w:rPr>
        <w:t xml:space="preserve"> </w:t>
      </w:r>
      <w:r>
        <w:rPr>
          <w:b/>
          <w:sz w:val="28"/>
        </w:rPr>
        <w:t>DEFTERİ</w:t>
      </w:r>
    </w:p>
    <w:p>
      <w:pPr>
        <w:pStyle w:val="7"/>
        <w:spacing w:before="2"/>
        <w:rPr>
          <w:b/>
          <w:sz w:val="24"/>
        </w:rPr>
      </w:pPr>
    </w:p>
    <w:tbl>
      <w:tblPr>
        <w:tblStyle w:val="6"/>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33"/>
        <w:gridCol w:w="5190"/>
        <w:gridCol w:w="19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3" w:hRule="atLeast"/>
        </w:trPr>
        <w:tc>
          <w:tcPr>
            <w:tcW w:w="10176" w:type="dxa"/>
            <w:gridSpan w:val="3"/>
            <w:tcBorders>
              <w:bottom w:val="single" w:color="000000" w:sz="8" w:space="0"/>
            </w:tcBorders>
          </w:tcPr>
          <w:p>
            <w:pPr>
              <w:pStyle w:val="15"/>
              <w:spacing w:before="64"/>
              <w:ind w:left="4052" w:right="4221"/>
              <w:jc w:val="center"/>
              <w:rPr>
                <w:b/>
                <w:sz w:val="28"/>
              </w:rPr>
            </w:pPr>
            <w:r>
              <w:rPr>
                <w:b/>
                <w:sz w:val="28"/>
              </w:rPr>
              <w:t>ÖĞRENCİNİN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4" w:hRule="atLeast"/>
        </w:trPr>
        <w:tc>
          <w:tcPr>
            <w:tcW w:w="3033" w:type="dxa"/>
            <w:tcBorders>
              <w:top w:val="single" w:color="000000" w:sz="8" w:space="0"/>
              <w:bottom w:val="single" w:color="000000" w:sz="8" w:space="0"/>
              <w:right w:val="single" w:color="000000" w:sz="8" w:space="0"/>
            </w:tcBorders>
          </w:tcPr>
          <w:p>
            <w:pPr>
              <w:pStyle w:val="15"/>
              <w:spacing w:before="90"/>
              <w:ind w:left="111"/>
              <w:rPr>
                <w:sz w:val="24"/>
              </w:rPr>
            </w:pPr>
            <w:r>
              <w:rPr>
                <w:sz w:val="24"/>
              </w:rPr>
              <w:t>Adı</w:t>
            </w:r>
            <w:r>
              <w:rPr>
                <w:spacing w:val="-2"/>
                <w:sz w:val="24"/>
              </w:rPr>
              <w:t xml:space="preserve"> </w:t>
            </w:r>
            <w:r>
              <w:rPr>
                <w:sz w:val="24"/>
              </w:rPr>
              <w:t>ve</w:t>
            </w:r>
            <w:r>
              <w:rPr>
                <w:spacing w:val="-2"/>
                <w:sz w:val="24"/>
              </w:rPr>
              <w:t xml:space="preserve"> </w:t>
            </w:r>
            <w:r>
              <w:rPr>
                <w:sz w:val="24"/>
              </w:rPr>
              <w:t>Soyadı</w:t>
            </w:r>
          </w:p>
        </w:tc>
        <w:tc>
          <w:tcPr>
            <w:tcW w:w="5190" w:type="dxa"/>
            <w:tcBorders>
              <w:top w:val="single" w:color="000000" w:sz="8" w:space="0"/>
              <w:left w:val="single" w:color="000000" w:sz="8" w:space="0"/>
              <w:bottom w:val="single" w:color="000000" w:sz="8" w:space="0"/>
              <w:right w:val="single" w:color="000000" w:sz="8" w:space="0"/>
            </w:tcBorders>
          </w:tcPr>
          <w:p>
            <w:pPr>
              <w:pStyle w:val="15"/>
              <w:spacing w:before="90"/>
              <w:ind w:left="51"/>
              <w:rPr>
                <w:sz w:val="24"/>
              </w:rPr>
            </w:pPr>
            <w:r>
              <w:rPr>
                <w:sz w:val="24"/>
              </w:rPr>
              <w:t>Hüseyin</w:t>
            </w:r>
            <w:r>
              <w:rPr>
                <w:spacing w:val="-1"/>
                <w:sz w:val="24"/>
              </w:rPr>
              <w:t xml:space="preserve"> </w:t>
            </w:r>
            <w:r>
              <w:rPr>
                <w:sz w:val="24"/>
              </w:rPr>
              <w:t>Onur</w:t>
            </w:r>
            <w:r>
              <w:rPr>
                <w:spacing w:val="-2"/>
                <w:sz w:val="24"/>
              </w:rPr>
              <w:t xml:space="preserve"> </w:t>
            </w:r>
            <w:r>
              <w:rPr>
                <w:sz w:val="24"/>
              </w:rPr>
              <w:t>BURAL</w:t>
            </w:r>
          </w:p>
        </w:tc>
        <w:tc>
          <w:tcPr>
            <w:tcW w:w="1953" w:type="dxa"/>
            <w:vMerge w:val="restart"/>
            <w:tcBorders>
              <w:top w:val="single" w:color="000000" w:sz="8" w:space="0"/>
              <w:left w:val="single" w:color="000000" w:sz="8" w:space="0"/>
              <w:bottom w:val="single" w:color="000000" w:sz="8" w:space="0"/>
            </w:tcBorders>
          </w:tcPr>
          <w:p>
            <w:pPr>
              <w:pStyle w:val="15"/>
              <w:rPr>
                <w:b/>
                <w:sz w:val="26"/>
              </w:rPr>
            </w:pPr>
          </w:p>
          <w:p>
            <w:pPr>
              <w:pStyle w:val="15"/>
              <w:rPr>
                <w:b/>
                <w:sz w:val="26"/>
              </w:rPr>
            </w:pPr>
          </w:p>
          <w:p>
            <w:pPr>
              <w:pStyle w:val="15"/>
              <w:rPr>
                <w:b/>
                <w:sz w:val="26"/>
              </w:rPr>
            </w:pPr>
          </w:p>
          <w:p>
            <w:pPr>
              <w:pStyle w:val="15"/>
              <w:spacing w:before="215"/>
              <w:ind w:left="562"/>
              <w:rPr>
                <w:sz w:val="24"/>
              </w:rPr>
            </w:pPr>
            <w:r>
              <w:rPr>
                <w:sz w:val="24"/>
              </w:rPr>
              <w:t>Fotoğraf</w:t>
            </w:r>
          </w:p>
          <w:p>
            <w:pPr>
              <w:pStyle w:val="15"/>
              <w:spacing w:before="3"/>
              <w:ind w:left="104"/>
              <w:rPr>
                <w:sz w:val="24"/>
              </w:rPr>
            </w:pPr>
            <w:r>
              <w:rPr>
                <w:sz w:val="24"/>
              </w:rPr>
              <w:t>(</w:t>
            </w:r>
            <w:r>
              <w:rPr>
                <w:spacing w:val="-2"/>
                <w:sz w:val="24"/>
              </w:rPr>
              <w:t xml:space="preserve"> </w:t>
            </w:r>
            <w:r>
              <w:rPr>
                <w:sz w:val="24"/>
              </w:rPr>
              <w:t>Mühürlenecek)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3033" w:type="dxa"/>
            <w:tcBorders>
              <w:top w:val="single" w:color="000000" w:sz="8" w:space="0"/>
              <w:bottom w:val="single" w:color="000000" w:sz="8" w:space="0"/>
              <w:right w:val="single" w:color="000000" w:sz="8" w:space="0"/>
            </w:tcBorders>
          </w:tcPr>
          <w:p>
            <w:pPr>
              <w:pStyle w:val="15"/>
              <w:spacing w:before="68"/>
              <w:ind w:left="111"/>
              <w:rPr>
                <w:sz w:val="24"/>
              </w:rPr>
            </w:pPr>
            <w:r>
              <w:rPr>
                <w:sz w:val="24"/>
              </w:rPr>
              <w:t>T.C.</w:t>
            </w:r>
            <w:r>
              <w:rPr>
                <w:spacing w:val="-3"/>
                <w:sz w:val="24"/>
              </w:rPr>
              <w:t xml:space="preserve"> </w:t>
            </w:r>
            <w:r>
              <w:rPr>
                <w:sz w:val="24"/>
              </w:rPr>
              <w:t>Kimlik</w:t>
            </w:r>
            <w:r>
              <w:rPr>
                <w:spacing w:val="-3"/>
                <w:sz w:val="24"/>
              </w:rPr>
              <w:t xml:space="preserve"> </w:t>
            </w:r>
            <w:r>
              <w:rPr>
                <w:sz w:val="24"/>
              </w:rPr>
              <w:t>Numarası</w:t>
            </w:r>
          </w:p>
        </w:tc>
        <w:tc>
          <w:tcPr>
            <w:tcW w:w="5190" w:type="dxa"/>
            <w:tcBorders>
              <w:top w:val="single" w:color="000000" w:sz="8" w:space="0"/>
              <w:left w:val="single" w:color="000000" w:sz="8" w:space="0"/>
              <w:bottom w:val="single" w:color="000000" w:sz="8" w:space="0"/>
              <w:right w:val="single" w:color="000000" w:sz="8" w:space="0"/>
            </w:tcBorders>
          </w:tcPr>
          <w:p>
            <w:pPr>
              <w:pStyle w:val="15"/>
              <w:spacing w:before="68"/>
              <w:ind w:left="51"/>
              <w:rPr>
                <w:sz w:val="24"/>
              </w:rPr>
            </w:pPr>
            <w:r>
              <w:rPr>
                <w:sz w:val="24"/>
              </w:rPr>
              <w:t>28700147672</w:t>
            </w:r>
          </w:p>
        </w:tc>
        <w:tc>
          <w:tcPr>
            <w:tcW w:w="1953" w:type="dxa"/>
            <w:vMerge w:val="continue"/>
            <w:tcBorders>
              <w:top w:val="nil"/>
              <w:left w:val="single" w:color="000000" w:sz="8" w:space="0"/>
              <w:bottom w:val="single" w:color="000000" w:sz="8" w:space="0"/>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0" w:hRule="atLeast"/>
        </w:trPr>
        <w:tc>
          <w:tcPr>
            <w:tcW w:w="3033" w:type="dxa"/>
            <w:tcBorders>
              <w:top w:val="single" w:color="000000" w:sz="8" w:space="0"/>
              <w:bottom w:val="single" w:color="000000" w:sz="8" w:space="0"/>
              <w:right w:val="single" w:color="000000" w:sz="8" w:space="0"/>
            </w:tcBorders>
          </w:tcPr>
          <w:p>
            <w:pPr>
              <w:pStyle w:val="15"/>
              <w:spacing w:before="68"/>
              <w:ind w:left="111"/>
              <w:rPr>
                <w:sz w:val="24"/>
              </w:rPr>
            </w:pPr>
            <w:r>
              <w:rPr>
                <w:sz w:val="24"/>
              </w:rPr>
              <w:t>Doğum</w:t>
            </w:r>
            <w:r>
              <w:rPr>
                <w:spacing w:val="-3"/>
                <w:sz w:val="24"/>
              </w:rPr>
              <w:t xml:space="preserve"> </w:t>
            </w:r>
            <w:r>
              <w:rPr>
                <w:sz w:val="24"/>
              </w:rPr>
              <w:t>Yeri</w:t>
            </w:r>
            <w:r>
              <w:rPr>
                <w:spacing w:val="-2"/>
                <w:sz w:val="24"/>
              </w:rPr>
              <w:t xml:space="preserve"> </w:t>
            </w:r>
            <w:r>
              <w:rPr>
                <w:sz w:val="24"/>
              </w:rPr>
              <w:t>ve</w:t>
            </w:r>
            <w:r>
              <w:rPr>
                <w:spacing w:val="-4"/>
                <w:sz w:val="24"/>
              </w:rPr>
              <w:t xml:space="preserve"> </w:t>
            </w:r>
            <w:r>
              <w:rPr>
                <w:sz w:val="24"/>
              </w:rPr>
              <w:t>Yılı</w:t>
            </w:r>
          </w:p>
        </w:tc>
        <w:tc>
          <w:tcPr>
            <w:tcW w:w="5190" w:type="dxa"/>
            <w:tcBorders>
              <w:top w:val="single" w:color="000000" w:sz="8" w:space="0"/>
              <w:left w:val="single" w:color="000000" w:sz="8" w:space="0"/>
              <w:bottom w:val="single" w:color="000000" w:sz="8" w:space="0"/>
              <w:right w:val="single" w:color="000000" w:sz="8" w:space="0"/>
            </w:tcBorders>
          </w:tcPr>
          <w:p>
            <w:pPr>
              <w:pStyle w:val="15"/>
              <w:tabs>
                <w:tab w:val="left" w:pos="1977"/>
                <w:tab w:val="left" w:pos="2358"/>
              </w:tabs>
              <w:spacing w:before="68"/>
              <w:ind w:left="51"/>
              <w:rPr>
                <w:sz w:val="24"/>
              </w:rPr>
            </w:pPr>
            <w:r>
              <w:rPr>
                <w:sz w:val="24"/>
              </w:rPr>
              <w:t>Denizli</w:t>
            </w:r>
            <w:r>
              <w:rPr>
                <w:spacing w:val="-1"/>
                <w:sz w:val="24"/>
              </w:rPr>
              <w:t xml:space="preserve"> </w:t>
            </w:r>
            <w:r>
              <w:rPr>
                <w:rFonts w:hint="default"/>
                <w:spacing w:val="-1"/>
                <w:sz w:val="24"/>
                <w:lang w:val="tr-TR"/>
              </w:rPr>
              <w:t>- 2</w:t>
            </w:r>
            <w:r>
              <w:rPr>
                <w:sz w:val="24"/>
              </w:rPr>
              <w:t>001</w:t>
            </w:r>
          </w:p>
        </w:tc>
        <w:tc>
          <w:tcPr>
            <w:tcW w:w="1953" w:type="dxa"/>
            <w:vMerge w:val="continue"/>
            <w:tcBorders>
              <w:top w:val="nil"/>
              <w:left w:val="single" w:color="000000" w:sz="8" w:space="0"/>
              <w:bottom w:val="single" w:color="000000" w:sz="8" w:space="0"/>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3033" w:type="dxa"/>
            <w:tcBorders>
              <w:top w:val="single" w:color="000000" w:sz="8" w:space="0"/>
              <w:bottom w:val="single" w:color="000000" w:sz="8" w:space="0"/>
              <w:right w:val="single" w:color="000000" w:sz="8" w:space="0"/>
            </w:tcBorders>
          </w:tcPr>
          <w:p>
            <w:pPr>
              <w:pStyle w:val="15"/>
              <w:spacing w:before="73"/>
              <w:ind w:left="111"/>
              <w:rPr>
                <w:sz w:val="24"/>
              </w:rPr>
            </w:pPr>
            <w:r>
              <w:rPr>
                <w:sz w:val="24"/>
              </w:rPr>
              <w:t>Bölümü</w:t>
            </w:r>
          </w:p>
        </w:tc>
        <w:tc>
          <w:tcPr>
            <w:tcW w:w="5190" w:type="dxa"/>
            <w:tcBorders>
              <w:top w:val="single" w:color="000000" w:sz="8" w:space="0"/>
              <w:left w:val="single" w:color="000000" w:sz="8" w:space="0"/>
              <w:bottom w:val="single" w:color="000000" w:sz="8" w:space="0"/>
              <w:right w:val="single" w:color="000000" w:sz="8" w:space="0"/>
            </w:tcBorders>
          </w:tcPr>
          <w:p>
            <w:pPr>
              <w:pStyle w:val="15"/>
              <w:ind w:left="47"/>
              <w:rPr>
                <w:sz w:val="22"/>
              </w:rPr>
            </w:pPr>
            <w:r>
              <w:rPr>
                <w:sz w:val="22"/>
              </w:rPr>
              <w:t>Bilgisayar</w:t>
            </w:r>
            <w:r>
              <w:rPr>
                <w:spacing w:val="-4"/>
                <w:sz w:val="22"/>
              </w:rPr>
              <w:t xml:space="preserve"> </w:t>
            </w:r>
            <w:r>
              <w:rPr>
                <w:sz w:val="22"/>
              </w:rPr>
              <w:t>Mühendisliği</w:t>
            </w:r>
          </w:p>
        </w:tc>
        <w:tc>
          <w:tcPr>
            <w:tcW w:w="1953" w:type="dxa"/>
            <w:vMerge w:val="continue"/>
            <w:tcBorders>
              <w:top w:val="nil"/>
              <w:left w:val="single" w:color="000000" w:sz="8" w:space="0"/>
              <w:bottom w:val="single" w:color="000000" w:sz="8" w:space="0"/>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3033" w:type="dxa"/>
            <w:tcBorders>
              <w:top w:val="single" w:color="000000" w:sz="8" w:space="0"/>
              <w:bottom w:val="single" w:color="000000" w:sz="8" w:space="0"/>
              <w:right w:val="single" w:color="000000" w:sz="8" w:space="0"/>
            </w:tcBorders>
          </w:tcPr>
          <w:p>
            <w:pPr>
              <w:pStyle w:val="15"/>
              <w:spacing w:before="68"/>
              <w:ind w:left="111"/>
              <w:rPr>
                <w:sz w:val="24"/>
              </w:rPr>
            </w:pPr>
            <w:r>
              <w:rPr>
                <w:sz w:val="24"/>
              </w:rPr>
              <w:t>Öğrenci</w:t>
            </w:r>
            <w:r>
              <w:rPr>
                <w:spacing w:val="-5"/>
                <w:sz w:val="24"/>
              </w:rPr>
              <w:t xml:space="preserve"> </w:t>
            </w:r>
            <w:r>
              <w:rPr>
                <w:sz w:val="24"/>
              </w:rPr>
              <w:t>Numarası</w:t>
            </w:r>
          </w:p>
        </w:tc>
        <w:tc>
          <w:tcPr>
            <w:tcW w:w="5190" w:type="dxa"/>
            <w:tcBorders>
              <w:top w:val="single" w:color="000000" w:sz="8" w:space="0"/>
              <w:left w:val="single" w:color="000000" w:sz="8" w:space="0"/>
              <w:bottom w:val="single" w:color="000000" w:sz="8" w:space="0"/>
              <w:right w:val="single" w:color="000000" w:sz="8" w:space="0"/>
            </w:tcBorders>
          </w:tcPr>
          <w:p>
            <w:pPr>
              <w:pStyle w:val="15"/>
              <w:spacing w:before="68"/>
              <w:ind w:left="51"/>
              <w:rPr>
                <w:sz w:val="24"/>
              </w:rPr>
            </w:pPr>
            <w:r>
              <w:rPr>
                <w:sz w:val="24"/>
              </w:rPr>
              <w:t>202013172031</w:t>
            </w:r>
            <w:r>
              <w:rPr>
                <w:spacing w:val="-2"/>
                <w:sz w:val="24"/>
              </w:rPr>
              <w:t xml:space="preserve"> </w:t>
            </w:r>
            <w:r>
              <w:rPr>
                <w:sz w:val="24"/>
              </w:rPr>
              <w:t>(İÖ)</w:t>
            </w:r>
          </w:p>
        </w:tc>
        <w:tc>
          <w:tcPr>
            <w:tcW w:w="1953" w:type="dxa"/>
            <w:vMerge w:val="continue"/>
            <w:tcBorders>
              <w:top w:val="nil"/>
              <w:left w:val="single" w:color="000000" w:sz="8" w:space="0"/>
              <w:bottom w:val="single" w:color="000000" w:sz="8" w:space="0"/>
            </w:tcBorders>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3033" w:type="dxa"/>
            <w:tcBorders>
              <w:top w:val="single" w:color="000000" w:sz="8" w:space="0"/>
              <w:bottom w:val="single" w:color="000000" w:sz="8" w:space="0"/>
              <w:right w:val="single" w:color="000000" w:sz="8" w:space="0"/>
            </w:tcBorders>
          </w:tcPr>
          <w:p>
            <w:pPr>
              <w:pStyle w:val="15"/>
              <w:spacing w:before="66"/>
              <w:ind w:left="111"/>
              <w:rPr>
                <w:sz w:val="24"/>
              </w:rPr>
            </w:pPr>
            <w:r>
              <w:rPr>
                <w:sz w:val="24"/>
              </w:rPr>
              <w:t>Yaptığı</w:t>
            </w:r>
            <w:r>
              <w:rPr>
                <w:spacing w:val="-1"/>
                <w:sz w:val="24"/>
              </w:rPr>
              <w:t xml:space="preserve"> </w:t>
            </w:r>
            <w:r>
              <w:rPr>
                <w:sz w:val="24"/>
              </w:rPr>
              <w:t>Staj</w:t>
            </w:r>
            <w:r>
              <w:rPr>
                <w:spacing w:val="-1"/>
                <w:sz w:val="24"/>
              </w:rPr>
              <w:t xml:space="preserve"> </w:t>
            </w:r>
            <w:r>
              <w:rPr>
                <w:sz w:val="24"/>
              </w:rPr>
              <w:t>Türü</w:t>
            </w:r>
          </w:p>
        </w:tc>
        <w:tc>
          <w:tcPr>
            <w:tcW w:w="5190" w:type="dxa"/>
            <w:tcBorders>
              <w:top w:val="single" w:color="000000" w:sz="8" w:space="0"/>
              <w:left w:val="single" w:color="000000" w:sz="8" w:space="0"/>
              <w:bottom w:val="single" w:color="000000" w:sz="8" w:space="0"/>
              <w:right w:val="single" w:color="000000" w:sz="8" w:space="0"/>
            </w:tcBorders>
          </w:tcPr>
          <w:p>
            <w:pPr>
              <w:pStyle w:val="15"/>
              <w:spacing w:before="66"/>
              <w:ind w:left="51"/>
              <w:rPr>
                <w:sz w:val="24"/>
              </w:rPr>
            </w:pPr>
            <w:r>
              <w:rPr>
                <w:rFonts w:hint="default"/>
                <w:sz w:val="24"/>
                <w:lang w:val="tr-TR"/>
              </w:rPr>
              <w:t xml:space="preserve">Yazılım </w:t>
            </w:r>
            <w:r>
              <w:rPr>
                <w:sz w:val="24"/>
              </w:rPr>
              <w:t>Stajı</w:t>
            </w:r>
          </w:p>
        </w:tc>
        <w:tc>
          <w:tcPr>
            <w:tcW w:w="1953" w:type="dxa"/>
            <w:vMerge w:val="continue"/>
            <w:tcBorders>
              <w:top w:val="nil"/>
              <w:left w:val="single" w:color="000000" w:sz="8" w:space="0"/>
              <w:bottom w:val="single" w:color="000000" w:sz="8" w:space="0"/>
            </w:tcBorders>
          </w:tcPr>
          <w:p>
            <w:pPr>
              <w:rPr>
                <w:sz w:val="2"/>
                <w:szCs w:val="2"/>
              </w:rPr>
            </w:pPr>
          </w:p>
        </w:tc>
      </w:tr>
    </w:tbl>
    <w:p>
      <w:pPr>
        <w:pStyle w:val="7"/>
        <w:rPr>
          <w:b/>
          <w:sz w:val="20"/>
        </w:rPr>
      </w:pPr>
    </w:p>
    <w:p>
      <w:pPr>
        <w:pStyle w:val="7"/>
        <w:rPr>
          <w:b/>
          <w:sz w:val="20"/>
        </w:rPr>
      </w:pPr>
    </w:p>
    <w:p>
      <w:pPr>
        <w:pStyle w:val="7"/>
        <w:rPr>
          <w:b/>
          <w:sz w:val="20"/>
        </w:rPr>
      </w:pPr>
    </w:p>
    <w:p>
      <w:pPr>
        <w:pStyle w:val="7"/>
        <w:rPr>
          <w:b/>
          <w:sz w:val="20"/>
        </w:rPr>
      </w:pPr>
    </w:p>
    <w:p>
      <w:pPr>
        <w:pStyle w:val="7"/>
        <w:spacing w:before="1"/>
        <w:rPr>
          <w:b/>
          <w:sz w:val="16"/>
        </w:rPr>
      </w:pPr>
    </w:p>
    <w:tbl>
      <w:tblPr>
        <w:tblStyle w:val="6"/>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10"/>
        <w:gridCol w:w="71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10176" w:type="dxa"/>
            <w:gridSpan w:val="2"/>
          </w:tcPr>
          <w:p>
            <w:pPr>
              <w:pStyle w:val="15"/>
              <w:spacing w:before="63"/>
              <w:ind w:left="2720" w:right="3227"/>
              <w:jc w:val="center"/>
              <w:rPr>
                <w:b/>
                <w:sz w:val="28"/>
              </w:rPr>
            </w:pPr>
            <w:r>
              <w:rPr>
                <w:b/>
                <w:sz w:val="28"/>
              </w:rPr>
              <w:t>STAJIN</w:t>
            </w:r>
            <w:r>
              <w:rPr>
                <w:b/>
                <w:spacing w:val="-7"/>
                <w:sz w:val="28"/>
              </w:rPr>
              <w:t xml:space="preserve"> </w:t>
            </w:r>
            <w:r>
              <w:rPr>
                <w:b/>
                <w:sz w:val="28"/>
              </w:rPr>
              <w:t>YAPILDIĞI</w:t>
            </w:r>
            <w:r>
              <w:rPr>
                <w:b/>
                <w:spacing w:val="-2"/>
                <w:sz w:val="28"/>
              </w:rPr>
              <w:t xml:space="preserve"> </w:t>
            </w:r>
            <w:r>
              <w:rPr>
                <w:b/>
                <w:sz w:val="28"/>
              </w:rPr>
              <w:t>İŞ</w:t>
            </w:r>
            <w:r>
              <w:rPr>
                <w:b/>
                <w:spacing w:val="-6"/>
                <w:sz w:val="28"/>
              </w:rPr>
              <w:t xml:space="preserve"> </w:t>
            </w:r>
            <w:r>
              <w:rPr>
                <w:b/>
                <w:sz w:val="28"/>
              </w:rPr>
              <w:t>YERİNİN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3010" w:type="dxa"/>
          </w:tcPr>
          <w:p>
            <w:pPr>
              <w:pStyle w:val="15"/>
              <w:spacing w:before="80"/>
              <w:ind w:left="111"/>
              <w:rPr>
                <w:sz w:val="24"/>
              </w:rPr>
            </w:pPr>
            <w:r>
              <w:rPr>
                <w:sz w:val="24"/>
              </w:rPr>
              <w:t>Adı</w:t>
            </w:r>
          </w:p>
        </w:tc>
        <w:tc>
          <w:tcPr>
            <w:tcW w:w="7166" w:type="dxa"/>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3010" w:type="dxa"/>
          </w:tcPr>
          <w:p>
            <w:pPr>
              <w:pStyle w:val="15"/>
              <w:spacing w:before="4"/>
              <w:rPr>
                <w:b/>
                <w:sz w:val="35"/>
              </w:rPr>
            </w:pPr>
          </w:p>
          <w:p>
            <w:pPr>
              <w:pStyle w:val="15"/>
              <w:ind w:left="111"/>
              <w:rPr>
                <w:sz w:val="24"/>
              </w:rPr>
            </w:pPr>
            <w:r>
              <w:rPr>
                <w:sz w:val="24"/>
              </w:rPr>
              <w:t>Adresi</w:t>
            </w:r>
          </w:p>
        </w:tc>
        <w:tc>
          <w:tcPr>
            <w:tcW w:w="7166" w:type="dxa"/>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6" w:hRule="atLeast"/>
        </w:trPr>
        <w:tc>
          <w:tcPr>
            <w:tcW w:w="3010" w:type="dxa"/>
          </w:tcPr>
          <w:p>
            <w:pPr>
              <w:pStyle w:val="15"/>
              <w:spacing w:before="83"/>
              <w:ind w:left="111"/>
              <w:rPr>
                <w:sz w:val="24"/>
              </w:rPr>
            </w:pPr>
            <w:r>
              <w:rPr>
                <w:sz w:val="24"/>
              </w:rPr>
              <w:t>Tel./</w:t>
            </w:r>
            <w:r>
              <w:rPr>
                <w:spacing w:val="-1"/>
                <w:sz w:val="24"/>
              </w:rPr>
              <w:t xml:space="preserve"> </w:t>
            </w:r>
            <w:r>
              <w:rPr>
                <w:sz w:val="24"/>
              </w:rPr>
              <w:t>Fax</w:t>
            </w:r>
            <w:r>
              <w:rPr>
                <w:spacing w:val="-1"/>
                <w:sz w:val="24"/>
              </w:rPr>
              <w:t xml:space="preserve"> </w:t>
            </w:r>
            <w:r>
              <w:rPr>
                <w:sz w:val="24"/>
              </w:rPr>
              <w:t>/</w:t>
            </w:r>
            <w:r>
              <w:rPr>
                <w:spacing w:val="-1"/>
                <w:sz w:val="24"/>
              </w:rPr>
              <w:t xml:space="preserve"> </w:t>
            </w:r>
            <w:r>
              <w:rPr>
                <w:sz w:val="24"/>
              </w:rPr>
              <w:t>e-mail</w:t>
            </w:r>
          </w:p>
        </w:tc>
        <w:tc>
          <w:tcPr>
            <w:tcW w:w="7166" w:type="dxa"/>
          </w:tcPr>
          <w:p>
            <w:pPr>
              <w:pStyle w:val="15"/>
              <w:rPr>
                <w:sz w:val="24"/>
              </w:rPr>
            </w:pPr>
          </w:p>
        </w:tc>
      </w:tr>
    </w:tbl>
    <w:p>
      <w:pPr>
        <w:pStyle w:val="7"/>
        <w:rPr>
          <w:b/>
          <w:sz w:val="20"/>
        </w:rPr>
      </w:pPr>
    </w:p>
    <w:p>
      <w:pPr>
        <w:pStyle w:val="7"/>
        <w:rPr>
          <w:b/>
          <w:sz w:val="28"/>
        </w:rPr>
      </w:pPr>
    </w:p>
    <w:tbl>
      <w:tblPr>
        <w:tblStyle w:val="6"/>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10"/>
        <w:gridCol w:w="71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10176" w:type="dxa"/>
            <w:gridSpan w:val="2"/>
          </w:tcPr>
          <w:p>
            <w:pPr>
              <w:pStyle w:val="15"/>
              <w:spacing w:before="66"/>
              <w:ind w:left="2720" w:right="3161"/>
              <w:jc w:val="center"/>
              <w:rPr>
                <w:b/>
                <w:sz w:val="28"/>
              </w:rPr>
            </w:pPr>
            <w:r>
              <w:rPr>
                <w:b/>
                <w:sz w:val="28"/>
              </w:rPr>
              <w:t>STAJ</w:t>
            </w:r>
            <w:r>
              <w:rPr>
                <w:b/>
                <w:spacing w:val="-4"/>
                <w:sz w:val="28"/>
              </w:rPr>
              <w:t xml:space="preserve"> </w:t>
            </w:r>
            <w:r>
              <w:rPr>
                <w:b/>
                <w:sz w:val="28"/>
              </w:rPr>
              <w:t>YERİ</w:t>
            </w:r>
            <w:r>
              <w:rPr>
                <w:b/>
                <w:spacing w:val="-3"/>
                <w:sz w:val="28"/>
              </w:rPr>
              <w:t xml:space="preserve"> </w:t>
            </w:r>
            <w:r>
              <w:rPr>
                <w:b/>
                <w:sz w:val="28"/>
              </w:rPr>
              <w:t>YETKİLİSİNİN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5" w:hRule="atLeast"/>
        </w:trPr>
        <w:tc>
          <w:tcPr>
            <w:tcW w:w="3010" w:type="dxa"/>
          </w:tcPr>
          <w:p>
            <w:pPr>
              <w:pStyle w:val="15"/>
              <w:spacing w:before="80"/>
              <w:ind w:left="111"/>
              <w:rPr>
                <w:sz w:val="24"/>
              </w:rPr>
            </w:pPr>
            <w:r>
              <w:rPr>
                <w:sz w:val="24"/>
              </w:rPr>
              <w:t>Adı</w:t>
            </w:r>
          </w:p>
        </w:tc>
        <w:tc>
          <w:tcPr>
            <w:tcW w:w="7166" w:type="dxa"/>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3010" w:type="dxa"/>
          </w:tcPr>
          <w:p>
            <w:pPr>
              <w:pStyle w:val="15"/>
              <w:spacing w:before="80"/>
              <w:ind w:left="111"/>
              <w:rPr>
                <w:sz w:val="24"/>
              </w:rPr>
            </w:pPr>
            <w:r>
              <w:rPr>
                <w:sz w:val="24"/>
              </w:rPr>
              <w:t>Soyadı</w:t>
            </w:r>
          </w:p>
        </w:tc>
        <w:tc>
          <w:tcPr>
            <w:tcW w:w="7166" w:type="dxa"/>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3010" w:type="dxa"/>
          </w:tcPr>
          <w:p>
            <w:pPr>
              <w:pStyle w:val="15"/>
              <w:spacing w:before="80"/>
              <w:ind w:left="111"/>
              <w:rPr>
                <w:sz w:val="24"/>
              </w:rPr>
            </w:pPr>
            <w:r>
              <w:rPr>
                <w:sz w:val="24"/>
              </w:rPr>
              <w:t>Unvanı</w:t>
            </w:r>
          </w:p>
        </w:tc>
        <w:tc>
          <w:tcPr>
            <w:tcW w:w="7166" w:type="dxa"/>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6" w:hRule="atLeast"/>
        </w:trPr>
        <w:tc>
          <w:tcPr>
            <w:tcW w:w="3010" w:type="dxa"/>
          </w:tcPr>
          <w:p>
            <w:pPr>
              <w:pStyle w:val="15"/>
              <w:spacing w:before="80"/>
              <w:ind w:left="111"/>
              <w:rPr>
                <w:sz w:val="24"/>
              </w:rPr>
            </w:pPr>
            <w:r>
              <w:rPr>
                <w:sz w:val="24"/>
              </w:rPr>
              <w:t>Görevi</w:t>
            </w:r>
          </w:p>
        </w:tc>
        <w:tc>
          <w:tcPr>
            <w:tcW w:w="7166" w:type="dxa"/>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0" w:hRule="atLeast"/>
        </w:trPr>
        <w:tc>
          <w:tcPr>
            <w:tcW w:w="10176" w:type="dxa"/>
            <w:gridSpan w:val="2"/>
          </w:tcPr>
          <w:p>
            <w:pPr>
              <w:pStyle w:val="15"/>
              <w:spacing w:before="3"/>
              <w:rPr>
                <w:b/>
                <w:sz w:val="23"/>
              </w:rPr>
            </w:pPr>
          </w:p>
          <w:p>
            <w:pPr>
              <w:pStyle w:val="15"/>
              <w:tabs>
                <w:tab w:val="left" w:pos="2391"/>
                <w:tab w:val="left" w:pos="3272"/>
                <w:tab w:val="left" w:pos="4251"/>
                <w:tab w:val="left" w:pos="4931"/>
                <w:tab w:val="left" w:pos="6212"/>
                <w:tab w:val="left" w:pos="7451"/>
                <w:tab w:val="left" w:pos="8932"/>
              </w:tabs>
              <w:spacing w:before="1"/>
              <w:ind w:left="1070"/>
              <w:rPr>
                <w:sz w:val="24"/>
              </w:rPr>
            </w:pPr>
            <w:r>
              <w:rPr>
                <w:sz w:val="24"/>
              </w:rPr>
              <w:t>Yukarıda</w:t>
            </w:r>
            <w:r>
              <w:rPr>
                <w:sz w:val="24"/>
              </w:rPr>
              <w:tab/>
            </w:r>
            <w:r>
              <w:rPr>
                <w:sz w:val="24"/>
              </w:rPr>
              <w:t>ismi</w:t>
            </w:r>
            <w:r>
              <w:rPr>
                <w:sz w:val="24"/>
              </w:rPr>
              <w:tab/>
            </w:r>
            <w:r>
              <w:rPr>
                <w:sz w:val="24"/>
              </w:rPr>
              <w:t>yazılı</w:t>
            </w:r>
            <w:r>
              <w:rPr>
                <w:sz w:val="24"/>
              </w:rPr>
              <w:tab/>
            </w:r>
            <w:r>
              <w:rPr>
                <w:sz w:val="24"/>
              </w:rPr>
              <w:t>ve</w:t>
            </w:r>
            <w:r>
              <w:rPr>
                <w:sz w:val="24"/>
              </w:rPr>
              <w:tab/>
            </w:r>
            <w:r>
              <w:rPr>
                <w:sz w:val="24"/>
              </w:rPr>
              <w:t>fotoğrafı</w:t>
            </w:r>
            <w:r>
              <w:rPr>
                <w:sz w:val="24"/>
              </w:rPr>
              <w:tab/>
            </w:r>
            <w:r>
              <w:rPr>
                <w:sz w:val="24"/>
              </w:rPr>
              <w:t>bulunan</w:t>
            </w:r>
            <w:r>
              <w:rPr>
                <w:sz w:val="24"/>
              </w:rPr>
              <w:tab/>
            </w:r>
            <w:r>
              <w:rPr>
                <w:sz w:val="24"/>
              </w:rPr>
              <w:t>öğrencinin</w:t>
            </w:r>
            <w:r>
              <w:rPr>
                <w:sz w:val="24"/>
              </w:rPr>
              <w:tab/>
            </w:r>
            <w:r>
              <w:rPr>
                <w:sz w:val="24"/>
              </w:rPr>
              <w:t>işyerimizde</w:t>
            </w:r>
          </w:p>
          <w:p>
            <w:pPr>
              <w:pStyle w:val="15"/>
              <w:spacing w:before="53" w:line="264" w:lineRule="auto"/>
              <w:ind w:left="111" w:right="263"/>
              <w:rPr>
                <w:sz w:val="24"/>
              </w:rPr>
            </w:pPr>
            <w:r>
              <w:rPr>
                <w:color w:val="BEBEBE"/>
                <w:sz w:val="24"/>
              </w:rPr>
              <w:t xml:space="preserve">……………………………….. </w:t>
            </w:r>
            <w:r>
              <w:rPr>
                <w:sz w:val="24"/>
              </w:rPr>
              <w:t>iş günü staj yaptığını ve bu defteri kendisinin tanzim ettiğini beyan ve</w:t>
            </w:r>
            <w:r>
              <w:rPr>
                <w:spacing w:val="-57"/>
                <w:sz w:val="24"/>
              </w:rPr>
              <w:t xml:space="preserve"> </w:t>
            </w:r>
            <w:r>
              <w:rPr>
                <w:sz w:val="24"/>
              </w:rPr>
              <w:t>tasdik</w:t>
            </w:r>
            <w:r>
              <w:rPr>
                <w:spacing w:val="-1"/>
                <w:sz w:val="24"/>
              </w:rPr>
              <w:t xml:space="preserve"> </w:t>
            </w:r>
            <w:r>
              <w:rPr>
                <w:sz w:val="24"/>
              </w:rPr>
              <w:t>ederim.</w:t>
            </w:r>
          </w:p>
          <w:p>
            <w:pPr>
              <w:pStyle w:val="15"/>
              <w:rPr>
                <w:b/>
                <w:sz w:val="25"/>
              </w:rPr>
            </w:pPr>
          </w:p>
          <w:p>
            <w:pPr>
              <w:pStyle w:val="15"/>
              <w:tabs>
                <w:tab w:val="left" w:pos="6591"/>
              </w:tabs>
              <w:spacing w:before="1"/>
              <w:ind w:left="1250"/>
              <w:rPr>
                <w:sz w:val="23"/>
              </w:rPr>
            </w:pPr>
            <w:r>
              <w:rPr>
                <w:sz w:val="24"/>
              </w:rPr>
              <w:t>Tarih:</w:t>
            </w:r>
            <w:r>
              <w:rPr>
                <w:spacing w:val="-1"/>
                <w:sz w:val="24"/>
              </w:rPr>
              <w:t xml:space="preserve"> </w:t>
            </w:r>
            <w:r>
              <w:rPr>
                <w:color w:val="BEBEBE"/>
                <w:sz w:val="24"/>
              </w:rPr>
              <w:t xml:space="preserve">….. </w:t>
            </w:r>
            <w:r>
              <w:rPr>
                <w:sz w:val="24"/>
              </w:rPr>
              <w:t xml:space="preserve">/ </w:t>
            </w:r>
            <w:r>
              <w:rPr>
                <w:color w:val="BEBEBE"/>
                <w:sz w:val="24"/>
              </w:rPr>
              <w:t>….</w:t>
            </w:r>
            <w:r>
              <w:rPr>
                <w:color w:val="BEBEBE"/>
                <w:spacing w:val="-1"/>
                <w:sz w:val="24"/>
              </w:rPr>
              <w:t xml:space="preserve"> </w:t>
            </w:r>
            <w:r>
              <w:rPr>
                <w:sz w:val="24"/>
              </w:rPr>
              <w:t xml:space="preserve">/ </w:t>
            </w:r>
            <w:r>
              <w:rPr>
                <w:color w:val="BEBEBE"/>
                <w:sz w:val="24"/>
              </w:rPr>
              <w:t>…..</w:t>
            </w:r>
            <w:r>
              <w:rPr>
                <w:color w:val="BEBEBE"/>
                <w:sz w:val="24"/>
              </w:rPr>
              <w:tab/>
            </w:r>
            <w:r>
              <w:rPr>
                <w:sz w:val="23"/>
              </w:rPr>
              <w:t>İmza</w:t>
            </w:r>
            <w:r>
              <w:rPr>
                <w:spacing w:val="-1"/>
                <w:sz w:val="23"/>
              </w:rPr>
              <w:t xml:space="preserve"> </w:t>
            </w:r>
            <w:r>
              <w:rPr>
                <w:sz w:val="23"/>
              </w:rPr>
              <w:t>ve Mühür</w:t>
            </w:r>
          </w:p>
        </w:tc>
      </w:tr>
    </w:tbl>
    <w:p>
      <w:pPr>
        <w:spacing w:after="0"/>
        <w:rPr>
          <w:sz w:val="23"/>
        </w:rPr>
        <w:sectPr>
          <w:pgSz w:w="11900" w:h="16840"/>
          <w:pgMar w:top="1040" w:right="180" w:bottom="540" w:left="1200" w:header="0" w:footer="261" w:gutter="0"/>
          <w:cols w:space="720" w:num="1"/>
        </w:sectPr>
      </w:pPr>
    </w:p>
    <w:p>
      <w:pPr>
        <w:pStyle w:val="7"/>
        <w:spacing w:before="7"/>
        <w:rPr>
          <w:b/>
          <w:sz w:val="18"/>
        </w:rPr>
      </w:pPr>
      <w:r>
        <w:drawing>
          <wp:anchor distT="0" distB="0" distL="0" distR="0" simplePos="0" relativeHeight="251665408" behindDoc="1" locked="0" layoutInCell="1" allowOverlap="1">
            <wp:simplePos x="0" y="0"/>
            <wp:positionH relativeFrom="page">
              <wp:posOffset>669925</wp:posOffset>
            </wp:positionH>
            <wp:positionV relativeFrom="page">
              <wp:posOffset>669925</wp:posOffset>
            </wp:positionV>
            <wp:extent cx="5868670" cy="887539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 cstate="print"/>
                    <a:stretch>
                      <a:fillRect/>
                    </a:stretch>
                  </pic:blipFill>
                  <pic:spPr>
                    <a:xfrm>
                      <a:off x="0" y="0"/>
                      <a:ext cx="5868670" cy="8875395"/>
                    </a:xfrm>
                    <a:prstGeom prst="rect">
                      <a:avLst/>
                    </a:prstGeom>
                  </pic:spPr>
                </pic:pic>
              </a:graphicData>
            </a:graphic>
          </wp:anchor>
        </w:drawing>
      </w:r>
    </w:p>
    <w:p>
      <w:pPr>
        <w:pStyle w:val="2"/>
      </w:pPr>
      <w:bookmarkStart w:id="0" w:name="_TOC_250002"/>
      <w:bookmarkEnd w:id="0"/>
      <w:r>
        <w:t>ÖNSÖZ</w:t>
      </w:r>
    </w:p>
    <w:p>
      <w:pPr>
        <w:pStyle w:val="7"/>
        <w:rPr>
          <w:b/>
          <w:sz w:val="26"/>
        </w:rPr>
      </w:pPr>
    </w:p>
    <w:p>
      <w:pPr>
        <w:pStyle w:val="7"/>
        <w:rPr>
          <w:b/>
          <w:sz w:val="26"/>
        </w:rPr>
      </w:pPr>
    </w:p>
    <w:p>
      <w:pPr>
        <w:pStyle w:val="7"/>
        <w:rPr>
          <w:b/>
          <w:sz w:val="23"/>
        </w:rPr>
      </w:pPr>
    </w:p>
    <w:p>
      <w:pPr>
        <w:pStyle w:val="7"/>
        <w:spacing w:before="9"/>
        <w:rPr>
          <w:sz w:val="23"/>
        </w:rPr>
      </w:pPr>
      <w:r>
        <w:rPr>
          <w:sz w:val="24"/>
        </w:rPr>
        <mc:AlternateContent>
          <mc:Choice Requires="wps">
            <w:drawing>
              <wp:anchor distT="0" distB="0" distL="114300" distR="114300" simplePos="0" relativeHeight="251662336" behindDoc="0" locked="0" layoutInCell="1" allowOverlap="1">
                <wp:simplePos x="0" y="0"/>
                <wp:positionH relativeFrom="column">
                  <wp:posOffset>-78740</wp:posOffset>
                </wp:positionH>
                <wp:positionV relativeFrom="paragraph">
                  <wp:posOffset>54610</wp:posOffset>
                </wp:positionV>
                <wp:extent cx="5829935"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8299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keepNext w:val="0"/>
                              <w:keepLines w:val="0"/>
                              <w:widowControl/>
                              <w:suppressLineNumbers w:val="0"/>
                              <w:ind w:firstLine="720" w:firstLineChars="0"/>
                              <w:jc w:val="left"/>
                            </w:pPr>
                            <w:r>
                              <w:rPr>
                                <w:rFonts w:hint="default"/>
                              </w:rPr>
                              <w:t>Baykar’da staj yapmak, bana büyük bir vizyon ve değerli deneyimler kazandırdı. Hem pratik hem de teorik açıdan kendimi geliştirmeme olanak sağladı. Staj boyunca çeşitli yazılım geliştirme konularında derinlemesine bilgi sahibi oldum ve sektörel tecrübeler kazandım. Yazılım stajım sırasında öğrendiğim teknikler, gelecekteki çalışmalarım için sağlam bir temel oluşturdu ve kariyerimde önemli bir adım oldu.</w:t>
                            </w:r>
                            <w:r>
                              <w:t xml:space="preserve"> </w:t>
                            </w:r>
                            <w:r>
                              <w:rPr>
                                <w:rFonts w:hint="default"/>
                                <w:lang w:val="tr-TR"/>
                              </w:rPr>
                              <w:t>16 Temmuz</w:t>
                            </w:r>
                            <w:r>
                              <w:t xml:space="preserve"> 2024 tarihinde başlayan stajım boyunca tip dönüşümleri, veri tabanı yönetimi, trigger ve prosedür yazımı, Entity Framework kullanımı, Keycloak ile kimlik yönetimi</w:t>
                            </w:r>
                            <w:r>
                              <w:rPr>
                                <w:rFonts w:hint="default"/>
                                <w:lang w:val="tr-TR"/>
                              </w:rPr>
                              <w:t>, Playwright ile yazılım test süreçleri</w:t>
                            </w:r>
                            <w:r>
                              <w:t xml:space="preserve"> gibi konulara odaklandım.</w:t>
                            </w:r>
                          </w:p>
                          <w:p>
                            <w:pPr>
                              <w:pStyle w:val="9"/>
                              <w:keepNext w:val="0"/>
                              <w:keepLines w:val="0"/>
                              <w:widowControl/>
                              <w:suppressLineNumbers w:val="0"/>
                              <w:ind w:firstLine="720" w:firstLineChars="0"/>
                              <w:jc w:val="left"/>
                            </w:pPr>
                            <w:r>
                              <w:t>Veri tabanı üzerinde tetikleyiciler ve prosedürler yazma yetkinliği kazanırken, Entity Framework kullanarak veritabanı işlemlerini daha verimli hale getirmeyi öğrendim. Keycloak ile kimlik yönetimi çalışmalarım, güvenlik gereksinimlerini anlamamı sağladı. Bunun yanında Playwright kullanarak test otomasyonu yapma, yazılım hatalarını tespit etme ve giderme konularında deneyim edindim.</w:t>
                            </w:r>
                          </w:p>
                          <w:p>
                            <w:pPr>
                              <w:pStyle w:val="9"/>
                              <w:keepNext w:val="0"/>
                              <w:keepLines w:val="0"/>
                              <w:widowControl/>
                              <w:suppressLineNumbers w:val="0"/>
                              <w:ind w:firstLine="720" w:firstLineChars="0"/>
                              <w:jc w:val="left"/>
                            </w:pPr>
                            <w:r>
                              <w:t xml:space="preserve">Staj boyunca aldığım eğitimler ve </w:t>
                            </w:r>
                            <w:r>
                              <w:rPr>
                                <w:rFonts w:hint="default"/>
                                <w:lang w:val="tr-TR"/>
                              </w:rPr>
                              <w:t>p</w:t>
                            </w:r>
                            <w:r>
                              <w:t>rojelerdeki tecrübelerim, yazılım geliştirme süreçlerindeki en iyi uygulamaları öğrenmeme ve bunları uygulamalı olarak hayata geçirmeme imkan sağladı. Bu süreç, teorik bilgilerimi pratikte kullanma fırsatı sundu ve projelerde güvenlik ile test süreçlerine daha kapsamlı bir bakış kazandırdı.</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6.2pt;margin-top:4.3pt;height:144pt;width:459.05pt;mso-wrap-distance-bottom:0pt;mso-wrap-distance-left:9pt;mso-wrap-distance-right:9pt;mso-wrap-distance-top:0pt;z-index:251662336;mso-width-relative:page;mso-height-relative:page;" filled="f" stroked="f" coordsize="21600,21600" o:gfxdata="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dp3nXWAAAACQEAAA8AAAAAAAAAAQAgAAAAIgAAAGRycy9kb3ducmV2LnhtbFBLAQIU&#10;ABQAAAAIAIdO4kBsJ5beLgIAAGYEAAAOAAAAAAAAAAEAIAAAACUBAABkcnMvZTJvRG9jLnhtbFBL&#10;BQYAAAAABgAGAFkBAADFBQAAAAA=&#10;">
                <v:fill on="f" focussize="0,0"/>
                <v:stroke on="f" weight="0.5pt"/>
                <v:imagedata o:title=""/>
                <o:lock v:ext="edit" aspectratio="f"/>
                <v:textbox style="mso-fit-shape-to-text:t;">
                  <w:txbxContent>
                    <w:p>
                      <w:pPr>
                        <w:pStyle w:val="9"/>
                        <w:keepNext w:val="0"/>
                        <w:keepLines w:val="0"/>
                        <w:widowControl/>
                        <w:suppressLineNumbers w:val="0"/>
                        <w:ind w:firstLine="720" w:firstLineChars="0"/>
                        <w:jc w:val="left"/>
                      </w:pPr>
                      <w:r>
                        <w:rPr>
                          <w:rFonts w:hint="default"/>
                        </w:rPr>
                        <w:t>Baykar’da staj yapmak, bana büyük bir vizyon ve değerli deneyimler kazandırdı. Hem pratik hem de teorik açıdan kendimi geliştirmeme olanak sağladı. Staj boyunca çeşitli yazılım geliştirme konularında derinlemesine bilgi sahibi oldum ve sektörel tecrübeler kazandım. Yazılım stajım sırasında öğrendiğim teknikler, gelecekteki çalışmalarım için sağlam bir temel oluşturdu ve kariyerimde önemli bir adım oldu.</w:t>
                      </w:r>
                      <w:r>
                        <w:t xml:space="preserve"> </w:t>
                      </w:r>
                      <w:r>
                        <w:rPr>
                          <w:rFonts w:hint="default"/>
                          <w:lang w:val="tr-TR"/>
                        </w:rPr>
                        <w:t>16 Temmuz</w:t>
                      </w:r>
                      <w:r>
                        <w:t xml:space="preserve"> 2024 tarihinde başlayan stajım boyunca tip dönüşümleri, veri tabanı yönetimi, trigger ve prosedür yazımı, Entity Framework kullanımı, Keycloak ile kimlik yönetimi</w:t>
                      </w:r>
                      <w:r>
                        <w:rPr>
                          <w:rFonts w:hint="default"/>
                          <w:lang w:val="tr-TR"/>
                        </w:rPr>
                        <w:t>, Playwright ile yazılım test süreçleri</w:t>
                      </w:r>
                      <w:r>
                        <w:t xml:space="preserve"> gibi konulara odaklandım.</w:t>
                      </w:r>
                    </w:p>
                    <w:p>
                      <w:pPr>
                        <w:pStyle w:val="9"/>
                        <w:keepNext w:val="0"/>
                        <w:keepLines w:val="0"/>
                        <w:widowControl/>
                        <w:suppressLineNumbers w:val="0"/>
                        <w:ind w:firstLine="720" w:firstLineChars="0"/>
                        <w:jc w:val="left"/>
                      </w:pPr>
                      <w:r>
                        <w:t>Veri tabanı üzerinde tetikleyiciler ve prosedürler yazma yetkinliği kazanırken, Entity Framework kullanarak veritabanı işlemlerini daha verimli hale getirmeyi öğrendim. Keycloak ile kimlik yönetimi çalışmalarım, güvenlik gereksinimlerini anlamamı sağladı. Bunun yanında Playwright kullanarak test otomasyonu yapma, yazılım hatalarını tespit etme ve giderme konularında deneyim edindim.</w:t>
                      </w:r>
                    </w:p>
                    <w:p>
                      <w:pPr>
                        <w:pStyle w:val="9"/>
                        <w:keepNext w:val="0"/>
                        <w:keepLines w:val="0"/>
                        <w:widowControl/>
                        <w:suppressLineNumbers w:val="0"/>
                        <w:ind w:firstLine="720" w:firstLineChars="0"/>
                        <w:jc w:val="left"/>
                      </w:pPr>
                      <w:r>
                        <w:t xml:space="preserve">Staj boyunca aldığım eğitimler ve </w:t>
                      </w:r>
                      <w:r>
                        <w:rPr>
                          <w:rFonts w:hint="default"/>
                          <w:lang w:val="tr-TR"/>
                        </w:rPr>
                        <w:t>p</w:t>
                      </w:r>
                      <w:r>
                        <w:t>rojelerdeki tecrübelerim, yazılım geliştirme süreçlerindeki en iyi uygulamaları öğrenmeme ve bunları uygulamalı olarak hayata geçirmeme imkan sağladı. Bu süreç, teorik bilgilerimi pratikte kullanma fırsatı sundu ve projelerde güvenlik ile test süreçlerine daha kapsamlı bir bakış kazandırdı.</w:t>
                      </w:r>
                    </w:p>
                  </w:txbxContent>
                </v:textbox>
                <w10:wrap type="square"/>
              </v:shape>
            </w:pict>
          </mc:Fallback>
        </mc:AlternateContent>
      </w:r>
    </w:p>
    <w:p>
      <w:pPr>
        <w:pStyle w:val="9"/>
        <w:keepNext w:val="0"/>
        <w:keepLines w:val="0"/>
        <w:widowControl/>
        <w:suppressLineNumbers w:val="0"/>
        <w:jc w:val="left"/>
      </w:pPr>
    </w:p>
    <w:p>
      <w:pPr>
        <w:spacing w:after="0"/>
        <w:jc w:val="left"/>
        <w:rPr>
          <w:sz w:val="24"/>
        </w:rPr>
        <w:sectPr>
          <w:pgSz w:w="11900" w:h="16840"/>
          <w:pgMar w:top="1040" w:right="180" w:bottom="540" w:left="1200" w:header="0" w:footer="261" w:gutter="0"/>
          <w:cols w:space="720" w:num="1"/>
        </w:sectPr>
      </w:pPr>
    </w:p>
    <w:p>
      <w:pPr>
        <w:pStyle w:val="7"/>
        <w:spacing w:before="7"/>
        <w:rPr>
          <w:sz w:val="18"/>
        </w:rPr>
      </w:pPr>
      <w:r>
        <w:drawing>
          <wp:anchor distT="0" distB="0" distL="0" distR="0" simplePos="0" relativeHeight="251665408" behindDoc="1" locked="0" layoutInCell="1" allowOverlap="1">
            <wp:simplePos x="0" y="0"/>
            <wp:positionH relativeFrom="page">
              <wp:posOffset>669925</wp:posOffset>
            </wp:positionH>
            <wp:positionV relativeFrom="page">
              <wp:posOffset>677545</wp:posOffset>
            </wp:positionV>
            <wp:extent cx="5868670" cy="887539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9" cstate="print"/>
                    <a:stretch>
                      <a:fillRect/>
                    </a:stretch>
                  </pic:blipFill>
                  <pic:spPr>
                    <a:xfrm>
                      <a:off x="0" y="0"/>
                      <a:ext cx="5868670" cy="8875395"/>
                    </a:xfrm>
                    <a:prstGeom prst="rect">
                      <a:avLst/>
                    </a:prstGeom>
                  </pic:spPr>
                </pic:pic>
              </a:graphicData>
            </a:graphic>
          </wp:anchor>
        </w:drawing>
      </w:r>
    </w:p>
    <w:p>
      <w:pPr>
        <w:pStyle w:val="2"/>
        <w:ind w:left="3341" w:right="0"/>
        <w:jc w:val="left"/>
      </w:pPr>
      <w:bookmarkStart w:id="1" w:name="_TOC_250001"/>
      <w:r>
        <w:t>KURUM</w:t>
      </w:r>
      <w:r>
        <w:rPr>
          <w:spacing w:val="-3"/>
        </w:rPr>
        <w:t xml:space="preserve"> </w:t>
      </w:r>
      <w:bookmarkEnd w:id="1"/>
      <w:r>
        <w:t>TANIMI</w:t>
      </w:r>
    </w:p>
    <w:p>
      <w:pPr>
        <w:pStyle w:val="7"/>
        <w:rPr>
          <w:b/>
          <w:sz w:val="26"/>
        </w:rPr>
      </w:pPr>
    </w:p>
    <w:p>
      <w:pPr>
        <w:pStyle w:val="7"/>
        <w:rPr>
          <w:b/>
          <w:sz w:val="26"/>
        </w:rPr>
      </w:pPr>
    </w:p>
    <w:p>
      <w:pPr>
        <w:pStyle w:val="7"/>
        <w:spacing w:before="8"/>
        <w:rPr>
          <w:b/>
        </w:rPr>
      </w:pPr>
      <w:r>
        <w:rPr>
          <w:sz w:val="24"/>
        </w:rPr>
        <mc:AlternateContent>
          <mc:Choice Requires="wps">
            <w:drawing>
              <wp:anchor distT="0" distB="0" distL="114300" distR="114300" simplePos="0" relativeHeight="251663360" behindDoc="0" locked="0" layoutInCell="1" allowOverlap="1">
                <wp:simplePos x="0" y="0"/>
                <wp:positionH relativeFrom="column">
                  <wp:posOffset>-52070</wp:posOffset>
                </wp:positionH>
                <wp:positionV relativeFrom="paragraph">
                  <wp:posOffset>37465</wp:posOffset>
                </wp:positionV>
                <wp:extent cx="5744210" cy="1828800"/>
                <wp:effectExtent l="0" t="0" r="8890" b="0"/>
                <wp:wrapSquare wrapText="bothSides"/>
                <wp:docPr id="4" name="Text Box 4"/>
                <wp:cNvGraphicFramePr/>
                <a:graphic xmlns:a="http://schemas.openxmlformats.org/drawingml/2006/main">
                  <a:graphicData uri="http://schemas.microsoft.com/office/word/2010/wordprocessingShape">
                    <wps:wsp>
                      <wps:cNvSpPr txBox="1"/>
                      <wps:spPr>
                        <a:xfrm>
                          <a:off x="0" y="0"/>
                          <a:ext cx="574421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keepNext w:val="0"/>
                              <w:keepLines w:val="0"/>
                              <w:widowControl/>
                              <w:suppressLineNumbers w:val="0"/>
                              <w:ind w:firstLine="720" w:firstLineChars="0"/>
                            </w:pPr>
                            <w:r>
                              <w:t>Baykar, 1984 yılında Türkiye'nin savunma sanayiinde dışa bağımlılığı azaltmak ve yerli teknolojiler geliştirmek amacıyla kurulmuş bir teknoloji firmasıdır. İlk yıllarında otomotiv ve diğer endüstriyel alanlarda faaliyet gösteren Baykar, 2000’li yıllarla birlikte insansız hava aracı (İHA) teknolojilerine odaklanarak Türkiye'nin savunma sanayiinde devrim niteliğinde projelere imza atmıştır. Baykar’ın geliştirdiği yerli ve milli insansız hava araçları, Türkiye'nin sınır güvenliğini ve operasyonel kabiliyetlerini artırmada kilit rol oynamaktadır.Baykar, Türkiye'nin stratejik savunma kabiliyetlerini artırmak amacıyla tamamen yerli mühendislik çözümleri ve teknolojiler geliştirmeyi hedeflemektedir.</w:t>
                            </w:r>
                          </w:p>
                          <w:p>
                            <w:pPr>
                              <w:pStyle w:val="9"/>
                              <w:keepNext w:val="0"/>
                              <w:keepLines w:val="0"/>
                              <w:widowControl/>
                              <w:suppressLineNumbers w:val="0"/>
                              <w:ind w:firstLine="720" w:firstLineChars="0"/>
                            </w:pPr>
                            <w:r>
                              <w:t xml:space="preserve">Baykar’ın </w:t>
                            </w:r>
                            <w:r>
                              <w:rPr>
                                <w:rStyle w:val="10"/>
                              </w:rPr>
                              <w:t>misyonu</w:t>
                            </w:r>
                            <w:r>
                              <w:t xml:space="preserve">, Türkiye'nin milli savunma sanayiinde liderlik ederek, küresel çapta yenilikçi ve güvenilir savunma sistemleri sunmaktır. Bu misyon doğrultusunda firma, insansız hava araçları, havacılık elektroniği, yapay zeka, yazılım geliştirme ve otomasyon gibi teknolojilerde öncü projelere imza atmaktadır. </w:t>
                            </w:r>
                            <w:r>
                              <w:rPr>
                                <w:rStyle w:val="10"/>
                              </w:rPr>
                              <w:t>Vizyonu</w:t>
                            </w:r>
                            <w:r>
                              <w:t xml:space="preserve"> ise, Türkiye'nin savunma sanayiinde tam bağımsız olmasına katkı sağlamak ve dünya çapında rekabet edebilir, ileri teknolojiye dayalı sistemler geliştirerek Türkiye'yi bu alanda öncü ülkelerden biri haline getirmektir.</w:t>
                            </w:r>
                          </w:p>
                          <w:p>
                            <w:pPr>
                              <w:pStyle w:val="9"/>
                              <w:keepNext w:val="0"/>
                              <w:keepLines w:val="0"/>
                              <w:widowControl/>
                              <w:suppressLineNumbers w:val="0"/>
                              <w:ind w:firstLine="720" w:firstLineChars="0"/>
                            </w:pPr>
                            <w:r>
                              <w:t>Baykar, sürekli büyüyen Ar-Ge yatırımları ve mühendislik çalışmalarıyla geleceğin savunma teknolojilerine yön vermekte ve milli teknoloji hamlesini başarıyla sürdürmektedir. Yüksek kalite standartları ve yenilikçi yaklaşımı ile Baykar, sadece Türkiye'nin değil, müttefik ülkelerin de savunma ihtiyaçlarını karşılayarak, uluslararası alanda güçlü ve güvenilir bir marka olma yolunda ilerlemektedir.</w:t>
                            </w:r>
                          </w:p>
                          <w:p>
                            <w:pPr>
                              <w:pStyle w:val="9"/>
                              <w:keepNext w:val="0"/>
                              <w:keepLines w:val="0"/>
                              <w:widowControl/>
                              <w:suppressLineNumbers w:val="0"/>
                              <w:ind w:firstLine="720" w:firstLineChars="0"/>
                            </w:pPr>
                          </w:p>
                          <w:p>
                            <w:pPr>
                              <w:pStyle w:val="9"/>
                              <w:keepNext w:val="0"/>
                              <w:keepLines w:val="0"/>
                              <w:widowControl/>
                              <w:suppressLineNumbers w:val="0"/>
                              <w:ind w:firstLine="720" w:firstLineChars="0"/>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1pt;margin-top:2.95pt;height:144pt;width:452.3pt;mso-wrap-distance-bottom:0pt;mso-wrap-distance-left:9pt;mso-wrap-distance-right:9pt;mso-wrap-distance-top:0pt;z-index:251663360;mso-width-relative:page;mso-height-relative:page;" fillcolor="#FFFFFF [3201]" filled="t" stroked="f" coordsize="21600,21600" o:gfxdata="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SZYi7YAAAACAEAAA8AAAAAAAAAAQAgAAAAIgAA&#10;AGRycy9kb3ducmV2LnhtbFBLAQIUABQAAAAIAIdO4kCunUuKQQIAAI8EAAAOAAAAAAAAAAEAIAAA&#10;ACcBAABkcnMvZTJvRG9jLnhtbFBLBQYAAAAABgAGAFkBAADaBQAAAAA=&#10;">
                <v:fill on="t" focussize="0,0"/>
                <v:stroke on="f" weight="0.5pt"/>
                <v:imagedata o:title=""/>
                <o:lock v:ext="edit" aspectratio="f"/>
                <v:textbox style="mso-fit-shape-to-text:t;">
                  <w:txbxContent>
                    <w:p>
                      <w:pPr>
                        <w:pStyle w:val="9"/>
                        <w:keepNext w:val="0"/>
                        <w:keepLines w:val="0"/>
                        <w:widowControl/>
                        <w:suppressLineNumbers w:val="0"/>
                        <w:ind w:firstLine="720" w:firstLineChars="0"/>
                      </w:pPr>
                      <w:r>
                        <w:t>Baykar, 1984 yılında Türkiye'nin savunma sanayiinde dışa bağımlılığı azaltmak ve yerli teknolojiler geliştirmek amacıyla kurulmuş bir teknoloji firmasıdır. İlk yıllarında otomotiv ve diğer endüstriyel alanlarda faaliyet gösteren Baykar, 2000’li yıllarla birlikte insansız hava aracı (İHA) teknolojilerine odaklanarak Türkiye'nin savunma sanayiinde devrim niteliğinde projelere imza atmıştır. Baykar’ın geliştirdiği yerli ve milli insansız hava araçları, Türkiye'nin sınır güvenliğini ve operasyonel kabiliyetlerini artırmada kilit rol oynamaktadır.Baykar, Türkiye'nin stratejik savunma kabiliyetlerini artırmak amacıyla tamamen yerli mühendislik çözümleri ve teknolojiler geliştirmeyi hedeflemektedir.</w:t>
                      </w:r>
                    </w:p>
                    <w:p>
                      <w:pPr>
                        <w:pStyle w:val="9"/>
                        <w:keepNext w:val="0"/>
                        <w:keepLines w:val="0"/>
                        <w:widowControl/>
                        <w:suppressLineNumbers w:val="0"/>
                        <w:ind w:firstLine="720" w:firstLineChars="0"/>
                      </w:pPr>
                      <w:r>
                        <w:t xml:space="preserve">Baykar’ın </w:t>
                      </w:r>
                      <w:r>
                        <w:rPr>
                          <w:rStyle w:val="10"/>
                        </w:rPr>
                        <w:t>misyonu</w:t>
                      </w:r>
                      <w:r>
                        <w:t xml:space="preserve">, Türkiye'nin milli savunma sanayiinde liderlik ederek, küresel çapta yenilikçi ve güvenilir savunma sistemleri sunmaktır. Bu misyon doğrultusunda firma, insansız hava araçları, havacılık elektroniği, yapay zeka, yazılım geliştirme ve otomasyon gibi teknolojilerde öncü projelere imza atmaktadır. </w:t>
                      </w:r>
                      <w:r>
                        <w:rPr>
                          <w:rStyle w:val="10"/>
                        </w:rPr>
                        <w:t>Vizyonu</w:t>
                      </w:r>
                      <w:r>
                        <w:t xml:space="preserve"> ise, Türkiye'nin savunma sanayiinde tam bağımsız olmasına katkı sağlamak ve dünya çapında rekabet edebilir, ileri teknolojiye dayalı sistemler geliştirerek Türkiye'yi bu alanda öncü ülkelerden biri haline getirmektir.</w:t>
                      </w:r>
                    </w:p>
                    <w:p>
                      <w:pPr>
                        <w:pStyle w:val="9"/>
                        <w:keepNext w:val="0"/>
                        <w:keepLines w:val="0"/>
                        <w:widowControl/>
                        <w:suppressLineNumbers w:val="0"/>
                        <w:ind w:firstLine="720" w:firstLineChars="0"/>
                      </w:pPr>
                      <w:r>
                        <w:t>Baykar, sürekli büyüyen Ar-Ge yatırımları ve mühendislik çalışmalarıyla geleceğin savunma teknolojilerine yön vermekte ve milli teknoloji hamlesini başarıyla sürdürmektedir. Yüksek kalite standartları ve yenilikçi yaklaşımı ile Baykar, sadece Türkiye'nin değil, müttefik ülkelerin de savunma ihtiyaçlarını karşılayarak, uluslararası alanda güçlü ve güvenilir bir marka olma yolunda ilerlemektedir.</w:t>
                      </w:r>
                    </w:p>
                    <w:p>
                      <w:pPr>
                        <w:pStyle w:val="9"/>
                        <w:keepNext w:val="0"/>
                        <w:keepLines w:val="0"/>
                        <w:widowControl/>
                        <w:suppressLineNumbers w:val="0"/>
                        <w:ind w:firstLine="720" w:firstLineChars="0"/>
                      </w:pPr>
                    </w:p>
                    <w:p>
                      <w:pPr>
                        <w:pStyle w:val="9"/>
                        <w:keepNext w:val="0"/>
                        <w:keepLines w:val="0"/>
                        <w:widowControl/>
                        <w:suppressLineNumbers w:val="0"/>
                        <w:ind w:firstLine="720" w:firstLineChars="0"/>
                      </w:pPr>
                    </w:p>
                  </w:txbxContent>
                </v:textbox>
                <w10:wrap type="square"/>
              </v:shape>
            </w:pict>
          </mc:Fallback>
        </mc:AlternateContent>
      </w:r>
    </w:p>
    <w:p>
      <w:pPr>
        <w:pStyle w:val="3"/>
        <w:spacing w:before="1"/>
        <w:ind w:left="384" w:right="1916" w:firstLine="0"/>
      </w:pPr>
    </w:p>
    <w:p>
      <w:pPr>
        <w:pStyle w:val="7"/>
        <w:rPr>
          <w:sz w:val="24"/>
        </w:rPr>
      </w:pPr>
    </w:p>
    <w:p>
      <w:pPr>
        <w:spacing w:before="0"/>
        <w:ind w:left="384" w:right="1915" w:firstLine="436"/>
        <w:jc w:val="both"/>
        <w:rPr>
          <w:sz w:val="24"/>
        </w:rPr>
      </w:pPr>
    </w:p>
    <w:p>
      <w:pPr>
        <w:spacing w:before="0"/>
        <w:ind w:left="384" w:right="1915" w:firstLine="436"/>
        <w:jc w:val="both"/>
        <w:rPr>
          <w:sz w:val="24"/>
        </w:rPr>
      </w:pPr>
    </w:p>
    <w:p>
      <w:pPr>
        <w:spacing w:before="0"/>
        <w:ind w:left="384" w:right="1915" w:firstLine="436"/>
        <w:jc w:val="both"/>
        <w:rPr>
          <w:sz w:val="24"/>
        </w:rPr>
      </w:pPr>
    </w:p>
    <w:p>
      <w:pPr>
        <w:spacing w:after="0"/>
        <w:jc w:val="both"/>
        <w:rPr>
          <w:sz w:val="24"/>
        </w:rPr>
        <w:sectPr>
          <w:pgSz w:w="11900" w:h="16840"/>
          <w:pgMar w:top="1040" w:right="180" w:bottom="540" w:left="1200" w:header="0" w:footer="261" w:gutter="0"/>
          <w:cols w:space="720" w:num="1"/>
        </w:sectPr>
      </w:pPr>
    </w:p>
    <w:tbl>
      <w:tblPr>
        <w:tblStyle w:val="6"/>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27"/>
        <w:gridCol w:w="56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6" w:hRule="atLeast"/>
        </w:trPr>
        <w:tc>
          <w:tcPr>
            <w:tcW w:w="4527" w:type="dxa"/>
          </w:tcPr>
          <w:p>
            <w:pPr>
              <w:pStyle w:val="15"/>
              <w:spacing w:before="75"/>
              <w:ind w:left="111"/>
              <w:rPr>
                <w:sz w:val="24"/>
              </w:rPr>
            </w:pPr>
            <w:r>
              <w:rPr>
                <w:sz w:val="24"/>
              </w:rPr>
              <w:t>Öğrenci</w:t>
            </w:r>
            <w:r>
              <w:rPr>
                <w:spacing w:val="-5"/>
                <w:sz w:val="24"/>
              </w:rPr>
              <w:t xml:space="preserve"> </w:t>
            </w:r>
            <w:r>
              <w:rPr>
                <w:sz w:val="24"/>
              </w:rPr>
              <w:t>Numarası</w:t>
            </w:r>
          </w:p>
        </w:tc>
        <w:tc>
          <w:tcPr>
            <w:tcW w:w="5649" w:type="dxa"/>
          </w:tcPr>
          <w:p>
            <w:pPr>
              <w:pStyle w:val="15"/>
              <w:spacing w:before="75"/>
              <w:ind w:left="504"/>
              <w:rPr>
                <w:sz w:val="24"/>
              </w:rPr>
            </w:pPr>
            <w:r>
              <w:rPr>
                <w:sz w:val="24"/>
              </w:rPr>
              <w:t>202013172031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2" w:hRule="atLeast"/>
        </w:trPr>
        <w:tc>
          <w:tcPr>
            <w:tcW w:w="4527" w:type="dxa"/>
          </w:tcPr>
          <w:p>
            <w:pPr>
              <w:pStyle w:val="15"/>
              <w:spacing w:before="72"/>
              <w:ind w:left="111"/>
              <w:rPr>
                <w:sz w:val="24"/>
              </w:rPr>
            </w:pPr>
            <w:r>
              <w:rPr>
                <w:sz w:val="24"/>
              </w:rPr>
              <w:t>Adı</w:t>
            </w:r>
            <w:r>
              <w:rPr>
                <w:spacing w:val="-2"/>
                <w:sz w:val="24"/>
              </w:rPr>
              <w:t xml:space="preserve"> </w:t>
            </w:r>
            <w:r>
              <w:rPr>
                <w:sz w:val="24"/>
              </w:rPr>
              <w:t>ve</w:t>
            </w:r>
            <w:r>
              <w:rPr>
                <w:spacing w:val="-2"/>
                <w:sz w:val="24"/>
              </w:rPr>
              <w:t xml:space="preserve"> </w:t>
            </w:r>
            <w:r>
              <w:rPr>
                <w:sz w:val="24"/>
              </w:rPr>
              <w:t>Soyadı</w:t>
            </w:r>
          </w:p>
        </w:tc>
        <w:tc>
          <w:tcPr>
            <w:tcW w:w="5649" w:type="dxa"/>
          </w:tcPr>
          <w:p>
            <w:pPr>
              <w:pStyle w:val="15"/>
              <w:spacing w:before="72"/>
              <w:ind w:left="504"/>
              <w:rPr>
                <w:sz w:val="24"/>
              </w:rPr>
            </w:pPr>
            <w:r>
              <w:rPr>
                <w:sz w:val="24"/>
              </w:rPr>
              <w:t>Hüseyin</w:t>
            </w:r>
            <w:r>
              <w:rPr>
                <w:spacing w:val="-1"/>
                <w:sz w:val="24"/>
              </w:rPr>
              <w:t xml:space="preserve"> </w:t>
            </w:r>
            <w:r>
              <w:rPr>
                <w:sz w:val="24"/>
              </w:rPr>
              <w:t>Onur</w:t>
            </w:r>
            <w:r>
              <w:rPr>
                <w:spacing w:val="-2"/>
                <w:sz w:val="24"/>
              </w:rPr>
              <w:t xml:space="preserve"> </w:t>
            </w:r>
            <w:r>
              <w:rPr>
                <w:sz w:val="24"/>
              </w:rPr>
              <w:t>BURAL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4527" w:type="dxa"/>
          </w:tcPr>
          <w:p>
            <w:pPr>
              <w:pStyle w:val="15"/>
              <w:spacing w:before="72"/>
              <w:ind w:left="111"/>
              <w:rPr>
                <w:sz w:val="24"/>
              </w:rPr>
            </w:pPr>
            <w:r>
              <w:rPr>
                <w:sz w:val="24"/>
              </w:rPr>
              <w:t>Fakülteye</w:t>
            </w:r>
            <w:r>
              <w:rPr>
                <w:spacing w:val="-3"/>
                <w:sz w:val="24"/>
              </w:rPr>
              <w:t xml:space="preserve"> </w:t>
            </w:r>
            <w:r>
              <w:rPr>
                <w:sz w:val="24"/>
              </w:rPr>
              <w:t>Girdiği</w:t>
            </w:r>
            <w:r>
              <w:rPr>
                <w:spacing w:val="-3"/>
                <w:sz w:val="24"/>
              </w:rPr>
              <w:t xml:space="preserve"> </w:t>
            </w:r>
            <w:r>
              <w:rPr>
                <w:sz w:val="24"/>
              </w:rPr>
              <w:t>Öğretim</w:t>
            </w:r>
            <w:r>
              <w:rPr>
                <w:spacing w:val="-3"/>
                <w:sz w:val="24"/>
              </w:rPr>
              <w:t xml:space="preserve"> </w:t>
            </w:r>
            <w:r>
              <w:rPr>
                <w:sz w:val="24"/>
              </w:rPr>
              <w:t>Yılı</w:t>
            </w:r>
          </w:p>
        </w:tc>
        <w:tc>
          <w:tcPr>
            <w:tcW w:w="5649" w:type="dxa"/>
          </w:tcPr>
          <w:p>
            <w:pPr>
              <w:pStyle w:val="15"/>
              <w:spacing w:before="72"/>
              <w:ind w:left="504"/>
              <w:rPr>
                <w:sz w:val="24"/>
              </w:rPr>
            </w:pPr>
            <w:r>
              <w:rPr>
                <w:sz w:val="24"/>
              </w:rPr>
              <w:t>2020-2021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5" w:hRule="atLeast"/>
        </w:trPr>
        <w:tc>
          <w:tcPr>
            <w:tcW w:w="4527" w:type="dxa"/>
          </w:tcPr>
          <w:p>
            <w:pPr>
              <w:pStyle w:val="15"/>
              <w:spacing w:before="74"/>
              <w:ind w:left="111"/>
              <w:rPr>
                <w:sz w:val="24"/>
              </w:rPr>
            </w:pPr>
            <w:r>
              <w:rPr>
                <w:sz w:val="24"/>
              </w:rPr>
              <w:t>Defterin</w:t>
            </w:r>
            <w:r>
              <w:rPr>
                <w:spacing w:val="-3"/>
                <w:sz w:val="24"/>
              </w:rPr>
              <w:t xml:space="preserve"> </w:t>
            </w:r>
            <w:r>
              <w:rPr>
                <w:sz w:val="24"/>
              </w:rPr>
              <w:t>Ait</w:t>
            </w:r>
            <w:r>
              <w:rPr>
                <w:spacing w:val="-2"/>
                <w:sz w:val="24"/>
              </w:rPr>
              <w:t xml:space="preserve"> </w:t>
            </w:r>
            <w:r>
              <w:rPr>
                <w:sz w:val="24"/>
              </w:rPr>
              <w:t>Olduğu</w:t>
            </w:r>
            <w:r>
              <w:rPr>
                <w:spacing w:val="-4"/>
                <w:sz w:val="24"/>
              </w:rPr>
              <w:t xml:space="preserve"> </w:t>
            </w:r>
            <w:r>
              <w:rPr>
                <w:sz w:val="24"/>
              </w:rPr>
              <w:t>Öğretim</w:t>
            </w:r>
            <w:r>
              <w:rPr>
                <w:spacing w:val="-2"/>
                <w:sz w:val="24"/>
              </w:rPr>
              <w:t xml:space="preserve"> </w:t>
            </w:r>
            <w:r>
              <w:rPr>
                <w:sz w:val="24"/>
              </w:rPr>
              <w:t>Yılı</w:t>
            </w:r>
          </w:p>
        </w:tc>
        <w:tc>
          <w:tcPr>
            <w:tcW w:w="5649" w:type="dxa"/>
          </w:tcPr>
          <w:p>
            <w:pPr>
              <w:pStyle w:val="15"/>
              <w:spacing w:before="74"/>
              <w:ind w:left="504"/>
              <w:rPr>
                <w:rFonts w:hint="default"/>
                <w:sz w:val="24"/>
                <w:lang w:val="tr-TR"/>
              </w:rPr>
            </w:pPr>
            <w:r>
              <w:rPr>
                <w:sz w:val="24"/>
              </w:rPr>
              <w:t>202</w:t>
            </w:r>
            <w:r>
              <w:rPr>
                <w:rFonts w:hint="default"/>
                <w:sz w:val="24"/>
                <w:lang w:val="tr-TR"/>
              </w:rPr>
              <w:t>3</w:t>
            </w:r>
            <w:r>
              <w:rPr>
                <w:sz w:val="24"/>
              </w:rPr>
              <w:t>-202</w:t>
            </w:r>
            <w:r>
              <w:rPr>
                <w:rFonts w:hint="default"/>
                <w:sz w:val="24"/>
                <w:lang w:val="tr-TR"/>
              </w:rPr>
              <w:t>4</w:t>
            </w:r>
          </w:p>
        </w:tc>
      </w:tr>
    </w:tbl>
    <w:p>
      <w:pPr>
        <w:pStyle w:val="7"/>
        <w:rPr>
          <w:sz w:val="20"/>
        </w:rPr>
      </w:pPr>
    </w:p>
    <w:p>
      <w:pPr>
        <w:pStyle w:val="7"/>
        <w:spacing w:before="3"/>
        <w:rPr>
          <w:sz w:val="17"/>
        </w:rPr>
      </w:pPr>
    </w:p>
    <w:tbl>
      <w:tblPr>
        <w:tblStyle w:val="6"/>
        <w:tblW w:w="0" w:type="auto"/>
        <w:tblInd w:w="1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252"/>
        <w:gridCol w:w="2420"/>
        <w:gridCol w:w="1400"/>
        <w:gridCol w:w="1422"/>
        <w:gridCol w:w="1421"/>
        <w:gridCol w:w="126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7" w:hRule="atLeast"/>
        </w:trPr>
        <w:tc>
          <w:tcPr>
            <w:tcW w:w="2252" w:type="dxa"/>
            <w:vMerge w:val="restart"/>
            <w:tcBorders>
              <w:left w:val="single" w:color="000000" w:sz="4" w:space="0"/>
            </w:tcBorders>
          </w:tcPr>
          <w:p>
            <w:pPr>
              <w:pStyle w:val="15"/>
              <w:spacing w:before="9"/>
              <w:rPr>
                <w:sz w:val="35"/>
              </w:rPr>
            </w:pPr>
          </w:p>
          <w:p>
            <w:pPr>
              <w:pStyle w:val="15"/>
              <w:ind w:left="770" w:right="770"/>
              <w:jc w:val="center"/>
              <w:rPr>
                <w:sz w:val="24"/>
              </w:rPr>
            </w:pPr>
            <w:r>
              <w:rPr>
                <w:sz w:val="24"/>
              </w:rPr>
              <w:t>İş</w:t>
            </w:r>
            <w:r>
              <w:rPr>
                <w:spacing w:val="-3"/>
                <w:sz w:val="24"/>
              </w:rPr>
              <w:t xml:space="preserve"> </w:t>
            </w:r>
            <w:r>
              <w:rPr>
                <w:sz w:val="24"/>
              </w:rPr>
              <w:t>Yeri</w:t>
            </w:r>
          </w:p>
        </w:tc>
        <w:tc>
          <w:tcPr>
            <w:tcW w:w="2420" w:type="dxa"/>
            <w:vMerge w:val="restart"/>
          </w:tcPr>
          <w:p>
            <w:pPr>
              <w:pStyle w:val="15"/>
              <w:spacing w:before="9"/>
              <w:rPr>
                <w:sz w:val="35"/>
              </w:rPr>
            </w:pPr>
          </w:p>
          <w:p>
            <w:pPr>
              <w:pStyle w:val="15"/>
              <w:ind w:left="693"/>
              <w:rPr>
                <w:sz w:val="24"/>
              </w:rPr>
            </w:pPr>
            <w:r>
              <w:rPr>
                <w:sz w:val="24"/>
              </w:rPr>
              <w:t>Yapılan</w:t>
            </w:r>
            <w:r>
              <w:rPr>
                <w:spacing w:val="-4"/>
                <w:sz w:val="24"/>
              </w:rPr>
              <w:t xml:space="preserve"> </w:t>
            </w:r>
            <w:r>
              <w:rPr>
                <w:sz w:val="24"/>
              </w:rPr>
              <w:t>İş</w:t>
            </w:r>
          </w:p>
        </w:tc>
        <w:tc>
          <w:tcPr>
            <w:tcW w:w="1400" w:type="dxa"/>
            <w:vMerge w:val="restart"/>
            <w:tcBorders>
              <w:bottom w:val="nil"/>
            </w:tcBorders>
          </w:tcPr>
          <w:p>
            <w:pPr>
              <w:pStyle w:val="15"/>
              <w:spacing w:before="10"/>
              <w:rPr>
                <w:sz w:val="23"/>
              </w:rPr>
            </w:pPr>
          </w:p>
          <w:p>
            <w:pPr>
              <w:pStyle w:val="15"/>
              <w:spacing w:line="251" w:lineRule="exact"/>
              <w:ind w:left="275"/>
              <w:rPr>
                <w:sz w:val="24"/>
              </w:rPr>
            </w:pPr>
            <w:r>
              <w:rPr>
                <w:sz w:val="24"/>
              </w:rPr>
              <w:t>Başlama</w:t>
            </w:r>
          </w:p>
        </w:tc>
        <w:tc>
          <w:tcPr>
            <w:tcW w:w="1422" w:type="dxa"/>
            <w:vMerge w:val="restart"/>
            <w:tcBorders>
              <w:bottom w:val="nil"/>
            </w:tcBorders>
          </w:tcPr>
          <w:p>
            <w:pPr>
              <w:pStyle w:val="15"/>
              <w:spacing w:before="10"/>
              <w:rPr>
                <w:sz w:val="23"/>
              </w:rPr>
            </w:pPr>
          </w:p>
          <w:p>
            <w:pPr>
              <w:pStyle w:val="15"/>
              <w:spacing w:line="251" w:lineRule="exact"/>
              <w:ind w:left="334"/>
              <w:rPr>
                <w:sz w:val="24"/>
              </w:rPr>
            </w:pPr>
            <w:r>
              <w:rPr>
                <w:sz w:val="24"/>
              </w:rPr>
              <w:t>Bitirme</w:t>
            </w:r>
          </w:p>
        </w:tc>
        <w:tc>
          <w:tcPr>
            <w:tcW w:w="1421" w:type="dxa"/>
            <w:tcBorders>
              <w:bottom w:val="nil"/>
            </w:tcBorders>
          </w:tcPr>
          <w:p>
            <w:pPr>
              <w:pStyle w:val="15"/>
              <w:spacing w:line="272" w:lineRule="exact"/>
              <w:ind w:left="298"/>
              <w:rPr>
                <w:sz w:val="24"/>
              </w:rPr>
            </w:pPr>
            <w:r>
              <w:rPr>
                <w:sz w:val="24"/>
              </w:rPr>
              <w:t>Çalışma</w:t>
            </w:r>
          </w:p>
        </w:tc>
        <w:tc>
          <w:tcPr>
            <w:tcW w:w="1263" w:type="dxa"/>
            <w:vMerge w:val="restart"/>
            <w:tcBorders>
              <w:bottom w:val="nil"/>
              <w:right w:val="single" w:color="000000" w:sz="4" w:space="0"/>
            </w:tcBorders>
          </w:tcPr>
          <w:p>
            <w:pPr>
              <w:pStyle w:val="15"/>
              <w:spacing w:before="10"/>
              <w:rPr>
                <w:sz w:val="23"/>
              </w:rPr>
            </w:pPr>
          </w:p>
          <w:p>
            <w:pPr>
              <w:pStyle w:val="15"/>
              <w:spacing w:line="251" w:lineRule="exact"/>
              <w:ind w:left="417" w:right="417"/>
              <w:jc w:val="center"/>
              <w:rPr>
                <w:sz w:val="24"/>
              </w:rPr>
            </w:pPr>
            <w:r>
              <w:rPr>
                <w:sz w:val="24"/>
              </w:rPr>
              <w:t>Staj</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88" w:hRule="atLeast"/>
        </w:trPr>
        <w:tc>
          <w:tcPr>
            <w:tcW w:w="2252" w:type="dxa"/>
            <w:vMerge w:val="continue"/>
            <w:tcBorders>
              <w:top w:val="nil"/>
              <w:left w:val="single" w:color="000000" w:sz="4" w:space="0"/>
            </w:tcBorders>
          </w:tcPr>
          <w:p>
            <w:pPr>
              <w:rPr>
                <w:sz w:val="2"/>
                <w:szCs w:val="2"/>
              </w:rPr>
            </w:pPr>
          </w:p>
        </w:tc>
        <w:tc>
          <w:tcPr>
            <w:tcW w:w="2420" w:type="dxa"/>
            <w:vMerge w:val="continue"/>
            <w:tcBorders>
              <w:top w:val="nil"/>
            </w:tcBorders>
          </w:tcPr>
          <w:p>
            <w:pPr>
              <w:rPr>
                <w:sz w:val="2"/>
                <w:szCs w:val="2"/>
              </w:rPr>
            </w:pPr>
          </w:p>
        </w:tc>
        <w:tc>
          <w:tcPr>
            <w:tcW w:w="1400" w:type="dxa"/>
            <w:vMerge w:val="continue"/>
            <w:tcBorders>
              <w:top w:val="nil"/>
              <w:bottom w:val="nil"/>
            </w:tcBorders>
          </w:tcPr>
          <w:p>
            <w:pPr>
              <w:rPr>
                <w:sz w:val="2"/>
                <w:szCs w:val="2"/>
              </w:rPr>
            </w:pPr>
          </w:p>
        </w:tc>
        <w:tc>
          <w:tcPr>
            <w:tcW w:w="1422" w:type="dxa"/>
            <w:vMerge w:val="continue"/>
            <w:tcBorders>
              <w:top w:val="nil"/>
              <w:bottom w:val="nil"/>
            </w:tcBorders>
          </w:tcPr>
          <w:p>
            <w:pPr>
              <w:rPr>
                <w:sz w:val="2"/>
                <w:szCs w:val="2"/>
              </w:rPr>
            </w:pPr>
          </w:p>
        </w:tc>
        <w:tc>
          <w:tcPr>
            <w:tcW w:w="1421" w:type="dxa"/>
            <w:vMerge w:val="restart"/>
            <w:tcBorders>
              <w:top w:val="nil"/>
              <w:bottom w:val="nil"/>
            </w:tcBorders>
          </w:tcPr>
          <w:p>
            <w:pPr>
              <w:pStyle w:val="15"/>
              <w:spacing w:before="54" w:line="253" w:lineRule="exact"/>
              <w:ind w:left="396"/>
              <w:rPr>
                <w:sz w:val="24"/>
              </w:rPr>
            </w:pPr>
            <w:r>
              <w:rPr>
                <w:sz w:val="24"/>
              </w:rPr>
              <w:t>Süresi</w:t>
            </w:r>
          </w:p>
        </w:tc>
        <w:tc>
          <w:tcPr>
            <w:tcW w:w="1263" w:type="dxa"/>
            <w:vMerge w:val="continue"/>
            <w:tcBorders>
              <w:top w:val="nil"/>
              <w:bottom w:val="nil"/>
              <w:right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9" w:hRule="atLeast"/>
        </w:trPr>
        <w:tc>
          <w:tcPr>
            <w:tcW w:w="2252" w:type="dxa"/>
            <w:vMerge w:val="continue"/>
            <w:tcBorders>
              <w:top w:val="nil"/>
              <w:left w:val="single" w:color="000000" w:sz="4" w:space="0"/>
            </w:tcBorders>
          </w:tcPr>
          <w:p>
            <w:pPr>
              <w:rPr>
                <w:sz w:val="2"/>
                <w:szCs w:val="2"/>
              </w:rPr>
            </w:pPr>
          </w:p>
        </w:tc>
        <w:tc>
          <w:tcPr>
            <w:tcW w:w="2420" w:type="dxa"/>
            <w:vMerge w:val="continue"/>
            <w:tcBorders>
              <w:top w:val="nil"/>
            </w:tcBorders>
          </w:tcPr>
          <w:p>
            <w:pPr>
              <w:rPr>
                <w:sz w:val="2"/>
                <w:szCs w:val="2"/>
              </w:rPr>
            </w:pPr>
          </w:p>
        </w:tc>
        <w:tc>
          <w:tcPr>
            <w:tcW w:w="1400" w:type="dxa"/>
            <w:vMerge w:val="restart"/>
            <w:tcBorders>
              <w:top w:val="nil"/>
            </w:tcBorders>
          </w:tcPr>
          <w:p>
            <w:pPr>
              <w:pStyle w:val="15"/>
              <w:spacing w:line="261" w:lineRule="exact"/>
              <w:ind w:left="398"/>
              <w:rPr>
                <w:sz w:val="24"/>
              </w:rPr>
            </w:pPr>
            <w:r>
              <w:rPr>
                <w:sz w:val="24"/>
              </w:rPr>
              <w:t>Tarihi</w:t>
            </w:r>
          </w:p>
        </w:tc>
        <w:tc>
          <w:tcPr>
            <w:tcW w:w="1422" w:type="dxa"/>
            <w:vMerge w:val="restart"/>
            <w:tcBorders>
              <w:top w:val="nil"/>
            </w:tcBorders>
          </w:tcPr>
          <w:p>
            <w:pPr>
              <w:pStyle w:val="15"/>
              <w:spacing w:line="261" w:lineRule="exact"/>
              <w:ind w:left="399"/>
              <w:rPr>
                <w:sz w:val="24"/>
              </w:rPr>
            </w:pPr>
            <w:r>
              <w:rPr>
                <w:sz w:val="24"/>
              </w:rPr>
              <w:t>Tarihi</w:t>
            </w:r>
          </w:p>
        </w:tc>
        <w:tc>
          <w:tcPr>
            <w:tcW w:w="1421" w:type="dxa"/>
            <w:vMerge w:val="continue"/>
            <w:tcBorders>
              <w:top w:val="nil"/>
              <w:bottom w:val="nil"/>
            </w:tcBorders>
          </w:tcPr>
          <w:p>
            <w:pPr>
              <w:rPr>
                <w:sz w:val="2"/>
                <w:szCs w:val="2"/>
              </w:rPr>
            </w:pPr>
          </w:p>
        </w:tc>
        <w:tc>
          <w:tcPr>
            <w:tcW w:w="1263" w:type="dxa"/>
            <w:vMerge w:val="restart"/>
            <w:tcBorders>
              <w:top w:val="nil"/>
              <w:right w:val="single" w:color="000000" w:sz="4" w:space="0"/>
            </w:tcBorders>
          </w:tcPr>
          <w:p>
            <w:pPr>
              <w:pStyle w:val="15"/>
              <w:spacing w:line="261" w:lineRule="exact"/>
              <w:ind w:left="238"/>
              <w:rPr>
                <w:sz w:val="24"/>
              </w:rPr>
            </w:pPr>
            <w:r>
              <w:rPr>
                <w:sz w:val="24"/>
              </w:rPr>
              <w:t>Bölümü</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63" w:hRule="atLeast"/>
        </w:trPr>
        <w:tc>
          <w:tcPr>
            <w:tcW w:w="2252" w:type="dxa"/>
            <w:vMerge w:val="continue"/>
            <w:tcBorders>
              <w:top w:val="nil"/>
              <w:left w:val="single" w:color="000000" w:sz="4" w:space="0"/>
            </w:tcBorders>
          </w:tcPr>
          <w:p>
            <w:pPr>
              <w:rPr>
                <w:sz w:val="2"/>
                <w:szCs w:val="2"/>
              </w:rPr>
            </w:pPr>
          </w:p>
        </w:tc>
        <w:tc>
          <w:tcPr>
            <w:tcW w:w="2420" w:type="dxa"/>
            <w:vMerge w:val="continue"/>
            <w:tcBorders>
              <w:top w:val="nil"/>
            </w:tcBorders>
          </w:tcPr>
          <w:p>
            <w:pPr>
              <w:rPr>
                <w:sz w:val="2"/>
                <w:szCs w:val="2"/>
              </w:rPr>
            </w:pPr>
          </w:p>
        </w:tc>
        <w:tc>
          <w:tcPr>
            <w:tcW w:w="1400" w:type="dxa"/>
            <w:vMerge w:val="continue"/>
            <w:tcBorders>
              <w:top w:val="nil"/>
            </w:tcBorders>
          </w:tcPr>
          <w:p>
            <w:pPr>
              <w:rPr>
                <w:sz w:val="2"/>
                <w:szCs w:val="2"/>
              </w:rPr>
            </w:pPr>
          </w:p>
        </w:tc>
        <w:tc>
          <w:tcPr>
            <w:tcW w:w="1422" w:type="dxa"/>
            <w:vMerge w:val="continue"/>
            <w:tcBorders>
              <w:top w:val="nil"/>
            </w:tcBorders>
          </w:tcPr>
          <w:p>
            <w:pPr>
              <w:rPr>
                <w:sz w:val="2"/>
                <w:szCs w:val="2"/>
              </w:rPr>
            </w:pPr>
          </w:p>
        </w:tc>
        <w:tc>
          <w:tcPr>
            <w:tcW w:w="1421" w:type="dxa"/>
            <w:tcBorders>
              <w:top w:val="nil"/>
            </w:tcBorders>
          </w:tcPr>
          <w:p>
            <w:pPr>
              <w:pStyle w:val="15"/>
              <w:spacing w:line="244" w:lineRule="exact"/>
              <w:ind w:left="353"/>
              <w:rPr>
                <w:sz w:val="24"/>
              </w:rPr>
            </w:pPr>
            <w:r>
              <w:rPr>
                <w:sz w:val="24"/>
              </w:rPr>
              <w:t>(Hafta)</w:t>
            </w:r>
          </w:p>
        </w:tc>
        <w:tc>
          <w:tcPr>
            <w:tcW w:w="1263" w:type="dxa"/>
            <w:vMerge w:val="continue"/>
            <w:tcBorders>
              <w:top w:val="nil"/>
              <w:right w:val="single" w:color="000000" w:sz="4" w:space="0"/>
            </w:tcBorders>
          </w:tcPr>
          <w:p>
            <w:pPr>
              <w:rPr>
                <w:sz w:val="2"/>
                <w:szCs w:val="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29" w:hRule="atLeast"/>
        </w:trPr>
        <w:tc>
          <w:tcPr>
            <w:tcW w:w="2252" w:type="dxa"/>
            <w:tcBorders>
              <w:left w:val="single" w:color="000000" w:sz="4" w:space="0"/>
            </w:tcBorders>
          </w:tcPr>
          <w:p>
            <w:pPr>
              <w:pStyle w:val="15"/>
              <w:spacing w:before="1"/>
              <w:rPr>
                <w:sz w:val="22"/>
              </w:rPr>
            </w:pPr>
          </w:p>
          <w:p>
            <w:pPr>
              <w:pStyle w:val="15"/>
              <w:spacing w:line="256" w:lineRule="exact"/>
              <w:ind w:left="312"/>
              <w:rPr>
                <w:rFonts w:hint="default"/>
                <w:sz w:val="24"/>
                <w:lang w:val="tr-TR"/>
              </w:rPr>
            </w:pPr>
            <w:r>
              <w:rPr>
                <w:rFonts w:hint="default"/>
                <w:sz w:val="24"/>
                <w:lang w:val="tr-TR"/>
              </w:rPr>
              <w:t>Baykar Teknoloji</w:t>
            </w:r>
          </w:p>
        </w:tc>
        <w:tc>
          <w:tcPr>
            <w:tcW w:w="2420" w:type="dxa"/>
          </w:tcPr>
          <w:p>
            <w:pPr>
              <w:pStyle w:val="15"/>
              <w:spacing w:before="4"/>
              <w:rPr>
                <w:sz w:val="22"/>
              </w:rPr>
            </w:pPr>
          </w:p>
          <w:p>
            <w:pPr>
              <w:pStyle w:val="15"/>
              <w:spacing w:line="270" w:lineRule="atLeast"/>
              <w:ind w:left="235" w:right="246" w:firstLine="84"/>
              <w:rPr>
                <w:rFonts w:hint="default"/>
                <w:sz w:val="24"/>
                <w:lang w:val="tr-TR"/>
              </w:rPr>
            </w:pPr>
            <w:r>
              <w:rPr>
                <w:rFonts w:hint="default"/>
                <w:sz w:val="24"/>
                <w:lang w:val="tr-TR"/>
              </w:rPr>
              <w:t>Yazılım Stajyerliği</w:t>
            </w:r>
          </w:p>
        </w:tc>
        <w:tc>
          <w:tcPr>
            <w:tcW w:w="1400" w:type="dxa"/>
          </w:tcPr>
          <w:p>
            <w:pPr>
              <w:pStyle w:val="15"/>
              <w:rPr>
                <w:sz w:val="26"/>
              </w:rPr>
            </w:pPr>
          </w:p>
          <w:p>
            <w:pPr>
              <w:pStyle w:val="15"/>
              <w:spacing w:line="256" w:lineRule="exact"/>
              <w:ind w:firstLine="120" w:firstLineChars="50"/>
              <w:rPr>
                <w:sz w:val="24"/>
              </w:rPr>
            </w:pPr>
            <w:r>
              <w:rPr>
                <w:rFonts w:hint="default"/>
                <w:sz w:val="24"/>
                <w:lang w:val="tr-TR"/>
              </w:rPr>
              <w:t>16</w:t>
            </w:r>
            <w:r>
              <w:rPr>
                <w:sz w:val="24"/>
              </w:rPr>
              <w:t>.0</w:t>
            </w:r>
            <w:r>
              <w:rPr>
                <w:rFonts w:hint="default"/>
                <w:sz w:val="24"/>
                <w:lang w:val="tr-TR"/>
              </w:rPr>
              <w:t>7</w:t>
            </w:r>
            <w:r>
              <w:rPr>
                <w:sz w:val="24"/>
              </w:rPr>
              <w:t>.2024</w:t>
            </w:r>
          </w:p>
        </w:tc>
        <w:tc>
          <w:tcPr>
            <w:tcW w:w="1422" w:type="dxa"/>
          </w:tcPr>
          <w:p>
            <w:pPr>
              <w:pStyle w:val="15"/>
              <w:spacing w:line="256" w:lineRule="exact"/>
              <w:rPr>
                <w:rFonts w:hint="default"/>
                <w:sz w:val="24"/>
                <w:lang w:val="tr-TR"/>
              </w:rPr>
            </w:pPr>
          </w:p>
          <w:p>
            <w:pPr>
              <w:pStyle w:val="15"/>
              <w:spacing w:line="256" w:lineRule="exact"/>
              <w:ind w:left="152"/>
              <w:rPr>
                <w:sz w:val="24"/>
              </w:rPr>
            </w:pPr>
            <w:r>
              <w:rPr>
                <w:rFonts w:hint="default"/>
                <w:sz w:val="24"/>
                <w:lang w:val="tr-TR"/>
              </w:rPr>
              <w:t>10</w:t>
            </w:r>
            <w:r>
              <w:rPr>
                <w:sz w:val="24"/>
              </w:rPr>
              <w:t>.</w:t>
            </w:r>
            <w:r>
              <w:rPr>
                <w:rFonts w:hint="default"/>
                <w:sz w:val="24"/>
                <w:lang w:val="tr-TR"/>
              </w:rPr>
              <w:t>09</w:t>
            </w:r>
            <w:r>
              <w:rPr>
                <w:sz w:val="24"/>
              </w:rPr>
              <w:t>.2024</w:t>
            </w:r>
          </w:p>
        </w:tc>
        <w:tc>
          <w:tcPr>
            <w:tcW w:w="1421" w:type="dxa"/>
          </w:tcPr>
          <w:p>
            <w:pPr>
              <w:pStyle w:val="15"/>
              <w:rPr>
                <w:rFonts w:hint="default"/>
                <w:sz w:val="26"/>
                <w:lang w:val="tr-TR"/>
              </w:rPr>
            </w:pPr>
            <w:r>
              <w:rPr>
                <w:rFonts w:hint="default"/>
                <w:sz w:val="26"/>
                <w:lang w:val="tr-TR"/>
              </w:rPr>
              <w:t xml:space="preserve"> </w:t>
            </w:r>
          </w:p>
          <w:p>
            <w:pPr>
              <w:pStyle w:val="15"/>
              <w:spacing w:line="256" w:lineRule="exact"/>
              <w:ind w:firstLine="600" w:firstLineChars="250"/>
              <w:rPr>
                <w:rFonts w:hint="default"/>
                <w:sz w:val="24"/>
                <w:lang w:val="tr-TR"/>
              </w:rPr>
            </w:pPr>
            <w:r>
              <w:rPr>
                <w:rFonts w:hint="default"/>
                <w:sz w:val="24"/>
                <w:lang w:val="tr-TR"/>
              </w:rPr>
              <w:t>8</w:t>
            </w:r>
          </w:p>
        </w:tc>
        <w:tc>
          <w:tcPr>
            <w:tcW w:w="1263" w:type="dxa"/>
            <w:tcBorders>
              <w:right w:val="single" w:color="000000" w:sz="4" w:space="0"/>
            </w:tcBorders>
          </w:tcPr>
          <w:p>
            <w:pPr>
              <w:pStyle w:val="15"/>
              <w:spacing w:line="270" w:lineRule="atLeast"/>
              <w:ind w:left="240" w:leftChars="109" w:right="29" w:firstLine="0" w:firstLineChars="0"/>
              <w:jc w:val="both"/>
              <w:rPr>
                <w:rFonts w:hint="default"/>
                <w:sz w:val="24"/>
                <w:lang w:val="tr-TR"/>
              </w:rPr>
            </w:pPr>
            <w:r>
              <w:rPr>
                <w:rFonts w:hint="default"/>
                <w:sz w:val="24"/>
                <w:lang w:val="tr-TR"/>
              </w:rPr>
              <w:t>Arge Yazılım Birimi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5"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5"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5"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5"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5"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5"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3"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45" w:hRule="atLeast"/>
        </w:trPr>
        <w:tc>
          <w:tcPr>
            <w:tcW w:w="2252" w:type="dxa"/>
            <w:tcBorders>
              <w:left w:val="single" w:color="000000" w:sz="4" w:space="0"/>
            </w:tcBorders>
          </w:tcPr>
          <w:p>
            <w:pPr>
              <w:pStyle w:val="15"/>
              <w:rPr>
                <w:sz w:val="22"/>
              </w:rPr>
            </w:pPr>
          </w:p>
        </w:tc>
        <w:tc>
          <w:tcPr>
            <w:tcW w:w="2420" w:type="dxa"/>
          </w:tcPr>
          <w:p>
            <w:pPr>
              <w:pStyle w:val="15"/>
              <w:rPr>
                <w:sz w:val="22"/>
              </w:rPr>
            </w:pPr>
          </w:p>
        </w:tc>
        <w:tc>
          <w:tcPr>
            <w:tcW w:w="1400" w:type="dxa"/>
          </w:tcPr>
          <w:p>
            <w:pPr>
              <w:pStyle w:val="15"/>
              <w:rPr>
                <w:sz w:val="22"/>
              </w:rPr>
            </w:pPr>
          </w:p>
        </w:tc>
        <w:tc>
          <w:tcPr>
            <w:tcW w:w="1422" w:type="dxa"/>
          </w:tcPr>
          <w:p>
            <w:pPr>
              <w:pStyle w:val="15"/>
              <w:rPr>
                <w:sz w:val="22"/>
              </w:rPr>
            </w:pPr>
          </w:p>
        </w:tc>
        <w:tc>
          <w:tcPr>
            <w:tcW w:w="1421" w:type="dxa"/>
          </w:tcPr>
          <w:p>
            <w:pPr>
              <w:pStyle w:val="15"/>
              <w:rPr>
                <w:sz w:val="22"/>
              </w:rPr>
            </w:pPr>
          </w:p>
        </w:tc>
        <w:tc>
          <w:tcPr>
            <w:tcW w:w="1263" w:type="dxa"/>
            <w:tcBorders>
              <w:right w:val="single" w:color="000000" w:sz="4" w:space="0"/>
            </w:tcBorders>
          </w:tcPr>
          <w:p>
            <w:pPr>
              <w:pStyle w:val="15"/>
              <w:rPr>
                <w:sz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64" w:hRule="atLeast"/>
        </w:trPr>
        <w:tc>
          <w:tcPr>
            <w:tcW w:w="10178" w:type="dxa"/>
            <w:gridSpan w:val="6"/>
            <w:tcBorders>
              <w:left w:val="single" w:color="000000" w:sz="4" w:space="0"/>
              <w:bottom w:val="nil"/>
              <w:right w:val="single" w:color="000000" w:sz="4" w:space="0"/>
            </w:tcBorders>
          </w:tcPr>
          <w:p>
            <w:pPr>
              <w:pStyle w:val="15"/>
              <w:tabs>
                <w:tab w:val="left" w:pos="5079"/>
              </w:tabs>
              <w:spacing w:before="78"/>
              <w:ind w:right="527"/>
              <w:jc w:val="center"/>
              <w:rPr>
                <w:sz w:val="23"/>
              </w:rPr>
            </w:pPr>
            <w:r>
              <w:rPr>
                <w:sz w:val="24"/>
              </w:rPr>
              <w:t>Öğrencinin</w:t>
            </w:r>
            <w:r>
              <w:rPr>
                <w:spacing w:val="-2"/>
                <w:sz w:val="24"/>
              </w:rPr>
              <w:t xml:space="preserve"> </w:t>
            </w:r>
            <w:r>
              <w:rPr>
                <w:sz w:val="24"/>
              </w:rPr>
              <w:t>İmzası</w:t>
            </w:r>
            <w:r>
              <w:rPr>
                <w:sz w:val="24"/>
              </w:rPr>
              <w:tab/>
            </w:r>
            <w:r>
              <w:rPr>
                <w:sz w:val="23"/>
              </w:rPr>
              <w:t>Kontrol</w:t>
            </w:r>
            <w:r>
              <w:rPr>
                <w:spacing w:val="-1"/>
                <w:sz w:val="23"/>
              </w:rPr>
              <w:t xml:space="preserve"> </w:t>
            </w:r>
            <w:r>
              <w:rPr>
                <w:sz w:val="23"/>
              </w:rPr>
              <w:t>Edenin</w:t>
            </w:r>
            <w:r>
              <w:rPr>
                <w:spacing w:val="-4"/>
                <w:sz w:val="23"/>
              </w:rPr>
              <w:t xml:space="preserve"> </w:t>
            </w:r>
            <w:r>
              <w:rPr>
                <w:sz w:val="23"/>
              </w:rPr>
              <w:t>İmzası</w:t>
            </w:r>
          </w:p>
        </w:tc>
      </w:tr>
    </w:tbl>
    <w:p>
      <w:pPr>
        <w:pStyle w:val="7"/>
        <w:rPr>
          <w:sz w:val="20"/>
        </w:rPr>
      </w:pPr>
      <w:r>
        <w:pict>
          <v:shape id="_x0000_s1026" o:spid="_x0000_s1026" style="position:absolute;left:0pt;margin-left:65.8pt;margin-top:0.65pt;height:0.1pt;width:509.25pt;mso-position-horizontal-relative:page;mso-wrap-distance-bottom:0pt;mso-wrap-distance-top:0pt;z-index:-251638784;mso-width-relative:page;mso-height-relative:page;" filled="f" stroked="t" coordorigin="1306,284" coordsize="10185,0" path="m1306,284l11491,284e">
            <v:path arrowok="t"/>
            <v:fill on="f" focussize="0,0"/>
            <v:stroke weight="0.47992125984252pt" color="#000000"/>
            <v:imagedata o:title=""/>
            <o:lock v:ext="edit"/>
            <w10:wrap type="topAndBottom"/>
          </v:shape>
        </w:pict>
      </w:r>
    </w:p>
    <w:p>
      <w:pPr>
        <w:pStyle w:val="7"/>
        <w:spacing w:before="10"/>
        <w:rPr>
          <w:sz w:val="20"/>
        </w:rPr>
      </w:pPr>
    </w:p>
    <w:p>
      <w:pPr>
        <w:spacing w:after="0"/>
        <w:rPr>
          <w:sz w:val="20"/>
        </w:rPr>
        <w:sectPr>
          <w:pgSz w:w="11900" w:h="16840"/>
          <w:pgMar w:top="1120" w:right="180" w:bottom="460" w:left="1200" w:header="0" w:footer="261" w:gutter="0"/>
          <w:cols w:space="720" w:num="1"/>
        </w:sectPr>
      </w:pPr>
    </w:p>
    <w:tbl>
      <w:tblPr>
        <w:tblStyle w:val="6"/>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93"/>
        <w:gridCol w:w="2977"/>
        <w:gridCol w:w="3404"/>
        <w:gridCol w:w="2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7" w:hRule="atLeast"/>
        </w:trPr>
        <w:tc>
          <w:tcPr>
            <w:tcW w:w="10177" w:type="dxa"/>
            <w:gridSpan w:val="4"/>
            <w:tcBorders>
              <w:bottom w:val="single" w:color="000000" w:sz="8" w:space="0"/>
            </w:tcBorders>
          </w:tcPr>
          <w:p>
            <w:pPr>
              <w:pStyle w:val="15"/>
              <w:spacing w:before="127"/>
              <w:ind w:left="1298" w:right="1775"/>
              <w:jc w:val="center"/>
              <w:rPr>
                <w:sz w:val="24"/>
              </w:rPr>
            </w:pPr>
            <w:r>
              <w:rPr>
                <w:rFonts w:hint="default"/>
                <w:sz w:val="24"/>
                <w:lang w:val="tr-TR"/>
              </w:rPr>
              <w:t>16</w:t>
            </w:r>
            <w:r>
              <w:rPr>
                <w:spacing w:val="8"/>
                <w:sz w:val="24"/>
              </w:rPr>
              <w:t xml:space="preserve"> </w:t>
            </w:r>
            <w:r>
              <w:rPr>
                <w:sz w:val="24"/>
              </w:rPr>
              <w:t>/</w:t>
            </w:r>
            <w:r>
              <w:rPr>
                <w:spacing w:val="-1"/>
                <w:sz w:val="24"/>
              </w:rPr>
              <w:t xml:space="preserve"> </w:t>
            </w:r>
            <w:r>
              <w:rPr>
                <w:sz w:val="24"/>
              </w:rPr>
              <w:t>0</w:t>
            </w:r>
            <w:r>
              <w:rPr>
                <w:rFonts w:hint="default"/>
                <w:sz w:val="24"/>
                <w:lang w:val="tr-TR"/>
              </w:rPr>
              <w:t>7</w:t>
            </w:r>
            <w:r>
              <w:rPr>
                <w:spacing w:val="-1"/>
                <w:sz w:val="24"/>
              </w:rPr>
              <w:t xml:space="preserve"> </w:t>
            </w:r>
            <w:r>
              <w:rPr>
                <w:sz w:val="24"/>
              </w:rPr>
              <w:t>/</w:t>
            </w:r>
            <w:r>
              <w:rPr>
                <w:spacing w:val="-1"/>
                <w:sz w:val="24"/>
              </w:rPr>
              <w:t xml:space="preserve"> </w:t>
            </w:r>
            <w:r>
              <w:rPr>
                <w:sz w:val="24"/>
              </w:rPr>
              <w:t>2024</w:t>
            </w:r>
            <w:r>
              <w:rPr>
                <w:spacing w:val="-1"/>
                <w:sz w:val="24"/>
              </w:rPr>
              <w:t xml:space="preserve"> </w:t>
            </w:r>
            <w:r>
              <w:rPr>
                <w:sz w:val="24"/>
              </w:rPr>
              <w:t xml:space="preserve">tarihinden </w:t>
            </w:r>
            <w:r>
              <w:rPr>
                <w:rFonts w:hint="default"/>
                <w:sz w:val="24"/>
                <w:lang w:val="tr-TR"/>
              </w:rPr>
              <w:t>19</w:t>
            </w:r>
            <w:r>
              <w:rPr>
                <w:spacing w:val="-1"/>
                <w:sz w:val="24"/>
              </w:rPr>
              <w:t xml:space="preserve"> </w:t>
            </w:r>
            <w:r>
              <w:rPr>
                <w:sz w:val="24"/>
              </w:rPr>
              <w:t>/</w:t>
            </w:r>
            <w:r>
              <w:rPr>
                <w:spacing w:val="-1"/>
                <w:sz w:val="24"/>
              </w:rPr>
              <w:t xml:space="preserve"> </w:t>
            </w:r>
            <w:r>
              <w:rPr>
                <w:sz w:val="24"/>
              </w:rPr>
              <w:t>0</w:t>
            </w:r>
            <w:r>
              <w:rPr>
                <w:rFonts w:hint="default"/>
                <w:sz w:val="24"/>
                <w:lang w:val="tr-TR"/>
              </w:rPr>
              <w:t>7</w:t>
            </w:r>
            <w:r>
              <w:rPr>
                <w:spacing w:val="-1"/>
                <w:sz w:val="24"/>
              </w:rPr>
              <w:t xml:space="preserve"> </w:t>
            </w:r>
            <w:r>
              <w:rPr>
                <w:sz w:val="24"/>
              </w:rPr>
              <w:t>/</w:t>
            </w:r>
            <w:r>
              <w:rPr>
                <w:spacing w:val="-1"/>
                <w:sz w:val="24"/>
              </w:rPr>
              <w:t xml:space="preserve"> </w:t>
            </w:r>
            <w:r>
              <w:rPr>
                <w:sz w:val="24"/>
              </w:rPr>
              <w:t>2024 tarihine</w:t>
            </w:r>
            <w:r>
              <w:rPr>
                <w:spacing w:val="-2"/>
                <w:sz w:val="24"/>
              </w:rPr>
              <w:t xml:space="preserve"> </w:t>
            </w:r>
            <w:r>
              <w:rPr>
                <w:sz w:val="24"/>
              </w:rPr>
              <w:t>kadar</w:t>
            </w:r>
            <w:r>
              <w:rPr>
                <w:spacing w:val="-1"/>
                <w:sz w:val="24"/>
              </w:rPr>
              <w:t xml:space="preserve"> </w:t>
            </w:r>
            <w:r>
              <w:rPr>
                <w:sz w:val="24"/>
              </w:rPr>
              <w:t>bir</w:t>
            </w:r>
            <w:r>
              <w:rPr>
                <w:spacing w:val="-2"/>
                <w:sz w:val="24"/>
              </w:rPr>
              <w:t xml:space="preserve"> </w:t>
            </w:r>
            <w:r>
              <w:rPr>
                <w:sz w:val="24"/>
              </w:rPr>
              <w:t>haftalık çalışma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693" w:type="dxa"/>
            <w:tcBorders>
              <w:top w:val="single" w:color="000000" w:sz="8" w:space="0"/>
              <w:bottom w:val="single" w:color="000000" w:sz="8" w:space="0"/>
              <w:right w:val="single" w:color="000000" w:sz="8" w:space="0"/>
            </w:tcBorders>
          </w:tcPr>
          <w:p>
            <w:pPr>
              <w:pStyle w:val="15"/>
              <w:spacing w:before="139"/>
              <w:ind w:left="691"/>
              <w:rPr>
                <w:sz w:val="24"/>
              </w:rPr>
            </w:pPr>
            <w:r>
              <w:rPr>
                <w:sz w:val="24"/>
              </w:rPr>
              <w:t>GÜN</w:t>
            </w:r>
          </w:p>
        </w:tc>
        <w:tc>
          <w:tcPr>
            <w:tcW w:w="6381" w:type="dxa"/>
            <w:gridSpan w:val="2"/>
            <w:tcBorders>
              <w:top w:val="single" w:color="000000" w:sz="8" w:space="0"/>
              <w:left w:val="single" w:color="000000" w:sz="8" w:space="0"/>
              <w:bottom w:val="single" w:color="000000" w:sz="8" w:space="0"/>
              <w:right w:val="single" w:color="000000" w:sz="8" w:space="0"/>
            </w:tcBorders>
          </w:tcPr>
          <w:p>
            <w:pPr>
              <w:pStyle w:val="15"/>
              <w:spacing w:before="139"/>
              <w:ind w:left="2513" w:right="2427"/>
              <w:jc w:val="center"/>
              <w:rPr>
                <w:sz w:val="24"/>
              </w:rPr>
            </w:pPr>
            <w:r>
              <w:rPr>
                <w:sz w:val="24"/>
              </w:rPr>
              <w:t>YAP</w:t>
            </w:r>
            <w:r>
              <w:rPr>
                <w:spacing w:val="-3"/>
                <w:sz w:val="24"/>
              </w:rPr>
              <w:t xml:space="preserve"> </w:t>
            </w:r>
            <w:r>
              <w:rPr>
                <w:sz w:val="24"/>
              </w:rPr>
              <w:t>ILAN</w:t>
            </w:r>
            <w:r>
              <w:rPr>
                <w:spacing w:val="-3"/>
                <w:sz w:val="24"/>
              </w:rPr>
              <w:t xml:space="preserve"> </w:t>
            </w:r>
            <w:r>
              <w:rPr>
                <w:sz w:val="24"/>
              </w:rPr>
              <w:t>İŞ</w:t>
            </w:r>
          </w:p>
        </w:tc>
        <w:tc>
          <w:tcPr>
            <w:tcW w:w="2103" w:type="dxa"/>
            <w:tcBorders>
              <w:top w:val="single" w:color="000000" w:sz="8" w:space="0"/>
              <w:left w:val="single" w:color="000000" w:sz="8" w:space="0"/>
              <w:bottom w:val="single" w:color="000000" w:sz="8" w:space="0"/>
            </w:tcBorders>
          </w:tcPr>
          <w:p>
            <w:pPr>
              <w:pStyle w:val="15"/>
              <w:spacing w:before="139"/>
              <w:ind w:left="351"/>
              <w:rPr>
                <w:sz w:val="24"/>
              </w:rPr>
            </w:pPr>
            <w:r>
              <w:rPr>
                <w:sz w:val="24"/>
              </w:rPr>
              <w:t>SAYFA</w:t>
            </w:r>
            <w:r>
              <w:rPr>
                <w:spacing w:val="-2"/>
                <w:sz w:val="24"/>
              </w:rPr>
              <w:t xml:space="preserve"> </w:t>
            </w:r>
            <w:r>
              <w:rPr>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693" w:type="dxa"/>
            <w:tcBorders>
              <w:top w:val="single" w:color="000000" w:sz="8" w:space="0"/>
              <w:bottom w:val="single" w:color="000000" w:sz="8" w:space="0"/>
              <w:right w:val="single" w:color="000000" w:sz="8" w:space="0"/>
            </w:tcBorders>
          </w:tcPr>
          <w:p>
            <w:pPr>
              <w:pStyle w:val="15"/>
              <w:spacing w:before="119"/>
              <w:ind w:left="111"/>
              <w:rPr>
                <w:sz w:val="24"/>
              </w:rPr>
            </w:pPr>
            <w:r>
              <w:rPr>
                <w:sz w:val="24"/>
              </w:rPr>
              <w:t>PAZARTESİ</w:t>
            </w:r>
          </w:p>
        </w:tc>
        <w:tc>
          <w:tcPr>
            <w:tcW w:w="6381" w:type="dxa"/>
            <w:gridSpan w:val="2"/>
            <w:tcBorders>
              <w:top w:val="single" w:color="000000" w:sz="8" w:space="0"/>
              <w:left w:val="single" w:color="000000" w:sz="8" w:space="0"/>
              <w:bottom w:val="single" w:color="000000" w:sz="8" w:space="0"/>
              <w:right w:val="single" w:color="000000" w:sz="8" w:space="0"/>
            </w:tcBorders>
          </w:tcPr>
          <w:p>
            <w:pPr>
              <w:pStyle w:val="15"/>
              <w:spacing w:before="119"/>
              <w:ind w:left="52"/>
              <w:rPr>
                <w:rFonts w:hint="default"/>
                <w:sz w:val="24"/>
                <w:lang w:val="tr-TR"/>
              </w:rPr>
            </w:pPr>
          </w:p>
        </w:tc>
        <w:tc>
          <w:tcPr>
            <w:tcW w:w="2103" w:type="dxa"/>
            <w:tcBorders>
              <w:top w:val="single" w:color="000000" w:sz="8" w:space="0"/>
              <w:left w:val="single" w:color="000000" w:sz="8" w:space="0"/>
              <w:bottom w:val="single" w:color="000000" w:sz="8" w:space="0"/>
            </w:tcBorders>
          </w:tcPr>
          <w:p>
            <w:pPr>
              <w:pStyle w:val="15"/>
              <w:spacing w:before="119"/>
              <w:ind w:left="905" w:right="902"/>
              <w:jc w:val="center"/>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5" w:hRule="atLeast"/>
        </w:trPr>
        <w:tc>
          <w:tcPr>
            <w:tcW w:w="1693" w:type="dxa"/>
            <w:tcBorders>
              <w:top w:val="single" w:color="000000" w:sz="8" w:space="0"/>
              <w:bottom w:val="single" w:color="000000" w:sz="8" w:space="0"/>
              <w:right w:val="single" w:color="000000" w:sz="8" w:space="0"/>
            </w:tcBorders>
          </w:tcPr>
          <w:p>
            <w:pPr>
              <w:pStyle w:val="15"/>
              <w:spacing w:before="119"/>
              <w:ind w:left="111"/>
              <w:rPr>
                <w:sz w:val="24"/>
              </w:rPr>
            </w:pPr>
            <w:r>
              <w:rPr>
                <w:sz w:val="24"/>
              </w:rPr>
              <w:t>SALI</w:t>
            </w:r>
          </w:p>
        </w:tc>
        <w:tc>
          <w:tcPr>
            <w:tcW w:w="6381" w:type="dxa"/>
            <w:gridSpan w:val="2"/>
            <w:tcBorders>
              <w:top w:val="single" w:color="000000" w:sz="8" w:space="0"/>
              <w:left w:val="single" w:color="000000" w:sz="8" w:space="0"/>
              <w:bottom w:val="single" w:color="000000" w:sz="8" w:space="0"/>
              <w:right w:val="single" w:color="000000" w:sz="8" w:space="0"/>
            </w:tcBorders>
          </w:tcPr>
          <w:p>
            <w:pPr>
              <w:pStyle w:val="15"/>
              <w:spacing w:before="119"/>
              <w:ind w:left="52"/>
              <w:rPr>
                <w:rFonts w:hint="default"/>
                <w:sz w:val="24"/>
                <w:lang w:val="tr-TR"/>
              </w:rPr>
            </w:pPr>
            <w:r>
              <w:rPr>
                <w:sz w:val="24"/>
                <w:lang w:val="tr-TR"/>
              </w:rPr>
              <w:t>Ş</w:t>
            </w:r>
            <w:r>
              <w:rPr>
                <w:rFonts w:hint="default"/>
                <w:sz w:val="24"/>
                <w:lang w:val="tr-TR"/>
              </w:rPr>
              <w:t>irket Hakkında Genel Bilgilendirme</w:t>
            </w:r>
          </w:p>
        </w:tc>
        <w:tc>
          <w:tcPr>
            <w:tcW w:w="2103" w:type="dxa"/>
            <w:tcBorders>
              <w:top w:val="single" w:color="000000" w:sz="8" w:space="0"/>
              <w:left w:val="single" w:color="000000" w:sz="8" w:space="0"/>
              <w:bottom w:val="single" w:color="000000" w:sz="8" w:space="0"/>
            </w:tcBorders>
          </w:tcPr>
          <w:p>
            <w:pPr>
              <w:pStyle w:val="15"/>
              <w:spacing w:before="119"/>
              <w:ind w:left="905" w:right="902"/>
              <w:jc w:val="center"/>
              <w:rPr>
                <w:rFonts w:hint="default"/>
                <w:sz w:val="24"/>
                <w:lang w:val="tr-TR"/>
              </w:rPr>
            </w:pPr>
            <w:r>
              <w:rPr>
                <w:sz w:val="24"/>
              </w:rPr>
              <w:t>2</w:t>
            </w:r>
            <w:r>
              <w:rPr>
                <w:rFonts w:hint="default"/>
                <w:sz w:val="24"/>
                <w:lang w:val="tr-TR"/>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9" w:hRule="atLeast"/>
        </w:trPr>
        <w:tc>
          <w:tcPr>
            <w:tcW w:w="1693" w:type="dxa"/>
            <w:tcBorders>
              <w:top w:val="single" w:color="000000" w:sz="8" w:space="0"/>
              <w:bottom w:val="single" w:color="000000" w:sz="8" w:space="0"/>
              <w:right w:val="single" w:color="000000" w:sz="8" w:space="0"/>
            </w:tcBorders>
          </w:tcPr>
          <w:p>
            <w:pPr>
              <w:pStyle w:val="15"/>
              <w:spacing w:before="6"/>
              <w:rPr>
                <w:sz w:val="23"/>
              </w:rPr>
            </w:pPr>
          </w:p>
          <w:p>
            <w:pPr>
              <w:pStyle w:val="15"/>
              <w:ind w:left="111"/>
              <w:rPr>
                <w:sz w:val="24"/>
              </w:rPr>
            </w:pPr>
            <w:r>
              <w:rPr>
                <w:sz w:val="24"/>
              </w:rPr>
              <w:t>ÇARŞAMBA</w:t>
            </w:r>
          </w:p>
        </w:tc>
        <w:tc>
          <w:tcPr>
            <w:tcW w:w="6381" w:type="dxa"/>
            <w:gridSpan w:val="2"/>
            <w:tcBorders>
              <w:top w:val="single" w:color="000000" w:sz="8" w:space="0"/>
              <w:left w:val="single" w:color="000000" w:sz="8" w:space="0"/>
              <w:bottom w:val="single" w:color="000000" w:sz="8" w:space="0"/>
              <w:right w:val="single" w:color="000000" w:sz="8" w:space="0"/>
            </w:tcBorders>
          </w:tcPr>
          <w:p>
            <w:pPr>
              <w:pStyle w:val="15"/>
              <w:ind w:left="-8" w:right="679" w:firstLine="60"/>
              <w:rPr>
                <w:rFonts w:hint="default"/>
                <w:sz w:val="24"/>
                <w:lang w:val="tr-TR"/>
              </w:rPr>
            </w:pPr>
            <w:r>
              <w:rPr>
                <w:sz w:val="24"/>
                <w:lang w:val="tr-TR"/>
              </w:rPr>
              <w:t>Ş</w:t>
            </w:r>
            <w:r>
              <w:rPr>
                <w:rFonts w:hint="default"/>
                <w:sz w:val="24"/>
                <w:lang w:val="tr-TR"/>
              </w:rPr>
              <w:t>irket Vizyon &amp; Misyonu anlatılması, iş sağlığı güvenliği    eğitimi</w:t>
            </w:r>
          </w:p>
        </w:tc>
        <w:tc>
          <w:tcPr>
            <w:tcW w:w="2103" w:type="dxa"/>
            <w:tcBorders>
              <w:top w:val="single" w:color="000000" w:sz="8" w:space="0"/>
              <w:left w:val="single" w:color="000000" w:sz="8" w:space="0"/>
              <w:bottom w:val="single" w:color="000000" w:sz="8" w:space="0"/>
            </w:tcBorders>
          </w:tcPr>
          <w:p>
            <w:pPr>
              <w:pStyle w:val="15"/>
              <w:spacing w:before="6"/>
              <w:rPr>
                <w:sz w:val="23"/>
              </w:rPr>
            </w:pPr>
          </w:p>
          <w:p>
            <w:pPr>
              <w:pStyle w:val="15"/>
              <w:ind w:left="905" w:right="902"/>
              <w:jc w:val="center"/>
              <w:rPr>
                <w:rFonts w:hint="default"/>
                <w:sz w:val="24"/>
                <w:lang w:val="tr-TR"/>
              </w:rPr>
            </w:pPr>
            <w:r>
              <w:rPr>
                <w:sz w:val="24"/>
              </w:rPr>
              <w:t>2</w:t>
            </w:r>
            <w:r>
              <w:rPr>
                <w:rFonts w:hint="default"/>
                <w:sz w:val="24"/>
                <w:lang w:val="tr-TR"/>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7" w:hRule="atLeast"/>
        </w:trPr>
        <w:tc>
          <w:tcPr>
            <w:tcW w:w="1693" w:type="dxa"/>
            <w:tcBorders>
              <w:top w:val="single" w:color="000000" w:sz="8" w:space="0"/>
              <w:bottom w:val="single" w:color="000000" w:sz="8" w:space="0"/>
              <w:right w:val="single" w:color="000000" w:sz="8" w:space="0"/>
            </w:tcBorders>
          </w:tcPr>
          <w:p>
            <w:pPr>
              <w:pStyle w:val="15"/>
              <w:spacing w:before="4"/>
              <w:rPr>
                <w:sz w:val="23"/>
              </w:rPr>
            </w:pPr>
          </w:p>
          <w:p>
            <w:pPr>
              <w:pStyle w:val="15"/>
              <w:ind w:left="111"/>
              <w:rPr>
                <w:sz w:val="24"/>
              </w:rPr>
            </w:pPr>
            <w:r>
              <w:rPr>
                <w:sz w:val="24"/>
              </w:rPr>
              <w:t>PERŞEMBE</w:t>
            </w:r>
          </w:p>
        </w:tc>
        <w:tc>
          <w:tcPr>
            <w:tcW w:w="6381" w:type="dxa"/>
            <w:gridSpan w:val="2"/>
            <w:tcBorders>
              <w:top w:val="single" w:color="000000" w:sz="8" w:space="0"/>
              <w:left w:val="single" w:color="000000" w:sz="8" w:space="0"/>
              <w:bottom w:val="single" w:color="000000" w:sz="8" w:space="0"/>
              <w:right w:val="single" w:color="000000" w:sz="8" w:space="0"/>
            </w:tcBorders>
          </w:tcPr>
          <w:p>
            <w:pPr>
              <w:pStyle w:val="15"/>
              <w:ind w:right="430"/>
              <w:rPr>
                <w:rFonts w:hint="default"/>
              </w:rPr>
            </w:pPr>
          </w:p>
          <w:p>
            <w:pPr>
              <w:pStyle w:val="15"/>
              <w:ind w:left="-8" w:right="430" w:firstLine="60"/>
              <w:rPr>
                <w:rFonts w:hint="default"/>
                <w:sz w:val="24"/>
                <w:lang w:val="tr-TR"/>
              </w:rPr>
            </w:pPr>
            <w:r>
              <w:rPr>
                <w:rFonts w:hint="default"/>
              </w:rPr>
              <w:t>Şirketin Yazılım Ürünleri ve Teknolojik Çözümleri</w:t>
            </w:r>
          </w:p>
        </w:tc>
        <w:tc>
          <w:tcPr>
            <w:tcW w:w="2103" w:type="dxa"/>
            <w:tcBorders>
              <w:top w:val="single" w:color="000000" w:sz="8" w:space="0"/>
              <w:left w:val="single" w:color="000000" w:sz="8" w:space="0"/>
              <w:bottom w:val="single" w:color="000000" w:sz="8" w:space="0"/>
            </w:tcBorders>
          </w:tcPr>
          <w:p>
            <w:pPr>
              <w:pStyle w:val="15"/>
              <w:spacing w:before="4"/>
              <w:rPr>
                <w:sz w:val="23"/>
              </w:rPr>
            </w:pPr>
          </w:p>
          <w:p>
            <w:pPr>
              <w:pStyle w:val="15"/>
              <w:ind w:left="905" w:right="902"/>
              <w:jc w:val="center"/>
              <w:rPr>
                <w:rFonts w:hint="default"/>
                <w:sz w:val="24"/>
                <w:lang w:val="tr-TR"/>
              </w:rPr>
            </w:pPr>
            <w:r>
              <w:rPr>
                <w:sz w:val="24"/>
              </w:rPr>
              <w:t>2</w:t>
            </w:r>
            <w:r>
              <w:rPr>
                <w:rFonts w:hint="default"/>
                <w:sz w:val="24"/>
                <w:lang w:val="tr-TR"/>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5" w:hRule="atLeast"/>
        </w:trPr>
        <w:tc>
          <w:tcPr>
            <w:tcW w:w="1693" w:type="dxa"/>
            <w:tcBorders>
              <w:top w:val="single" w:color="000000" w:sz="8" w:space="0"/>
              <w:bottom w:val="single" w:color="000000" w:sz="8" w:space="0"/>
              <w:right w:val="single" w:color="000000" w:sz="8" w:space="0"/>
            </w:tcBorders>
          </w:tcPr>
          <w:p>
            <w:pPr>
              <w:pStyle w:val="15"/>
              <w:spacing w:before="119"/>
              <w:ind w:left="111"/>
              <w:rPr>
                <w:sz w:val="24"/>
              </w:rPr>
            </w:pPr>
            <w:r>
              <w:rPr>
                <w:sz w:val="24"/>
              </w:rPr>
              <w:t>CUMA</w:t>
            </w:r>
          </w:p>
        </w:tc>
        <w:tc>
          <w:tcPr>
            <w:tcW w:w="6381" w:type="dxa"/>
            <w:gridSpan w:val="2"/>
            <w:tcBorders>
              <w:top w:val="single" w:color="000000" w:sz="8" w:space="0"/>
              <w:left w:val="single" w:color="000000" w:sz="8" w:space="0"/>
              <w:bottom w:val="single" w:color="000000" w:sz="8" w:space="0"/>
              <w:right w:val="single" w:color="000000" w:sz="8" w:space="0"/>
            </w:tcBorders>
          </w:tcPr>
          <w:p>
            <w:pPr>
              <w:pStyle w:val="15"/>
              <w:spacing w:before="119"/>
              <w:ind w:left="52"/>
              <w:rPr>
                <w:rFonts w:hint="default"/>
                <w:sz w:val="24"/>
                <w:lang w:val="tr-TR"/>
              </w:rPr>
            </w:pPr>
            <w:r>
              <w:rPr>
                <w:rFonts w:hint="default"/>
                <w:sz w:val="24"/>
                <w:lang w:val="tr-TR"/>
              </w:rPr>
              <w:t>Tip Dönüşümleri Araştırılması</w:t>
            </w:r>
          </w:p>
        </w:tc>
        <w:tc>
          <w:tcPr>
            <w:tcW w:w="2103" w:type="dxa"/>
            <w:tcBorders>
              <w:top w:val="single" w:color="000000" w:sz="8" w:space="0"/>
              <w:left w:val="single" w:color="000000" w:sz="8" w:space="0"/>
              <w:bottom w:val="single" w:color="000000" w:sz="8" w:space="0"/>
            </w:tcBorders>
          </w:tcPr>
          <w:p>
            <w:pPr>
              <w:pStyle w:val="15"/>
              <w:spacing w:before="119"/>
              <w:ind w:left="905" w:right="902"/>
              <w:jc w:val="center"/>
              <w:rPr>
                <w:rFonts w:hint="default"/>
                <w:sz w:val="24"/>
                <w:lang w:val="tr-TR"/>
              </w:rPr>
            </w:pPr>
            <w:r>
              <w:rPr>
                <w:sz w:val="24"/>
              </w:rPr>
              <w:t>2</w:t>
            </w:r>
            <w:r>
              <w:rPr>
                <w:rFonts w:hint="default"/>
                <w:sz w:val="24"/>
                <w:lang w:val="tr-TR"/>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1693" w:type="dxa"/>
            <w:tcBorders>
              <w:top w:val="single" w:color="000000" w:sz="8" w:space="0"/>
              <w:bottom w:val="single" w:color="000000" w:sz="8" w:space="0"/>
              <w:right w:val="single" w:color="000000" w:sz="8" w:space="0"/>
            </w:tcBorders>
          </w:tcPr>
          <w:p>
            <w:pPr>
              <w:pStyle w:val="15"/>
              <w:spacing w:before="120"/>
              <w:ind w:left="111"/>
              <w:rPr>
                <w:sz w:val="24"/>
              </w:rPr>
            </w:pPr>
            <w:r>
              <w:rPr>
                <w:sz w:val="24"/>
              </w:rPr>
              <w:t>CUMARTESİ</w:t>
            </w:r>
          </w:p>
        </w:tc>
        <w:tc>
          <w:tcPr>
            <w:tcW w:w="6381" w:type="dxa"/>
            <w:gridSpan w:val="2"/>
            <w:tcBorders>
              <w:top w:val="single" w:color="000000" w:sz="8" w:space="0"/>
              <w:left w:val="single" w:color="000000" w:sz="8" w:space="0"/>
              <w:bottom w:val="single" w:color="000000" w:sz="12" w:space="0"/>
              <w:right w:val="single" w:color="000000" w:sz="8" w:space="0"/>
            </w:tcBorders>
          </w:tcPr>
          <w:p>
            <w:pPr>
              <w:pStyle w:val="15"/>
              <w:rPr>
                <w:sz w:val="24"/>
              </w:rPr>
            </w:pPr>
          </w:p>
        </w:tc>
        <w:tc>
          <w:tcPr>
            <w:tcW w:w="2103" w:type="dxa"/>
            <w:tcBorders>
              <w:top w:val="single" w:color="000000" w:sz="8" w:space="0"/>
              <w:left w:val="single" w:color="000000" w:sz="8" w:space="0"/>
              <w:bottom w:val="single" w:color="000000" w:sz="8" w:space="0"/>
            </w:tcBorders>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04" w:hRule="atLeast"/>
        </w:trPr>
        <w:tc>
          <w:tcPr>
            <w:tcW w:w="4670" w:type="dxa"/>
            <w:gridSpan w:val="2"/>
            <w:tcBorders>
              <w:top w:val="single" w:color="000000" w:sz="12" w:space="0"/>
              <w:bottom w:val="nil"/>
              <w:right w:val="nil"/>
            </w:tcBorders>
          </w:tcPr>
          <w:p>
            <w:pPr>
              <w:pStyle w:val="15"/>
              <w:spacing w:before="54"/>
              <w:ind w:left="1231"/>
              <w:rPr>
                <w:sz w:val="24"/>
              </w:rPr>
            </w:pPr>
            <w:r>
              <w:rPr>
                <w:sz w:val="24"/>
              </w:rPr>
              <w:t>Öğrencinin</w:t>
            </w:r>
            <w:r>
              <w:rPr>
                <w:spacing w:val="-4"/>
                <w:sz w:val="24"/>
              </w:rPr>
              <w:t xml:space="preserve"> </w:t>
            </w:r>
            <w:r>
              <w:rPr>
                <w:sz w:val="24"/>
              </w:rPr>
              <w:t>İmzası</w:t>
            </w:r>
          </w:p>
        </w:tc>
        <w:tc>
          <w:tcPr>
            <w:tcW w:w="5507" w:type="dxa"/>
            <w:gridSpan w:val="2"/>
            <w:tcBorders>
              <w:top w:val="single" w:color="000000" w:sz="8" w:space="0"/>
              <w:left w:val="nil"/>
              <w:bottom w:val="nil"/>
            </w:tcBorders>
          </w:tcPr>
          <w:p>
            <w:pPr>
              <w:pStyle w:val="15"/>
              <w:spacing w:before="54"/>
              <w:ind w:left="1665"/>
              <w:rPr>
                <w:sz w:val="24"/>
              </w:rPr>
            </w:pPr>
            <w:r>
              <w:rPr>
                <w:sz w:val="24"/>
              </w:rPr>
              <w:t>Kontrol</w:t>
            </w:r>
            <w:r>
              <w:rPr>
                <w:spacing w:val="-3"/>
                <w:sz w:val="24"/>
              </w:rPr>
              <w:t xml:space="preserve"> </w:t>
            </w:r>
            <w:r>
              <w:rPr>
                <w:sz w:val="24"/>
              </w:rPr>
              <w:t>Edenin</w:t>
            </w:r>
            <w:r>
              <w:rPr>
                <w:spacing w:val="-2"/>
                <w:sz w:val="24"/>
              </w:rPr>
              <w:t xml:space="preserve"> </w:t>
            </w:r>
            <w:r>
              <w:rPr>
                <w:sz w:val="24"/>
              </w:rPr>
              <w:t>İmzası</w:t>
            </w:r>
          </w:p>
        </w:tc>
      </w:tr>
    </w:tbl>
    <w:p>
      <w:pPr>
        <w:pStyle w:val="7"/>
        <w:spacing w:before="1"/>
        <w:rPr>
          <w:sz w:val="21"/>
        </w:rPr>
      </w:pPr>
      <w:r>
        <w:pict>
          <v:shape id="_x0000_s1027" o:spid="_x0000_s1027" style="position:absolute;left:0pt;margin-left:65.75pt;margin-top:0.45pt;height:0.1pt;width:509.25pt;mso-position-horizontal-relative:page;mso-wrap-distance-bottom:0pt;mso-wrap-distance-top:0pt;z-index:-251637760;mso-width-relative:page;mso-height-relative:page;" filled="f" stroked="t" coordorigin="1306,287" coordsize="10185,0" path="m1306,287l11491,287e">
            <v:path arrowok="t"/>
            <v:fill on="f" focussize="0,0"/>
            <v:stroke weight="0.47992125984252pt" color="#000000"/>
            <v:imagedata o:title=""/>
            <o:lock v:ext="edit"/>
            <w10:wrap type="topAndBottom"/>
          </v:shape>
        </w:pict>
      </w:r>
    </w:p>
    <w:p>
      <w:pPr>
        <w:pStyle w:val="7"/>
        <w:rPr>
          <w:sz w:val="20"/>
        </w:rPr>
      </w:pPr>
    </w:p>
    <w:p>
      <w:pPr>
        <w:pStyle w:val="7"/>
        <w:rPr>
          <w:sz w:val="20"/>
        </w:rPr>
      </w:pPr>
    </w:p>
    <w:p>
      <w:pPr>
        <w:pStyle w:val="7"/>
        <w:spacing w:before="7"/>
        <w:rPr>
          <w:sz w:val="16"/>
        </w:rPr>
      </w:pPr>
    </w:p>
    <w:tbl>
      <w:tblPr>
        <w:tblStyle w:val="6"/>
        <w:tblW w:w="0" w:type="auto"/>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1"/>
        <w:gridCol w:w="2698"/>
        <w:gridCol w:w="3403"/>
        <w:gridCol w:w="21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6" w:hRule="atLeast"/>
        </w:trPr>
        <w:tc>
          <w:tcPr>
            <w:tcW w:w="10174" w:type="dxa"/>
            <w:gridSpan w:val="4"/>
            <w:tcBorders>
              <w:bottom w:val="single" w:color="000000" w:sz="8" w:space="0"/>
            </w:tcBorders>
          </w:tcPr>
          <w:p>
            <w:pPr>
              <w:pStyle w:val="15"/>
              <w:spacing w:before="135"/>
              <w:ind w:left="1298" w:right="1781"/>
              <w:jc w:val="center"/>
              <w:rPr>
                <w:sz w:val="24"/>
              </w:rPr>
            </w:pPr>
            <w:r>
              <w:rPr>
                <w:sz w:val="24"/>
              </w:rPr>
              <w:t>2</w:t>
            </w:r>
            <w:r>
              <w:rPr>
                <w:rFonts w:hint="default"/>
                <w:sz w:val="24"/>
                <w:lang w:val="tr-TR"/>
              </w:rPr>
              <w:t>2</w:t>
            </w:r>
            <w:r>
              <w:rPr>
                <w:spacing w:val="-1"/>
                <w:sz w:val="24"/>
              </w:rPr>
              <w:t xml:space="preserve"> </w:t>
            </w:r>
            <w:r>
              <w:rPr>
                <w:sz w:val="24"/>
              </w:rPr>
              <w:t>/</w:t>
            </w:r>
            <w:r>
              <w:rPr>
                <w:spacing w:val="-1"/>
                <w:sz w:val="24"/>
              </w:rPr>
              <w:t xml:space="preserve"> </w:t>
            </w:r>
            <w:r>
              <w:rPr>
                <w:sz w:val="24"/>
              </w:rPr>
              <w:t>0</w:t>
            </w:r>
            <w:r>
              <w:rPr>
                <w:rFonts w:hint="default"/>
                <w:sz w:val="24"/>
                <w:lang w:val="tr-TR"/>
              </w:rPr>
              <w:t>7</w:t>
            </w:r>
            <w:r>
              <w:rPr>
                <w:spacing w:val="-1"/>
                <w:sz w:val="24"/>
              </w:rPr>
              <w:t xml:space="preserve"> </w:t>
            </w:r>
            <w:r>
              <w:rPr>
                <w:sz w:val="24"/>
              </w:rPr>
              <w:t>/</w:t>
            </w:r>
            <w:r>
              <w:rPr>
                <w:spacing w:val="-1"/>
                <w:sz w:val="24"/>
              </w:rPr>
              <w:t xml:space="preserve"> </w:t>
            </w:r>
            <w:r>
              <w:rPr>
                <w:sz w:val="24"/>
              </w:rPr>
              <w:t>2024</w:t>
            </w:r>
            <w:r>
              <w:rPr>
                <w:spacing w:val="-1"/>
                <w:sz w:val="24"/>
              </w:rPr>
              <w:t xml:space="preserve"> </w:t>
            </w:r>
            <w:r>
              <w:rPr>
                <w:sz w:val="24"/>
              </w:rPr>
              <w:t>tarihinden</w:t>
            </w:r>
            <w:r>
              <w:rPr>
                <w:spacing w:val="-1"/>
                <w:sz w:val="24"/>
              </w:rPr>
              <w:t xml:space="preserve"> </w:t>
            </w:r>
            <w:r>
              <w:rPr>
                <w:rFonts w:hint="default"/>
                <w:spacing w:val="-1"/>
                <w:sz w:val="24"/>
                <w:lang w:val="tr-TR"/>
              </w:rPr>
              <w:t>26</w:t>
            </w:r>
            <w:r>
              <w:rPr>
                <w:spacing w:val="-1"/>
                <w:sz w:val="24"/>
              </w:rPr>
              <w:t xml:space="preserve"> </w:t>
            </w:r>
            <w:r>
              <w:rPr>
                <w:sz w:val="24"/>
              </w:rPr>
              <w:t>/ 0</w:t>
            </w:r>
            <w:r>
              <w:rPr>
                <w:rFonts w:hint="default"/>
                <w:sz w:val="24"/>
                <w:lang w:val="tr-TR"/>
              </w:rPr>
              <w:t>7</w:t>
            </w:r>
            <w:r>
              <w:rPr>
                <w:spacing w:val="-1"/>
                <w:sz w:val="24"/>
              </w:rPr>
              <w:t xml:space="preserve"> </w:t>
            </w:r>
            <w:r>
              <w:rPr>
                <w:sz w:val="24"/>
              </w:rPr>
              <w:t>/</w:t>
            </w:r>
            <w:r>
              <w:rPr>
                <w:spacing w:val="-1"/>
                <w:sz w:val="24"/>
              </w:rPr>
              <w:t xml:space="preserve"> </w:t>
            </w:r>
            <w:r>
              <w:rPr>
                <w:sz w:val="24"/>
              </w:rPr>
              <w:t>2024</w:t>
            </w:r>
            <w:r>
              <w:rPr>
                <w:spacing w:val="-1"/>
                <w:sz w:val="24"/>
              </w:rPr>
              <w:t xml:space="preserve"> </w:t>
            </w:r>
            <w:r>
              <w:rPr>
                <w:sz w:val="24"/>
              </w:rPr>
              <w:t>tarihine</w:t>
            </w:r>
            <w:r>
              <w:rPr>
                <w:spacing w:val="-2"/>
                <w:sz w:val="24"/>
              </w:rPr>
              <w:t xml:space="preserve"> </w:t>
            </w:r>
            <w:r>
              <w:rPr>
                <w:sz w:val="24"/>
              </w:rPr>
              <w:t>kadar</w:t>
            </w:r>
            <w:r>
              <w:rPr>
                <w:spacing w:val="-2"/>
                <w:sz w:val="24"/>
              </w:rPr>
              <w:t xml:space="preserve"> </w:t>
            </w:r>
            <w:r>
              <w:rPr>
                <w:sz w:val="24"/>
              </w:rPr>
              <w:t>bir haftalık</w:t>
            </w:r>
            <w:r>
              <w:rPr>
                <w:spacing w:val="-1"/>
                <w:sz w:val="24"/>
              </w:rPr>
              <w:t xml:space="preserve"> </w:t>
            </w:r>
            <w:r>
              <w:rPr>
                <w:sz w:val="24"/>
              </w:rPr>
              <w:t>çalışma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7" w:hRule="atLeast"/>
        </w:trPr>
        <w:tc>
          <w:tcPr>
            <w:tcW w:w="1971" w:type="dxa"/>
            <w:tcBorders>
              <w:top w:val="single" w:color="000000" w:sz="8" w:space="0"/>
              <w:bottom w:val="single" w:color="000000" w:sz="8" w:space="0"/>
              <w:right w:val="single" w:color="000000" w:sz="8" w:space="0"/>
            </w:tcBorders>
          </w:tcPr>
          <w:p>
            <w:pPr>
              <w:pStyle w:val="15"/>
              <w:spacing w:before="145"/>
              <w:ind w:left="672" w:right="724"/>
              <w:jc w:val="center"/>
              <w:rPr>
                <w:sz w:val="24"/>
              </w:rPr>
            </w:pPr>
            <w:r>
              <w:rPr>
                <w:sz w:val="24"/>
              </w:rPr>
              <w:t>GÜN</w:t>
            </w:r>
          </w:p>
        </w:tc>
        <w:tc>
          <w:tcPr>
            <w:tcW w:w="6101" w:type="dxa"/>
            <w:gridSpan w:val="2"/>
            <w:tcBorders>
              <w:top w:val="single" w:color="000000" w:sz="8" w:space="0"/>
              <w:left w:val="single" w:color="000000" w:sz="8" w:space="0"/>
              <w:bottom w:val="single" w:color="000000" w:sz="8" w:space="0"/>
              <w:right w:val="single" w:color="000000" w:sz="8" w:space="0"/>
            </w:tcBorders>
          </w:tcPr>
          <w:p>
            <w:pPr>
              <w:pStyle w:val="15"/>
              <w:spacing w:before="145"/>
              <w:ind w:left="2236" w:right="2423"/>
              <w:jc w:val="center"/>
              <w:rPr>
                <w:sz w:val="24"/>
              </w:rPr>
            </w:pPr>
            <w:r>
              <w:rPr>
                <w:sz w:val="24"/>
              </w:rPr>
              <w:t>YAP</w:t>
            </w:r>
            <w:r>
              <w:rPr>
                <w:spacing w:val="-3"/>
                <w:sz w:val="24"/>
              </w:rPr>
              <w:t xml:space="preserve"> </w:t>
            </w:r>
            <w:r>
              <w:rPr>
                <w:sz w:val="24"/>
              </w:rPr>
              <w:t>ILAN</w:t>
            </w:r>
            <w:r>
              <w:rPr>
                <w:spacing w:val="-3"/>
                <w:sz w:val="24"/>
              </w:rPr>
              <w:t xml:space="preserve"> </w:t>
            </w:r>
            <w:r>
              <w:rPr>
                <w:sz w:val="24"/>
              </w:rPr>
              <w:t>İŞ</w:t>
            </w:r>
          </w:p>
        </w:tc>
        <w:tc>
          <w:tcPr>
            <w:tcW w:w="2102" w:type="dxa"/>
            <w:tcBorders>
              <w:top w:val="single" w:color="000000" w:sz="8" w:space="0"/>
              <w:left w:val="single" w:color="000000" w:sz="8" w:space="0"/>
              <w:bottom w:val="single" w:color="000000" w:sz="8" w:space="0"/>
            </w:tcBorders>
          </w:tcPr>
          <w:p>
            <w:pPr>
              <w:pStyle w:val="15"/>
              <w:spacing w:before="145"/>
              <w:ind w:left="353"/>
              <w:rPr>
                <w:sz w:val="24"/>
              </w:rPr>
            </w:pPr>
            <w:r>
              <w:rPr>
                <w:sz w:val="24"/>
              </w:rPr>
              <w:t>SAYFA</w:t>
            </w:r>
            <w:r>
              <w:rPr>
                <w:spacing w:val="-2"/>
                <w:sz w:val="24"/>
              </w:rPr>
              <w:t xml:space="preserve"> </w:t>
            </w:r>
            <w:r>
              <w:rPr>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1" w:type="dxa"/>
            <w:tcBorders>
              <w:top w:val="single" w:color="000000" w:sz="8" w:space="0"/>
              <w:bottom w:val="single" w:color="000000" w:sz="8" w:space="0"/>
              <w:right w:val="single" w:color="000000" w:sz="8" w:space="0"/>
            </w:tcBorders>
          </w:tcPr>
          <w:p>
            <w:pPr>
              <w:pStyle w:val="15"/>
              <w:spacing w:before="123"/>
              <w:ind w:left="111"/>
              <w:rPr>
                <w:sz w:val="24"/>
              </w:rPr>
            </w:pPr>
            <w:r>
              <w:rPr>
                <w:sz w:val="24"/>
              </w:rPr>
              <w:t>PAZARTESİ</w:t>
            </w:r>
          </w:p>
        </w:tc>
        <w:tc>
          <w:tcPr>
            <w:tcW w:w="6101" w:type="dxa"/>
            <w:gridSpan w:val="2"/>
            <w:tcBorders>
              <w:top w:val="single" w:color="000000" w:sz="8" w:space="0"/>
              <w:left w:val="single" w:color="000000" w:sz="8" w:space="0"/>
              <w:bottom w:val="single" w:color="000000" w:sz="8" w:space="0"/>
              <w:right w:val="single" w:color="000000" w:sz="8" w:space="0"/>
            </w:tcBorders>
          </w:tcPr>
          <w:p>
            <w:pPr>
              <w:pStyle w:val="15"/>
              <w:spacing w:before="123"/>
              <w:ind w:left="54"/>
              <w:rPr>
                <w:rFonts w:hint="default"/>
                <w:sz w:val="24"/>
                <w:lang w:val="tr-TR"/>
              </w:rPr>
            </w:pPr>
            <w:r>
              <w:rPr>
                <w:rFonts w:hint="default"/>
                <w:sz w:val="24"/>
                <w:lang w:val="tr-TR"/>
              </w:rPr>
              <w:t>Tip Dönüşümleri ile alakalı örnekler yapılması</w:t>
            </w:r>
          </w:p>
        </w:tc>
        <w:tc>
          <w:tcPr>
            <w:tcW w:w="2102" w:type="dxa"/>
            <w:tcBorders>
              <w:top w:val="single" w:color="000000" w:sz="8" w:space="0"/>
              <w:left w:val="single" w:color="000000" w:sz="8" w:space="0"/>
              <w:bottom w:val="single" w:color="000000" w:sz="8" w:space="0"/>
            </w:tcBorders>
          </w:tcPr>
          <w:p>
            <w:pPr>
              <w:pStyle w:val="15"/>
              <w:spacing w:before="123"/>
              <w:ind w:left="907" w:right="899"/>
              <w:jc w:val="center"/>
              <w:rPr>
                <w:rFonts w:hint="default"/>
                <w:sz w:val="24"/>
                <w:lang w:val="tr-TR"/>
              </w:rPr>
            </w:pPr>
            <w:r>
              <w:rPr>
                <w:rFonts w:hint="default"/>
                <w:sz w:val="24"/>
                <w:lang w:val="tr-TR"/>
              </w:rPr>
              <w:t>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1" w:type="dxa"/>
            <w:tcBorders>
              <w:top w:val="single" w:color="000000" w:sz="8" w:space="0"/>
              <w:bottom w:val="single" w:color="000000" w:sz="8" w:space="0"/>
              <w:right w:val="single" w:color="000000" w:sz="8" w:space="0"/>
            </w:tcBorders>
          </w:tcPr>
          <w:p>
            <w:pPr>
              <w:pStyle w:val="15"/>
              <w:spacing w:before="126"/>
              <w:ind w:left="111"/>
              <w:rPr>
                <w:sz w:val="24"/>
              </w:rPr>
            </w:pPr>
            <w:r>
              <w:rPr>
                <w:sz w:val="24"/>
              </w:rPr>
              <w:t>SALI</w:t>
            </w:r>
          </w:p>
        </w:tc>
        <w:tc>
          <w:tcPr>
            <w:tcW w:w="6101" w:type="dxa"/>
            <w:gridSpan w:val="2"/>
            <w:tcBorders>
              <w:top w:val="single" w:color="000000" w:sz="8" w:space="0"/>
              <w:left w:val="single" w:color="000000" w:sz="8" w:space="0"/>
              <w:bottom w:val="single" w:color="000000" w:sz="8" w:space="0"/>
              <w:right w:val="single" w:color="000000" w:sz="8" w:space="0"/>
            </w:tcBorders>
          </w:tcPr>
          <w:p>
            <w:pPr>
              <w:pStyle w:val="15"/>
              <w:spacing w:before="126"/>
              <w:ind w:left="54"/>
              <w:rPr>
                <w:rFonts w:hint="default"/>
                <w:sz w:val="24"/>
                <w:lang w:val="tr-TR"/>
              </w:rPr>
            </w:pPr>
            <w:r>
              <w:rPr>
                <w:rFonts w:hint="default"/>
                <w:sz w:val="24"/>
                <w:lang w:val="tr-TR"/>
              </w:rPr>
              <w:t>Fonksiyonlar ile tip dönüşümleri proje gerçekleştirilmesi</w:t>
            </w:r>
          </w:p>
        </w:tc>
        <w:tc>
          <w:tcPr>
            <w:tcW w:w="2102" w:type="dxa"/>
            <w:tcBorders>
              <w:top w:val="single" w:color="000000" w:sz="8" w:space="0"/>
              <w:left w:val="single" w:color="000000" w:sz="8" w:space="0"/>
              <w:bottom w:val="single" w:color="000000" w:sz="8" w:space="0"/>
            </w:tcBorders>
          </w:tcPr>
          <w:p>
            <w:pPr>
              <w:pStyle w:val="15"/>
              <w:spacing w:before="126"/>
              <w:ind w:left="907" w:right="899"/>
              <w:jc w:val="center"/>
              <w:rPr>
                <w:rFonts w:hint="default"/>
                <w:sz w:val="24"/>
                <w:lang w:val="tr-TR"/>
              </w:rPr>
            </w:pPr>
            <w:r>
              <w:rPr>
                <w:rFonts w:hint="default"/>
                <w:sz w:val="24"/>
                <w:lang w:val="tr-TR"/>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1" w:type="dxa"/>
            <w:tcBorders>
              <w:top w:val="single" w:color="000000" w:sz="8" w:space="0"/>
              <w:bottom w:val="single" w:color="000000" w:sz="8" w:space="0"/>
              <w:right w:val="single" w:color="000000" w:sz="8" w:space="0"/>
            </w:tcBorders>
          </w:tcPr>
          <w:p>
            <w:pPr>
              <w:pStyle w:val="15"/>
              <w:spacing w:before="126"/>
              <w:ind w:left="111"/>
              <w:rPr>
                <w:sz w:val="24"/>
              </w:rPr>
            </w:pPr>
            <w:r>
              <w:rPr>
                <w:sz w:val="24"/>
              </w:rPr>
              <w:t>ÇARŞAMBA</w:t>
            </w:r>
          </w:p>
        </w:tc>
        <w:tc>
          <w:tcPr>
            <w:tcW w:w="6101" w:type="dxa"/>
            <w:gridSpan w:val="2"/>
            <w:tcBorders>
              <w:top w:val="single" w:color="000000" w:sz="8" w:space="0"/>
              <w:left w:val="single" w:color="000000" w:sz="8" w:space="0"/>
              <w:bottom w:val="single" w:color="000000" w:sz="8" w:space="0"/>
              <w:right w:val="single" w:color="000000" w:sz="8" w:space="0"/>
            </w:tcBorders>
            <w:vAlign w:val="top"/>
          </w:tcPr>
          <w:p>
            <w:pPr>
              <w:spacing w:before="126" w:beforeLines="0" w:afterLines="0"/>
              <w:ind w:left="54" w:leftChars="0" w:right="0" w:rightChars="0"/>
              <w:jc w:val="left"/>
              <w:rPr>
                <w:rFonts w:hint="default"/>
                <w:sz w:val="24"/>
                <w:lang w:val="tr-TR"/>
              </w:rPr>
            </w:pPr>
            <w:r>
              <w:rPr>
                <w:rFonts w:hint="default" w:ascii="Times New Roman" w:hAnsi="Times New Roman" w:eastAsia="Times New Roman"/>
                <w:sz w:val="24"/>
                <w:szCs w:val="24"/>
                <w:lang w:val="tr-TR"/>
              </w:rPr>
              <w:t>SQL ve NoSQL üzerine araştırma</w:t>
            </w:r>
          </w:p>
        </w:tc>
        <w:tc>
          <w:tcPr>
            <w:tcW w:w="2102" w:type="dxa"/>
            <w:tcBorders>
              <w:top w:val="single" w:color="000000" w:sz="8" w:space="0"/>
              <w:left w:val="single" w:color="000000" w:sz="8" w:space="0"/>
              <w:bottom w:val="single" w:color="000000" w:sz="8" w:space="0"/>
            </w:tcBorders>
          </w:tcPr>
          <w:p>
            <w:pPr>
              <w:pStyle w:val="15"/>
              <w:spacing w:before="126"/>
              <w:ind w:left="907" w:right="899"/>
              <w:jc w:val="center"/>
              <w:rPr>
                <w:rFonts w:hint="default"/>
                <w:sz w:val="24"/>
                <w:lang w:val="tr-TR"/>
              </w:rPr>
            </w:pPr>
            <w:r>
              <w:rPr>
                <w:rFonts w:hint="default"/>
                <w:sz w:val="24"/>
                <w:lang w:val="tr-TR"/>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1" w:type="dxa"/>
            <w:tcBorders>
              <w:top w:val="single" w:color="000000" w:sz="8" w:space="0"/>
              <w:bottom w:val="single" w:color="000000" w:sz="8" w:space="0"/>
              <w:right w:val="single" w:color="000000" w:sz="8" w:space="0"/>
            </w:tcBorders>
          </w:tcPr>
          <w:p>
            <w:pPr>
              <w:pStyle w:val="15"/>
              <w:spacing w:before="123"/>
              <w:ind w:left="111"/>
              <w:rPr>
                <w:sz w:val="24"/>
              </w:rPr>
            </w:pPr>
            <w:r>
              <w:rPr>
                <w:sz w:val="24"/>
              </w:rPr>
              <w:t>PERŞEMBE</w:t>
            </w:r>
          </w:p>
        </w:tc>
        <w:tc>
          <w:tcPr>
            <w:tcW w:w="6101" w:type="dxa"/>
            <w:gridSpan w:val="2"/>
            <w:tcBorders>
              <w:top w:val="single" w:color="000000" w:sz="8" w:space="0"/>
              <w:left w:val="single" w:color="000000" w:sz="8" w:space="0"/>
              <w:bottom w:val="single" w:color="000000" w:sz="8" w:space="0"/>
              <w:right w:val="single" w:color="000000" w:sz="8" w:space="0"/>
            </w:tcBorders>
          </w:tcPr>
          <w:p>
            <w:pPr>
              <w:pStyle w:val="15"/>
              <w:spacing w:before="123"/>
              <w:rPr>
                <w:rFonts w:hint="default"/>
                <w:sz w:val="24"/>
                <w:lang w:val="tr-TR"/>
              </w:rPr>
            </w:pPr>
            <w:r>
              <w:rPr>
                <w:rFonts w:hint="default"/>
                <w:sz w:val="24"/>
                <w:lang w:val="tr-TR"/>
              </w:rPr>
              <w:t xml:space="preserve"> SQL Server temel sorgular</w:t>
            </w:r>
          </w:p>
        </w:tc>
        <w:tc>
          <w:tcPr>
            <w:tcW w:w="2102" w:type="dxa"/>
            <w:tcBorders>
              <w:top w:val="single" w:color="000000" w:sz="8" w:space="0"/>
              <w:left w:val="single" w:color="000000" w:sz="8" w:space="0"/>
              <w:bottom w:val="single" w:color="000000" w:sz="8" w:space="0"/>
            </w:tcBorders>
          </w:tcPr>
          <w:p>
            <w:pPr>
              <w:pStyle w:val="15"/>
              <w:spacing w:before="123"/>
              <w:ind w:left="907" w:right="899"/>
              <w:jc w:val="center"/>
              <w:rPr>
                <w:rFonts w:hint="default"/>
                <w:sz w:val="24"/>
                <w:lang w:val="tr-TR"/>
              </w:rPr>
            </w:pPr>
            <w:r>
              <w:rPr>
                <w:rFonts w:hint="default"/>
                <w:sz w:val="24"/>
                <w:lang w:val="tr-TR"/>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9" w:hRule="atLeast"/>
        </w:trPr>
        <w:tc>
          <w:tcPr>
            <w:tcW w:w="1971" w:type="dxa"/>
            <w:tcBorders>
              <w:top w:val="single" w:color="000000" w:sz="8" w:space="0"/>
              <w:bottom w:val="single" w:color="000000" w:sz="8" w:space="0"/>
              <w:right w:val="single" w:color="000000" w:sz="8" w:space="0"/>
            </w:tcBorders>
          </w:tcPr>
          <w:p>
            <w:pPr>
              <w:pStyle w:val="15"/>
              <w:spacing w:before="126"/>
              <w:ind w:left="111"/>
              <w:rPr>
                <w:sz w:val="24"/>
              </w:rPr>
            </w:pPr>
            <w:r>
              <w:rPr>
                <w:sz w:val="24"/>
              </w:rPr>
              <w:t>CUMA</w:t>
            </w:r>
          </w:p>
        </w:tc>
        <w:tc>
          <w:tcPr>
            <w:tcW w:w="6101" w:type="dxa"/>
            <w:gridSpan w:val="2"/>
            <w:tcBorders>
              <w:top w:val="single" w:color="000000" w:sz="8" w:space="0"/>
              <w:left w:val="single" w:color="000000" w:sz="8" w:space="0"/>
              <w:bottom w:val="single" w:color="000000" w:sz="8" w:space="0"/>
              <w:right w:val="single" w:color="000000" w:sz="8" w:space="0"/>
            </w:tcBorders>
          </w:tcPr>
          <w:p>
            <w:pPr>
              <w:pStyle w:val="15"/>
              <w:spacing w:before="126"/>
              <w:ind w:left="54"/>
              <w:rPr>
                <w:rFonts w:hint="default"/>
                <w:sz w:val="24"/>
                <w:lang w:val="tr-TR"/>
              </w:rPr>
            </w:pPr>
            <w:r>
              <w:rPr>
                <w:rFonts w:hint="default"/>
                <w:sz w:val="24"/>
                <w:lang w:val="tr-TR"/>
              </w:rPr>
              <w:t>SQL Server Trigger &amp; Procedure Kullanımı</w:t>
            </w:r>
          </w:p>
        </w:tc>
        <w:tc>
          <w:tcPr>
            <w:tcW w:w="2102" w:type="dxa"/>
            <w:tcBorders>
              <w:top w:val="single" w:color="000000" w:sz="8" w:space="0"/>
              <w:left w:val="single" w:color="000000" w:sz="8" w:space="0"/>
              <w:bottom w:val="single" w:color="000000" w:sz="8" w:space="0"/>
            </w:tcBorders>
          </w:tcPr>
          <w:p>
            <w:pPr>
              <w:pStyle w:val="15"/>
              <w:spacing w:before="126"/>
              <w:ind w:left="907" w:right="899"/>
              <w:jc w:val="center"/>
              <w:rPr>
                <w:rFonts w:hint="default"/>
                <w:sz w:val="24"/>
                <w:lang w:val="tr-TR"/>
              </w:rPr>
            </w:pPr>
            <w:r>
              <w:rPr>
                <w:rFonts w:hint="default"/>
                <w:sz w:val="24"/>
                <w:lang w:val="tr-TR"/>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1" w:type="dxa"/>
            <w:tcBorders>
              <w:top w:val="single" w:color="000000" w:sz="8" w:space="0"/>
              <w:bottom w:val="single" w:color="000000" w:sz="8" w:space="0"/>
              <w:right w:val="single" w:color="000000" w:sz="8" w:space="0"/>
            </w:tcBorders>
          </w:tcPr>
          <w:p>
            <w:pPr>
              <w:pStyle w:val="15"/>
              <w:spacing w:before="123"/>
              <w:ind w:left="111"/>
              <w:rPr>
                <w:sz w:val="24"/>
              </w:rPr>
            </w:pPr>
            <w:r>
              <w:rPr>
                <w:sz w:val="24"/>
              </w:rPr>
              <w:t>CUMARTESİ</w:t>
            </w:r>
          </w:p>
        </w:tc>
        <w:tc>
          <w:tcPr>
            <w:tcW w:w="6101" w:type="dxa"/>
            <w:gridSpan w:val="2"/>
            <w:tcBorders>
              <w:top w:val="single" w:color="000000" w:sz="8" w:space="0"/>
              <w:left w:val="single" w:color="000000" w:sz="8" w:space="0"/>
              <w:bottom w:val="single" w:color="000000" w:sz="8" w:space="0"/>
              <w:right w:val="single" w:color="000000" w:sz="8" w:space="0"/>
            </w:tcBorders>
          </w:tcPr>
          <w:p>
            <w:pPr>
              <w:pStyle w:val="15"/>
              <w:rPr>
                <w:sz w:val="24"/>
              </w:rPr>
            </w:pPr>
          </w:p>
        </w:tc>
        <w:tc>
          <w:tcPr>
            <w:tcW w:w="2102" w:type="dxa"/>
            <w:tcBorders>
              <w:top w:val="single" w:color="000000" w:sz="8" w:space="0"/>
              <w:left w:val="single" w:color="000000" w:sz="8" w:space="0"/>
              <w:bottom w:val="single" w:color="000000" w:sz="8" w:space="0"/>
            </w:tcBorders>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5" w:hRule="atLeast"/>
        </w:trPr>
        <w:tc>
          <w:tcPr>
            <w:tcW w:w="4669" w:type="dxa"/>
            <w:gridSpan w:val="2"/>
            <w:tcBorders>
              <w:top w:val="single" w:color="000000" w:sz="8" w:space="0"/>
              <w:right w:val="nil"/>
            </w:tcBorders>
          </w:tcPr>
          <w:p>
            <w:pPr>
              <w:pStyle w:val="15"/>
              <w:spacing w:before="66"/>
              <w:ind w:left="1231"/>
              <w:rPr>
                <w:sz w:val="24"/>
              </w:rPr>
            </w:pPr>
            <w:r>
              <w:rPr>
                <w:sz w:val="24"/>
              </w:rPr>
              <w:t>Öğrencinin</w:t>
            </w:r>
            <w:r>
              <w:rPr>
                <w:spacing w:val="-4"/>
                <w:sz w:val="24"/>
              </w:rPr>
              <w:t xml:space="preserve"> </w:t>
            </w:r>
            <w:r>
              <w:rPr>
                <w:sz w:val="24"/>
              </w:rPr>
              <w:t>İmzası</w:t>
            </w:r>
          </w:p>
        </w:tc>
        <w:tc>
          <w:tcPr>
            <w:tcW w:w="5505" w:type="dxa"/>
            <w:gridSpan w:val="2"/>
            <w:tcBorders>
              <w:top w:val="single" w:color="000000" w:sz="8" w:space="0"/>
              <w:left w:val="nil"/>
            </w:tcBorders>
          </w:tcPr>
          <w:p>
            <w:pPr>
              <w:pStyle w:val="15"/>
              <w:spacing w:before="66"/>
              <w:ind w:left="1666"/>
              <w:rPr>
                <w:sz w:val="24"/>
              </w:rPr>
            </w:pPr>
            <w:r>
              <w:rPr>
                <w:sz w:val="24"/>
              </w:rPr>
              <w:t>Kontrol</w:t>
            </w:r>
            <w:r>
              <w:rPr>
                <w:spacing w:val="-5"/>
                <w:sz w:val="24"/>
              </w:rPr>
              <w:t xml:space="preserve"> </w:t>
            </w:r>
            <w:r>
              <w:rPr>
                <w:sz w:val="24"/>
              </w:rPr>
              <w:t>Edenin</w:t>
            </w:r>
            <w:r>
              <w:rPr>
                <w:spacing w:val="-2"/>
                <w:sz w:val="24"/>
              </w:rPr>
              <w:t xml:space="preserve"> </w:t>
            </w:r>
            <w:r>
              <w:rPr>
                <w:sz w:val="24"/>
              </w:rPr>
              <w:t>İmzası</w:t>
            </w:r>
          </w:p>
        </w:tc>
      </w:tr>
    </w:tbl>
    <w:p>
      <w:pPr>
        <w:spacing w:after="0"/>
        <w:rPr>
          <w:sz w:val="24"/>
        </w:rPr>
        <w:sectPr>
          <w:pgSz w:w="11900" w:h="16840"/>
          <w:pgMar w:top="1120" w:right="180" w:bottom="460" w:left="1200" w:header="0" w:footer="261" w:gutter="0"/>
          <w:cols w:space="720" w:num="1"/>
        </w:sectPr>
      </w:pPr>
    </w:p>
    <w:p>
      <w:pPr>
        <w:pStyle w:val="7"/>
        <w:ind w:left="101"/>
        <w:rPr>
          <w:sz w:val="20"/>
        </w:rPr>
      </w:pPr>
      <w:r>
        <w:rPr>
          <w:sz w:val="20"/>
        </w:rPr>
        <mc:AlternateContent>
          <mc:Choice Requires="wpg">
            <w:drawing>
              <wp:inline distT="0" distB="0" distL="114300" distR="114300">
                <wp:extent cx="6467475" cy="4287520"/>
                <wp:effectExtent l="2540" t="1270" r="6985" b="16510"/>
                <wp:docPr id="196" name="Group 291"/>
                <wp:cNvGraphicFramePr/>
                <a:graphic xmlns:a="http://schemas.openxmlformats.org/drawingml/2006/main">
                  <a:graphicData uri="http://schemas.microsoft.com/office/word/2010/wordprocessingGroup">
                    <wpg:wgp>
                      <wpg:cNvGrpSpPr/>
                      <wpg:grpSpPr>
                        <a:xfrm>
                          <a:off x="0" y="0"/>
                          <a:ext cx="6467475" cy="4287520"/>
                          <a:chOff x="1" y="0"/>
                          <a:chExt cx="10185" cy="6752"/>
                        </a:xfrm>
                      </wpg:grpSpPr>
                      <wps:wsp>
                        <wps:cNvPr id="169" name="Lines 292"/>
                        <wps:cNvCnPr/>
                        <wps:spPr>
                          <a:xfrm>
                            <a:off x="1" y="5"/>
                            <a:ext cx="10185" cy="0"/>
                          </a:xfrm>
                          <a:prstGeom prst="line">
                            <a:avLst/>
                          </a:prstGeom>
                          <a:ln w="6096" cap="flat" cmpd="sng">
                            <a:solidFill>
                              <a:srgbClr val="000000"/>
                            </a:solidFill>
                            <a:prstDash val="solid"/>
                            <a:headEnd type="none" w="med" len="med"/>
                            <a:tailEnd type="none" w="med" len="med"/>
                          </a:ln>
                        </wps:spPr>
                        <wps:bodyPr upright="1"/>
                      </wps:wsp>
                      <wps:wsp>
                        <wps:cNvPr id="170" name="FreeForm 293"/>
                        <wps:cNvSpPr/>
                        <wps:spPr>
                          <a:xfrm>
                            <a:off x="4" y="0"/>
                            <a:ext cx="10176" cy="6748"/>
                          </a:xfrm>
                          <a:custGeom>
                            <a:avLst/>
                            <a:gdLst/>
                            <a:ahLst/>
                            <a:cxnLst/>
                            <a:pathLst>
                              <a:path w="10176" h="6748">
                                <a:moveTo>
                                  <a:pt x="0" y="0"/>
                                </a:moveTo>
                                <a:lnTo>
                                  <a:pt x="0" y="6748"/>
                                </a:lnTo>
                                <a:moveTo>
                                  <a:pt x="10176" y="0"/>
                                </a:moveTo>
                                <a:lnTo>
                                  <a:pt x="10176" y="6748"/>
                                </a:lnTo>
                              </a:path>
                            </a:pathLst>
                          </a:custGeom>
                          <a:noFill/>
                          <a:ln w="6095" cap="flat" cmpd="sng">
                            <a:solidFill>
                              <a:srgbClr val="000000"/>
                            </a:solidFill>
                            <a:prstDash val="solid"/>
                            <a:headEnd type="none" w="med" len="med"/>
                            <a:tailEnd type="none" w="med" len="med"/>
                          </a:ln>
                        </wps:spPr>
                        <wps:bodyPr upright="1"/>
                      </wps:wsp>
                      <wps:wsp>
                        <wps:cNvPr id="171" name="Rectangles 294"/>
                        <wps:cNvSpPr/>
                        <wps:spPr>
                          <a:xfrm>
                            <a:off x="4338" y="4469"/>
                            <a:ext cx="20" cy="20"/>
                          </a:xfrm>
                          <a:prstGeom prst="rect">
                            <a:avLst/>
                          </a:prstGeom>
                          <a:solidFill>
                            <a:srgbClr val="000000"/>
                          </a:solidFill>
                          <a:ln>
                            <a:noFill/>
                          </a:ln>
                        </wps:spPr>
                        <wps:bodyPr upright="1"/>
                      </wps:wsp>
                      <wps:wsp>
                        <wps:cNvPr id="172" name="Lines 295"/>
                        <wps:cNvCnPr/>
                        <wps:spPr>
                          <a:xfrm>
                            <a:off x="1" y="6752"/>
                            <a:ext cx="10185" cy="0"/>
                          </a:xfrm>
                          <a:prstGeom prst="line">
                            <a:avLst/>
                          </a:prstGeom>
                          <a:ln w="6095" cap="flat" cmpd="sng">
                            <a:solidFill>
                              <a:srgbClr val="000000"/>
                            </a:solidFill>
                            <a:prstDash val="solid"/>
                            <a:headEnd type="none" w="med" len="med"/>
                            <a:tailEnd type="none" w="med" len="med"/>
                          </a:ln>
                        </wps:spPr>
                        <wps:bodyPr upright="1"/>
                      </wps:wsp>
                      <wps:wsp>
                        <wps:cNvPr id="173" name="FreeForm 296"/>
                        <wps:cNvSpPr/>
                        <wps:spPr>
                          <a:xfrm>
                            <a:off x="17" y="396"/>
                            <a:ext cx="10149" cy="4079"/>
                          </a:xfrm>
                          <a:custGeom>
                            <a:avLst/>
                            <a:gdLst/>
                            <a:ahLst/>
                            <a:cxnLst/>
                            <a:pathLst>
                              <a:path w="10202" h="4079">
                                <a:moveTo>
                                  <a:pt x="1989" y="4059"/>
                                </a:moveTo>
                                <a:lnTo>
                                  <a:pt x="1970" y="4059"/>
                                </a:lnTo>
                                <a:lnTo>
                                  <a:pt x="1970" y="4059"/>
                                </a:lnTo>
                                <a:lnTo>
                                  <a:pt x="0" y="4059"/>
                                </a:lnTo>
                                <a:lnTo>
                                  <a:pt x="0" y="4079"/>
                                </a:lnTo>
                                <a:lnTo>
                                  <a:pt x="1970" y="4079"/>
                                </a:lnTo>
                                <a:lnTo>
                                  <a:pt x="1970" y="4079"/>
                                </a:lnTo>
                                <a:lnTo>
                                  <a:pt x="1989" y="4079"/>
                                </a:lnTo>
                                <a:lnTo>
                                  <a:pt x="1989" y="4059"/>
                                </a:lnTo>
                                <a:close/>
                                <a:moveTo>
                                  <a:pt x="1989" y="3903"/>
                                </a:moveTo>
                                <a:lnTo>
                                  <a:pt x="1970" y="3903"/>
                                </a:lnTo>
                                <a:lnTo>
                                  <a:pt x="1970" y="4059"/>
                                </a:lnTo>
                                <a:lnTo>
                                  <a:pt x="1989" y="4059"/>
                                </a:lnTo>
                                <a:lnTo>
                                  <a:pt x="1989" y="3903"/>
                                </a:lnTo>
                                <a:close/>
                                <a:moveTo>
                                  <a:pt x="1989" y="2924"/>
                                </a:moveTo>
                                <a:lnTo>
                                  <a:pt x="1970" y="2924"/>
                                </a:lnTo>
                                <a:lnTo>
                                  <a:pt x="1970" y="3327"/>
                                </a:lnTo>
                                <a:lnTo>
                                  <a:pt x="1970" y="3480"/>
                                </a:lnTo>
                                <a:lnTo>
                                  <a:pt x="0" y="3480"/>
                                </a:lnTo>
                                <a:lnTo>
                                  <a:pt x="0" y="3500"/>
                                </a:lnTo>
                                <a:lnTo>
                                  <a:pt x="1970" y="3500"/>
                                </a:lnTo>
                                <a:lnTo>
                                  <a:pt x="1970" y="3903"/>
                                </a:lnTo>
                                <a:lnTo>
                                  <a:pt x="1989" y="3903"/>
                                </a:lnTo>
                                <a:lnTo>
                                  <a:pt x="1989" y="3500"/>
                                </a:lnTo>
                                <a:lnTo>
                                  <a:pt x="1989" y="3480"/>
                                </a:lnTo>
                                <a:lnTo>
                                  <a:pt x="1989" y="3327"/>
                                </a:lnTo>
                                <a:lnTo>
                                  <a:pt x="1989" y="2924"/>
                                </a:lnTo>
                                <a:close/>
                                <a:moveTo>
                                  <a:pt x="1989" y="2904"/>
                                </a:moveTo>
                                <a:lnTo>
                                  <a:pt x="1970" y="2904"/>
                                </a:lnTo>
                                <a:lnTo>
                                  <a:pt x="1970" y="2904"/>
                                </a:lnTo>
                                <a:lnTo>
                                  <a:pt x="0" y="2904"/>
                                </a:lnTo>
                                <a:lnTo>
                                  <a:pt x="0" y="2924"/>
                                </a:lnTo>
                                <a:lnTo>
                                  <a:pt x="1970" y="2924"/>
                                </a:lnTo>
                                <a:lnTo>
                                  <a:pt x="1970" y="2924"/>
                                </a:lnTo>
                                <a:lnTo>
                                  <a:pt x="1989" y="2924"/>
                                </a:lnTo>
                                <a:lnTo>
                                  <a:pt x="1989" y="2904"/>
                                </a:lnTo>
                                <a:close/>
                                <a:moveTo>
                                  <a:pt x="1989" y="2748"/>
                                </a:moveTo>
                                <a:lnTo>
                                  <a:pt x="1970" y="2748"/>
                                </a:lnTo>
                                <a:lnTo>
                                  <a:pt x="1970" y="2904"/>
                                </a:lnTo>
                                <a:lnTo>
                                  <a:pt x="1989" y="2904"/>
                                </a:lnTo>
                                <a:lnTo>
                                  <a:pt x="1989" y="2748"/>
                                </a:lnTo>
                                <a:close/>
                                <a:moveTo>
                                  <a:pt x="1989" y="2328"/>
                                </a:moveTo>
                                <a:lnTo>
                                  <a:pt x="1970" y="2328"/>
                                </a:lnTo>
                                <a:lnTo>
                                  <a:pt x="1970" y="2328"/>
                                </a:lnTo>
                                <a:lnTo>
                                  <a:pt x="0" y="2328"/>
                                </a:lnTo>
                                <a:lnTo>
                                  <a:pt x="0" y="2348"/>
                                </a:lnTo>
                                <a:lnTo>
                                  <a:pt x="1970" y="2348"/>
                                </a:lnTo>
                                <a:lnTo>
                                  <a:pt x="1970" y="2748"/>
                                </a:lnTo>
                                <a:lnTo>
                                  <a:pt x="1989" y="2748"/>
                                </a:lnTo>
                                <a:lnTo>
                                  <a:pt x="1989" y="2348"/>
                                </a:lnTo>
                                <a:lnTo>
                                  <a:pt x="1989" y="2328"/>
                                </a:lnTo>
                                <a:close/>
                                <a:moveTo>
                                  <a:pt x="1989" y="1750"/>
                                </a:moveTo>
                                <a:lnTo>
                                  <a:pt x="1970" y="1750"/>
                                </a:lnTo>
                                <a:lnTo>
                                  <a:pt x="1970" y="1750"/>
                                </a:lnTo>
                                <a:lnTo>
                                  <a:pt x="0" y="1750"/>
                                </a:lnTo>
                                <a:lnTo>
                                  <a:pt x="0" y="1769"/>
                                </a:lnTo>
                                <a:lnTo>
                                  <a:pt x="1970" y="1769"/>
                                </a:lnTo>
                                <a:lnTo>
                                  <a:pt x="1970" y="2172"/>
                                </a:lnTo>
                                <a:lnTo>
                                  <a:pt x="1970" y="2328"/>
                                </a:lnTo>
                                <a:lnTo>
                                  <a:pt x="1989" y="2328"/>
                                </a:lnTo>
                                <a:lnTo>
                                  <a:pt x="1989" y="2172"/>
                                </a:lnTo>
                                <a:lnTo>
                                  <a:pt x="1989" y="1769"/>
                                </a:lnTo>
                                <a:lnTo>
                                  <a:pt x="1989" y="1750"/>
                                </a:lnTo>
                                <a:close/>
                                <a:moveTo>
                                  <a:pt x="1989" y="1596"/>
                                </a:moveTo>
                                <a:lnTo>
                                  <a:pt x="1970" y="1596"/>
                                </a:lnTo>
                                <a:lnTo>
                                  <a:pt x="1970" y="1750"/>
                                </a:lnTo>
                                <a:lnTo>
                                  <a:pt x="1989" y="1750"/>
                                </a:lnTo>
                                <a:lnTo>
                                  <a:pt x="1989" y="1596"/>
                                </a:lnTo>
                                <a:close/>
                                <a:moveTo>
                                  <a:pt x="1989" y="1174"/>
                                </a:moveTo>
                                <a:lnTo>
                                  <a:pt x="1970" y="1174"/>
                                </a:lnTo>
                                <a:lnTo>
                                  <a:pt x="1970" y="1174"/>
                                </a:lnTo>
                                <a:lnTo>
                                  <a:pt x="0" y="1174"/>
                                </a:lnTo>
                                <a:lnTo>
                                  <a:pt x="0" y="1193"/>
                                </a:lnTo>
                                <a:lnTo>
                                  <a:pt x="1970" y="1193"/>
                                </a:lnTo>
                                <a:lnTo>
                                  <a:pt x="1970" y="1596"/>
                                </a:lnTo>
                                <a:lnTo>
                                  <a:pt x="1989" y="1596"/>
                                </a:lnTo>
                                <a:lnTo>
                                  <a:pt x="1989" y="1193"/>
                                </a:lnTo>
                                <a:lnTo>
                                  <a:pt x="1989" y="1174"/>
                                </a:lnTo>
                                <a:close/>
                                <a:moveTo>
                                  <a:pt x="1989" y="0"/>
                                </a:moveTo>
                                <a:lnTo>
                                  <a:pt x="1970" y="0"/>
                                </a:lnTo>
                                <a:lnTo>
                                  <a:pt x="1970" y="0"/>
                                </a:lnTo>
                                <a:lnTo>
                                  <a:pt x="0" y="0"/>
                                </a:lnTo>
                                <a:lnTo>
                                  <a:pt x="0" y="19"/>
                                </a:lnTo>
                                <a:lnTo>
                                  <a:pt x="1970" y="19"/>
                                </a:lnTo>
                                <a:lnTo>
                                  <a:pt x="1970" y="442"/>
                                </a:lnTo>
                                <a:lnTo>
                                  <a:pt x="1970" y="596"/>
                                </a:lnTo>
                                <a:lnTo>
                                  <a:pt x="0" y="596"/>
                                </a:lnTo>
                                <a:lnTo>
                                  <a:pt x="0" y="615"/>
                                </a:lnTo>
                                <a:lnTo>
                                  <a:pt x="1970" y="615"/>
                                </a:lnTo>
                                <a:lnTo>
                                  <a:pt x="1970" y="1018"/>
                                </a:lnTo>
                                <a:lnTo>
                                  <a:pt x="1970" y="1174"/>
                                </a:lnTo>
                                <a:lnTo>
                                  <a:pt x="1989" y="1174"/>
                                </a:lnTo>
                                <a:lnTo>
                                  <a:pt x="1989" y="1018"/>
                                </a:lnTo>
                                <a:lnTo>
                                  <a:pt x="1989" y="615"/>
                                </a:lnTo>
                                <a:lnTo>
                                  <a:pt x="1989" y="596"/>
                                </a:lnTo>
                                <a:lnTo>
                                  <a:pt x="1989" y="442"/>
                                </a:lnTo>
                                <a:lnTo>
                                  <a:pt x="1989" y="19"/>
                                </a:lnTo>
                                <a:lnTo>
                                  <a:pt x="1989" y="19"/>
                                </a:lnTo>
                                <a:lnTo>
                                  <a:pt x="1989" y="0"/>
                                </a:lnTo>
                                <a:close/>
                                <a:moveTo>
                                  <a:pt x="4241" y="4059"/>
                                </a:moveTo>
                                <a:lnTo>
                                  <a:pt x="1989" y="4059"/>
                                </a:lnTo>
                                <a:lnTo>
                                  <a:pt x="1989" y="4079"/>
                                </a:lnTo>
                                <a:lnTo>
                                  <a:pt x="4241" y="4079"/>
                                </a:lnTo>
                                <a:lnTo>
                                  <a:pt x="4241" y="4059"/>
                                </a:lnTo>
                                <a:close/>
                                <a:moveTo>
                                  <a:pt x="4241" y="3480"/>
                                </a:moveTo>
                                <a:lnTo>
                                  <a:pt x="1989" y="3480"/>
                                </a:lnTo>
                                <a:lnTo>
                                  <a:pt x="1989" y="3500"/>
                                </a:lnTo>
                                <a:lnTo>
                                  <a:pt x="4241" y="3500"/>
                                </a:lnTo>
                                <a:lnTo>
                                  <a:pt x="4241" y="3480"/>
                                </a:lnTo>
                                <a:close/>
                                <a:moveTo>
                                  <a:pt x="4241" y="2904"/>
                                </a:moveTo>
                                <a:lnTo>
                                  <a:pt x="1989" y="2904"/>
                                </a:lnTo>
                                <a:lnTo>
                                  <a:pt x="1989" y="2924"/>
                                </a:lnTo>
                                <a:lnTo>
                                  <a:pt x="4241" y="2924"/>
                                </a:lnTo>
                                <a:lnTo>
                                  <a:pt x="4241" y="2904"/>
                                </a:lnTo>
                                <a:close/>
                                <a:moveTo>
                                  <a:pt x="4241" y="2328"/>
                                </a:moveTo>
                                <a:lnTo>
                                  <a:pt x="1989" y="2328"/>
                                </a:lnTo>
                                <a:lnTo>
                                  <a:pt x="1989" y="2348"/>
                                </a:lnTo>
                                <a:lnTo>
                                  <a:pt x="4241" y="2348"/>
                                </a:lnTo>
                                <a:lnTo>
                                  <a:pt x="4241" y="2328"/>
                                </a:lnTo>
                                <a:close/>
                                <a:moveTo>
                                  <a:pt x="4241" y="1750"/>
                                </a:moveTo>
                                <a:lnTo>
                                  <a:pt x="1989" y="1750"/>
                                </a:lnTo>
                                <a:lnTo>
                                  <a:pt x="1989" y="1769"/>
                                </a:lnTo>
                                <a:lnTo>
                                  <a:pt x="4241" y="1769"/>
                                </a:lnTo>
                                <a:lnTo>
                                  <a:pt x="4241" y="1750"/>
                                </a:lnTo>
                                <a:close/>
                                <a:moveTo>
                                  <a:pt x="4241" y="1174"/>
                                </a:moveTo>
                                <a:lnTo>
                                  <a:pt x="1989" y="1174"/>
                                </a:lnTo>
                                <a:lnTo>
                                  <a:pt x="1989" y="1193"/>
                                </a:lnTo>
                                <a:lnTo>
                                  <a:pt x="4241" y="1193"/>
                                </a:lnTo>
                                <a:lnTo>
                                  <a:pt x="4241" y="1174"/>
                                </a:lnTo>
                                <a:close/>
                                <a:moveTo>
                                  <a:pt x="4241" y="596"/>
                                </a:moveTo>
                                <a:lnTo>
                                  <a:pt x="1989" y="596"/>
                                </a:lnTo>
                                <a:lnTo>
                                  <a:pt x="1989" y="615"/>
                                </a:lnTo>
                                <a:lnTo>
                                  <a:pt x="4241" y="615"/>
                                </a:lnTo>
                                <a:lnTo>
                                  <a:pt x="4241" y="596"/>
                                </a:lnTo>
                                <a:close/>
                                <a:moveTo>
                                  <a:pt x="4241" y="0"/>
                                </a:moveTo>
                                <a:lnTo>
                                  <a:pt x="1989" y="0"/>
                                </a:lnTo>
                                <a:lnTo>
                                  <a:pt x="1989" y="19"/>
                                </a:lnTo>
                                <a:lnTo>
                                  <a:pt x="4241" y="19"/>
                                </a:lnTo>
                                <a:lnTo>
                                  <a:pt x="4241" y="0"/>
                                </a:lnTo>
                                <a:close/>
                                <a:moveTo>
                                  <a:pt x="6061" y="4059"/>
                                </a:moveTo>
                                <a:lnTo>
                                  <a:pt x="6041" y="4059"/>
                                </a:lnTo>
                                <a:lnTo>
                                  <a:pt x="6041" y="4059"/>
                                </a:lnTo>
                                <a:lnTo>
                                  <a:pt x="4260" y="4059"/>
                                </a:lnTo>
                                <a:lnTo>
                                  <a:pt x="4241" y="4059"/>
                                </a:lnTo>
                                <a:lnTo>
                                  <a:pt x="4241" y="4079"/>
                                </a:lnTo>
                                <a:lnTo>
                                  <a:pt x="4260" y="4079"/>
                                </a:lnTo>
                                <a:lnTo>
                                  <a:pt x="6041" y="4079"/>
                                </a:lnTo>
                                <a:lnTo>
                                  <a:pt x="6041" y="4079"/>
                                </a:lnTo>
                                <a:lnTo>
                                  <a:pt x="6061" y="4079"/>
                                </a:lnTo>
                                <a:lnTo>
                                  <a:pt x="6061" y="4059"/>
                                </a:lnTo>
                                <a:close/>
                                <a:moveTo>
                                  <a:pt x="6061" y="3480"/>
                                </a:moveTo>
                                <a:lnTo>
                                  <a:pt x="6041" y="3480"/>
                                </a:lnTo>
                                <a:lnTo>
                                  <a:pt x="6041" y="3480"/>
                                </a:lnTo>
                                <a:lnTo>
                                  <a:pt x="4260" y="3480"/>
                                </a:lnTo>
                                <a:lnTo>
                                  <a:pt x="4241" y="3480"/>
                                </a:lnTo>
                                <a:lnTo>
                                  <a:pt x="4241" y="3500"/>
                                </a:lnTo>
                                <a:lnTo>
                                  <a:pt x="4260" y="3500"/>
                                </a:lnTo>
                                <a:lnTo>
                                  <a:pt x="6041" y="3500"/>
                                </a:lnTo>
                                <a:lnTo>
                                  <a:pt x="6041" y="3500"/>
                                </a:lnTo>
                                <a:lnTo>
                                  <a:pt x="6061" y="3500"/>
                                </a:lnTo>
                                <a:lnTo>
                                  <a:pt x="6061" y="3480"/>
                                </a:lnTo>
                                <a:close/>
                                <a:moveTo>
                                  <a:pt x="6061" y="2904"/>
                                </a:moveTo>
                                <a:lnTo>
                                  <a:pt x="6041" y="2904"/>
                                </a:lnTo>
                                <a:lnTo>
                                  <a:pt x="6041" y="2904"/>
                                </a:lnTo>
                                <a:lnTo>
                                  <a:pt x="4260" y="2904"/>
                                </a:lnTo>
                                <a:lnTo>
                                  <a:pt x="4241" y="2904"/>
                                </a:lnTo>
                                <a:lnTo>
                                  <a:pt x="4241" y="2924"/>
                                </a:lnTo>
                                <a:lnTo>
                                  <a:pt x="4260" y="2924"/>
                                </a:lnTo>
                                <a:lnTo>
                                  <a:pt x="6041" y="2924"/>
                                </a:lnTo>
                                <a:lnTo>
                                  <a:pt x="6041" y="2924"/>
                                </a:lnTo>
                                <a:lnTo>
                                  <a:pt x="6061" y="2924"/>
                                </a:lnTo>
                                <a:lnTo>
                                  <a:pt x="6061" y="2904"/>
                                </a:lnTo>
                                <a:close/>
                                <a:moveTo>
                                  <a:pt x="6061" y="2328"/>
                                </a:moveTo>
                                <a:lnTo>
                                  <a:pt x="6041" y="2328"/>
                                </a:lnTo>
                                <a:lnTo>
                                  <a:pt x="6041" y="2328"/>
                                </a:lnTo>
                                <a:lnTo>
                                  <a:pt x="4260" y="2328"/>
                                </a:lnTo>
                                <a:lnTo>
                                  <a:pt x="4241" y="2328"/>
                                </a:lnTo>
                                <a:lnTo>
                                  <a:pt x="4241" y="2348"/>
                                </a:lnTo>
                                <a:lnTo>
                                  <a:pt x="4260" y="2348"/>
                                </a:lnTo>
                                <a:lnTo>
                                  <a:pt x="6041" y="2348"/>
                                </a:lnTo>
                                <a:lnTo>
                                  <a:pt x="6041" y="2348"/>
                                </a:lnTo>
                                <a:lnTo>
                                  <a:pt x="6061" y="2348"/>
                                </a:lnTo>
                                <a:lnTo>
                                  <a:pt x="6061" y="2328"/>
                                </a:lnTo>
                                <a:close/>
                                <a:moveTo>
                                  <a:pt x="6061" y="1750"/>
                                </a:moveTo>
                                <a:lnTo>
                                  <a:pt x="6041" y="1750"/>
                                </a:lnTo>
                                <a:lnTo>
                                  <a:pt x="6041" y="1750"/>
                                </a:lnTo>
                                <a:lnTo>
                                  <a:pt x="4260" y="1750"/>
                                </a:lnTo>
                                <a:lnTo>
                                  <a:pt x="4241" y="1750"/>
                                </a:lnTo>
                                <a:lnTo>
                                  <a:pt x="4241" y="1769"/>
                                </a:lnTo>
                                <a:lnTo>
                                  <a:pt x="4260" y="1769"/>
                                </a:lnTo>
                                <a:lnTo>
                                  <a:pt x="6041" y="1769"/>
                                </a:lnTo>
                                <a:lnTo>
                                  <a:pt x="6041" y="1769"/>
                                </a:lnTo>
                                <a:lnTo>
                                  <a:pt x="6061" y="1769"/>
                                </a:lnTo>
                                <a:lnTo>
                                  <a:pt x="6061" y="1750"/>
                                </a:lnTo>
                                <a:close/>
                                <a:moveTo>
                                  <a:pt x="6061" y="1174"/>
                                </a:moveTo>
                                <a:lnTo>
                                  <a:pt x="6041" y="1174"/>
                                </a:lnTo>
                                <a:lnTo>
                                  <a:pt x="6041" y="1174"/>
                                </a:lnTo>
                                <a:lnTo>
                                  <a:pt x="4260" y="1174"/>
                                </a:lnTo>
                                <a:lnTo>
                                  <a:pt x="4241" y="1174"/>
                                </a:lnTo>
                                <a:lnTo>
                                  <a:pt x="4241" y="1193"/>
                                </a:lnTo>
                                <a:lnTo>
                                  <a:pt x="4260" y="1193"/>
                                </a:lnTo>
                                <a:lnTo>
                                  <a:pt x="6041" y="1193"/>
                                </a:lnTo>
                                <a:lnTo>
                                  <a:pt x="6041" y="1193"/>
                                </a:lnTo>
                                <a:lnTo>
                                  <a:pt x="6061" y="1193"/>
                                </a:lnTo>
                                <a:lnTo>
                                  <a:pt x="6061" y="1174"/>
                                </a:lnTo>
                                <a:close/>
                                <a:moveTo>
                                  <a:pt x="6061" y="596"/>
                                </a:moveTo>
                                <a:lnTo>
                                  <a:pt x="6041" y="596"/>
                                </a:lnTo>
                                <a:lnTo>
                                  <a:pt x="6041" y="596"/>
                                </a:lnTo>
                                <a:lnTo>
                                  <a:pt x="4260" y="596"/>
                                </a:lnTo>
                                <a:lnTo>
                                  <a:pt x="4241" y="596"/>
                                </a:lnTo>
                                <a:lnTo>
                                  <a:pt x="4241" y="615"/>
                                </a:lnTo>
                                <a:lnTo>
                                  <a:pt x="4260" y="615"/>
                                </a:lnTo>
                                <a:lnTo>
                                  <a:pt x="6041" y="615"/>
                                </a:lnTo>
                                <a:lnTo>
                                  <a:pt x="6041" y="615"/>
                                </a:lnTo>
                                <a:lnTo>
                                  <a:pt x="6061" y="615"/>
                                </a:lnTo>
                                <a:lnTo>
                                  <a:pt x="6061" y="596"/>
                                </a:lnTo>
                                <a:close/>
                                <a:moveTo>
                                  <a:pt x="6061" y="0"/>
                                </a:moveTo>
                                <a:lnTo>
                                  <a:pt x="6041" y="0"/>
                                </a:lnTo>
                                <a:lnTo>
                                  <a:pt x="6041" y="0"/>
                                </a:lnTo>
                                <a:lnTo>
                                  <a:pt x="4260" y="0"/>
                                </a:lnTo>
                                <a:lnTo>
                                  <a:pt x="4241" y="0"/>
                                </a:lnTo>
                                <a:lnTo>
                                  <a:pt x="4241" y="19"/>
                                </a:lnTo>
                                <a:lnTo>
                                  <a:pt x="4260" y="19"/>
                                </a:lnTo>
                                <a:lnTo>
                                  <a:pt x="6041" y="19"/>
                                </a:lnTo>
                                <a:lnTo>
                                  <a:pt x="6041" y="19"/>
                                </a:lnTo>
                                <a:lnTo>
                                  <a:pt x="6061" y="19"/>
                                </a:lnTo>
                                <a:lnTo>
                                  <a:pt x="6061" y="0"/>
                                </a:lnTo>
                                <a:close/>
                                <a:moveTo>
                                  <a:pt x="8072" y="4059"/>
                                </a:moveTo>
                                <a:lnTo>
                                  <a:pt x="6061" y="4059"/>
                                </a:lnTo>
                                <a:lnTo>
                                  <a:pt x="6061" y="4079"/>
                                </a:lnTo>
                                <a:lnTo>
                                  <a:pt x="8072" y="4079"/>
                                </a:lnTo>
                                <a:lnTo>
                                  <a:pt x="8072" y="4059"/>
                                </a:lnTo>
                                <a:close/>
                                <a:moveTo>
                                  <a:pt x="8072" y="3480"/>
                                </a:moveTo>
                                <a:lnTo>
                                  <a:pt x="6061" y="3480"/>
                                </a:lnTo>
                                <a:lnTo>
                                  <a:pt x="6061" y="3500"/>
                                </a:lnTo>
                                <a:lnTo>
                                  <a:pt x="8072" y="3500"/>
                                </a:lnTo>
                                <a:lnTo>
                                  <a:pt x="8072" y="3480"/>
                                </a:lnTo>
                                <a:close/>
                                <a:moveTo>
                                  <a:pt x="8072" y="2904"/>
                                </a:moveTo>
                                <a:lnTo>
                                  <a:pt x="6061" y="2904"/>
                                </a:lnTo>
                                <a:lnTo>
                                  <a:pt x="6061" y="2924"/>
                                </a:lnTo>
                                <a:lnTo>
                                  <a:pt x="8072" y="2924"/>
                                </a:lnTo>
                                <a:lnTo>
                                  <a:pt x="8072" y="2904"/>
                                </a:lnTo>
                                <a:close/>
                                <a:moveTo>
                                  <a:pt x="8072" y="2328"/>
                                </a:moveTo>
                                <a:lnTo>
                                  <a:pt x="6061" y="2328"/>
                                </a:lnTo>
                                <a:lnTo>
                                  <a:pt x="6061" y="2348"/>
                                </a:lnTo>
                                <a:lnTo>
                                  <a:pt x="8072" y="2348"/>
                                </a:lnTo>
                                <a:lnTo>
                                  <a:pt x="8072" y="2328"/>
                                </a:lnTo>
                                <a:close/>
                                <a:moveTo>
                                  <a:pt x="8072" y="1750"/>
                                </a:moveTo>
                                <a:lnTo>
                                  <a:pt x="6061" y="1750"/>
                                </a:lnTo>
                                <a:lnTo>
                                  <a:pt x="6061" y="1769"/>
                                </a:lnTo>
                                <a:lnTo>
                                  <a:pt x="8072" y="1769"/>
                                </a:lnTo>
                                <a:lnTo>
                                  <a:pt x="8072" y="1750"/>
                                </a:lnTo>
                                <a:close/>
                                <a:moveTo>
                                  <a:pt x="8072" y="1174"/>
                                </a:moveTo>
                                <a:lnTo>
                                  <a:pt x="6061" y="1174"/>
                                </a:lnTo>
                                <a:lnTo>
                                  <a:pt x="6061" y="1193"/>
                                </a:lnTo>
                                <a:lnTo>
                                  <a:pt x="8072" y="1193"/>
                                </a:lnTo>
                                <a:lnTo>
                                  <a:pt x="8072" y="1174"/>
                                </a:lnTo>
                                <a:close/>
                                <a:moveTo>
                                  <a:pt x="8072" y="596"/>
                                </a:moveTo>
                                <a:lnTo>
                                  <a:pt x="6061" y="596"/>
                                </a:lnTo>
                                <a:lnTo>
                                  <a:pt x="6061" y="615"/>
                                </a:lnTo>
                                <a:lnTo>
                                  <a:pt x="8072" y="615"/>
                                </a:lnTo>
                                <a:lnTo>
                                  <a:pt x="8072" y="596"/>
                                </a:lnTo>
                                <a:close/>
                                <a:moveTo>
                                  <a:pt x="8072" y="0"/>
                                </a:moveTo>
                                <a:lnTo>
                                  <a:pt x="6061" y="0"/>
                                </a:lnTo>
                                <a:lnTo>
                                  <a:pt x="6061" y="19"/>
                                </a:lnTo>
                                <a:lnTo>
                                  <a:pt x="8072" y="19"/>
                                </a:lnTo>
                                <a:lnTo>
                                  <a:pt x="8072" y="0"/>
                                </a:lnTo>
                                <a:close/>
                                <a:moveTo>
                                  <a:pt x="8092" y="4059"/>
                                </a:moveTo>
                                <a:lnTo>
                                  <a:pt x="8072" y="4059"/>
                                </a:lnTo>
                                <a:lnTo>
                                  <a:pt x="8072" y="4079"/>
                                </a:lnTo>
                                <a:lnTo>
                                  <a:pt x="8092" y="4079"/>
                                </a:lnTo>
                                <a:lnTo>
                                  <a:pt x="8092" y="4059"/>
                                </a:lnTo>
                                <a:close/>
                                <a:moveTo>
                                  <a:pt x="8092" y="3903"/>
                                </a:moveTo>
                                <a:lnTo>
                                  <a:pt x="8072" y="3903"/>
                                </a:lnTo>
                                <a:lnTo>
                                  <a:pt x="8072" y="4059"/>
                                </a:lnTo>
                                <a:lnTo>
                                  <a:pt x="8092" y="4059"/>
                                </a:lnTo>
                                <a:lnTo>
                                  <a:pt x="8092" y="3903"/>
                                </a:lnTo>
                                <a:close/>
                                <a:moveTo>
                                  <a:pt x="8092" y="2924"/>
                                </a:moveTo>
                                <a:lnTo>
                                  <a:pt x="8072" y="2924"/>
                                </a:lnTo>
                                <a:lnTo>
                                  <a:pt x="8072" y="3327"/>
                                </a:lnTo>
                                <a:lnTo>
                                  <a:pt x="8072" y="3480"/>
                                </a:lnTo>
                                <a:lnTo>
                                  <a:pt x="8072" y="3500"/>
                                </a:lnTo>
                                <a:lnTo>
                                  <a:pt x="8072" y="3903"/>
                                </a:lnTo>
                                <a:lnTo>
                                  <a:pt x="8092" y="3903"/>
                                </a:lnTo>
                                <a:lnTo>
                                  <a:pt x="8092" y="3500"/>
                                </a:lnTo>
                                <a:lnTo>
                                  <a:pt x="8092" y="3480"/>
                                </a:lnTo>
                                <a:lnTo>
                                  <a:pt x="8092" y="3327"/>
                                </a:lnTo>
                                <a:lnTo>
                                  <a:pt x="8092" y="2924"/>
                                </a:lnTo>
                                <a:close/>
                                <a:moveTo>
                                  <a:pt x="8092" y="2904"/>
                                </a:moveTo>
                                <a:lnTo>
                                  <a:pt x="8072" y="2904"/>
                                </a:lnTo>
                                <a:lnTo>
                                  <a:pt x="8072" y="2924"/>
                                </a:lnTo>
                                <a:lnTo>
                                  <a:pt x="8092" y="2924"/>
                                </a:lnTo>
                                <a:lnTo>
                                  <a:pt x="8092" y="2904"/>
                                </a:lnTo>
                                <a:close/>
                                <a:moveTo>
                                  <a:pt x="8092" y="2748"/>
                                </a:moveTo>
                                <a:lnTo>
                                  <a:pt x="8072" y="2748"/>
                                </a:lnTo>
                                <a:lnTo>
                                  <a:pt x="8072" y="2904"/>
                                </a:lnTo>
                                <a:lnTo>
                                  <a:pt x="8092" y="2904"/>
                                </a:lnTo>
                                <a:lnTo>
                                  <a:pt x="8092" y="2748"/>
                                </a:lnTo>
                                <a:close/>
                                <a:moveTo>
                                  <a:pt x="8092" y="2328"/>
                                </a:moveTo>
                                <a:lnTo>
                                  <a:pt x="8072" y="2328"/>
                                </a:lnTo>
                                <a:lnTo>
                                  <a:pt x="8072" y="2348"/>
                                </a:lnTo>
                                <a:lnTo>
                                  <a:pt x="8072" y="2748"/>
                                </a:lnTo>
                                <a:lnTo>
                                  <a:pt x="8092" y="2748"/>
                                </a:lnTo>
                                <a:lnTo>
                                  <a:pt x="8092" y="2348"/>
                                </a:lnTo>
                                <a:lnTo>
                                  <a:pt x="8092" y="2328"/>
                                </a:lnTo>
                                <a:close/>
                                <a:moveTo>
                                  <a:pt x="8092" y="1750"/>
                                </a:moveTo>
                                <a:lnTo>
                                  <a:pt x="8072" y="1750"/>
                                </a:lnTo>
                                <a:lnTo>
                                  <a:pt x="8072" y="1769"/>
                                </a:lnTo>
                                <a:lnTo>
                                  <a:pt x="8072" y="2172"/>
                                </a:lnTo>
                                <a:lnTo>
                                  <a:pt x="8072" y="2328"/>
                                </a:lnTo>
                                <a:lnTo>
                                  <a:pt x="8092" y="2328"/>
                                </a:lnTo>
                                <a:lnTo>
                                  <a:pt x="8092" y="2172"/>
                                </a:lnTo>
                                <a:lnTo>
                                  <a:pt x="8092" y="1769"/>
                                </a:lnTo>
                                <a:lnTo>
                                  <a:pt x="8092" y="1750"/>
                                </a:lnTo>
                                <a:close/>
                                <a:moveTo>
                                  <a:pt x="8092" y="1596"/>
                                </a:moveTo>
                                <a:lnTo>
                                  <a:pt x="8072" y="1596"/>
                                </a:lnTo>
                                <a:lnTo>
                                  <a:pt x="8072" y="1750"/>
                                </a:lnTo>
                                <a:lnTo>
                                  <a:pt x="8092" y="1750"/>
                                </a:lnTo>
                                <a:lnTo>
                                  <a:pt x="8092" y="1596"/>
                                </a:lnTo>
                                <a:close/>
                                <a:moveTo>
                                  <a:pt x="8092" y="1174"/>
                                </a:moveTo>
                                <a:lnTo>
                                  <a:pt x="8072" y="1174"/>
                                </a:lnTo>
                                <a:lnTo>
                                  <a:pt x="8072" y="1193"/>
                                </a:lnTo>
                                <a:lnTo>
                                  <a:pt x="8072" y="1596"/>
                                </a:lnTo>
                                <a:lnTo>
                                  <a:pt x="8092" y="1596"/>
                                </a:lnTo>
                                <a:lnTo>
                                  <a:pt x="8092" y="1193"/>
                                </a:lnTo>
                                <a:lnTo>
                                  <a:pt x="8092" y="1174"/>
                                </a:lnTo>
                                <a:close/>
                                <a:moveTo>
                                  <a:pt x="8092" y="0"/>
                                </a:moveTo>
                                <a:lnTo>
                                  <a:pt x="8072" y="0"/>
                                </a:lnTo>
                                <a:lnTo>
                                  <a:pt x="8072" y="19"/>
                                </a:lnTo>
                                <a:lnTo>
                                  <a:pt x="8072" y="19"/>
                                </a:lnTo>
                                <a:lnTo>
                                  <a:pt x="8072" y="442"/>
                                </a:lnTo>
                                <a:lnTo>
                                  <a:pt x="8072" y="596"/>
                                </a:lnTo>
                                <a:lnTo>
                                  <a:pt x="8072" y="615"/>
                                </a:lnTo>
                                <a:lnTo>
                                  <a:pt x="8072" y="1018"/>
                                </a:lnTo>
                                <a:lnTo>
                                  <a:pt x="8072" y="1174"/>
                                </a:lnTo>
                                <a:lnTo>
                                  <a:pt x="8092" y="1174"/>
                                </a:lnTo>
                                <a:lnTo>
                                  <a:pt x="8092" y="1018"/>
                                </a:lnTo>
                                <a:lnTo>
                                  <a:pt x="8092" y="615"/>
                                </a:lnTo>
                                <a:lnTo>
                                  <a:pt x="8092" y="596"/>
                                </a:lnTo>
                                <a:lnTo>
                                  <a:pt x="8092" y="442"/>
                                </a:lnTo>
                                <a:lnTo>
                                  <a:pt x="8092" y="19"/>
                                </a:lnTo>
                                <a:lnTo>
                                  <a:pt x="8092" y="19"/>
                                </a:lnTo>
                                <a:lnTo>
                                  <a:pt x="8092" y="0"/>
                                </a:lnTo>
                                <a:close/>
                                <a:moveTo>
                                  <a:pt x="10202" y="4059"/>
                                </a:moveTo>
                                <a:lnTo>
                                  <a:pt x="8092" y="4059"/>
                                </a:lnTo>
                                <a:lnTo>
                                  <a:pt x="8092" y="4079"/>
                                </a:lnTo>
                                <a:lnTo>
                                  <a:pt x="10202" y="4079"/>
                                </a:lnTo>
                                <a:lnTo>
                                  <a:pt x="10202" y="4059"/>
                                </a:lnTo>
                                <a:close/>
                                <a:moveTo>
                                  <a:pt x="10202" y="3480"/>
                                </a:moveTo>
                                <a:lnTo>
                                  <a:pt x="8092" y="3480"/>
                                </a:lnTo>
                                <a:lnTo>
                                  <a:pt x="8092" y="3500"/>
                                </a:lnTo>
                                <a:lnTo>
                                  <a:pt x="10202" y="3500"/>
                                </a:lnTo>
                                <a:lnTo>
                                  <a:pt x="10202" y="3480"/>
                                </a:lnTo>
                                <a:close/>
                                <a:moveTo>
                                  <a:pt x="10202" y="2904"/>
                                </a:moveTo>
                                <a:lnTo>
                                  <a:pt x="8092" y="2904"/>
                                </a:lnTo>
                                <a:lnTo>
                                  <a:pt x="8092" y="2924"/>
                                </a:lnTo>
                                <a:lnTo>
                                  <a:pt x="10202" y="2924"/>
                                </a:lnTo>
                                <a:lnTo>
                                  <a:pt x="10202" y="2904"/>
                                </a:lnTo>
                                <a:close/>
                                <a:moveTo>
                                  <a:pt x="10202" y="2328"/>
                                </a:moveTo>
                                <a:lnTo>
                                  <a:pt x="8092" y="2328"/>
                                </a:lnTo>
                                <a:lnTo>
                                  <a:pt x="8092" y="2348"/>
                                </a:lnTo>
                                <a:lnTo>
                                  <a:pt x="10202" y="2348"/>
                                </a:lnTo>
                                <a:lnTo>
                                  <a:pt x="10202" y="2328"/>
                                </a:lnTo>
                                <a:close/>
                                <a:moveTo>
                                  <a:pt x="10202" y="1750"/>
                                </a:moveTo>
                                <a:lnTo>
                                  <a:pt x="8092" y="1750"/>
                                </a:lnTo>
                                <a:lnTo>
                                  <a:pt x="8092" y="1769"/>
                                </a:lnTo>
                                <a:lnTo>
                                  <a:pt x="10202" y="1769"/>
                                </a:lnTo>
                                <a:lnTo>
                                  <a:pt x="10202" y="1750"/>
                                </a:lnTo>
                                <a:close/>
                                <a:moveTo>
                                  <a:pt x="10202" y="1174"/>
                                </a:moveTo>
                                <a:lnTo>
                                  <a:pt x="8092" y="1174"/>
                                </a:lnTo>
                                <a:lnTo>
                                  <a:pt x="8092" y="1193"/>
                                </a:lnTo>
                                <a:lnTo>
                                  <a:pt x="10202" y="1193"/>
                                </a:lnTo>
                                <a:lnTo>
                                  <a:pt x="10202" y="1174"/>
                                </a:lnTo>
                                <a:close/>
                                <a:moveTo>
                                  <a:pt x="10202" y="596"/>
                                </a:moveTo>
                                <a:lnTo>
                                  <a:pt x="8092" y="596"/>
                                </a:lnTo>
                                <a:lnTo>
                                  <a:pt x="8092" y="615"/>
                                </a:lnTo>
                                <a:lnTo>
                                  <a:pt x="10202" y="615"/>
                                </a:lnTo>
                                <a:lnTo>
                                  <a:pt x="10202" y="596"/>
                                </a:lnTo>
                                <a:close/>
                                <a:moveTo>
                                  <a:pt x="10202" y="0"/>
                                </a:moveTo>
                                <a:lnTo>
                                  <a:pt x="8092" y="0"/>
                                </a:lnTo>
                                <a:lnTo>
                                  <a:pt x="8092" y="19"/>
                                </a:lnTo>
                                <a:lnTo>
                                  <a:pt x="10202" y="19"/>
                                </a:lnTo>
                                <a:lnTo>
                                  <a:pt x="10202" y="0"/>
                                </a:lnTo>
                                <a:close/>
                              </a:path>
                            </a:pathLst>
                          </a:custGeom>
                          <a:solidFill>
                            <a:srgbClr val="000000"/>
                          </a:solidFill>
                          <a:ln>
                            <a:noFill/>
                          </a:ln>
                        </wps:spPr>
                        <wps:bodyPr upright="1"/>
                      </wps:wsp>
                      <wps:wsp>
                        <wps:cNvPr id="174" name="Text Box 297"/>
                        <wps:cNvSpPr txBox="1"/>
                        <wps:spPr>
                          <a:xfrm>
                            <a:off x="1433" y="5"/>
                            <a:ext cx="7060" cy="270"/>
                          </a:xfrm>
                          <a:prstGeom prst="rect">
                            <a:avLst/>
                          </a:prstGeom>
                          <a:noFill/>
                          <a:ln>
                            <a:noFill/>
                          </a:ln>
                        </wps:spPr>
                        <wps:txbx>
                          <w:txbxContent>
                            <w:p>
                              <w:pPr>
                                <w:spacing w:before="0" w:line="269" w:lineRule="exact"/>
                                <w:ind w:left="0" w:right="0" w:firstLine="0"/>
                                <w:jc w:val="left"/>
                                <w:rPr>
                                  <w:sz w:val="24"/>
                                </w:rPr>
                              </w:pPr>
                              <w:r>
                                <w:rPr>
                                  <w:rFonts w:hint="default" w:ascii="Calibri" w:hAnsi="Calibri"/>
                                  <w:spacing w:val="10"/>
                                  <w:sz w:val="22"/>
                                  <w:lang w:val="tr-TR"/>
                                </w:rPr>
                                <w:t>29</w:t>
                              </w:r>
                              <w:r>
                                <w:rPr>
                                  <w:rFonts w:ascii="Calibri" w:hAnsi="Calibri"/>
                                  <w:spacing w:val="10"/>
                                  <w:sz w:val="22"/>
                                </w:rPr>
                                <w:t xml:space="preserve"> </w:t>
                              </w:r>
                              <w:r>
                                <w:rPr>
                                  <w:sz w:val="24"/>
                                </w:rPr>
                                <w:t>/</w:t>
                              </w:r>
                              <w:r>
                                <w:rPr>
                                  <w:spacing w:val="-1"/>
                                  <w:sz w:val="24"/>
                                </w:rPr>
                                <w:t xml:space="preserve"> </w:t>
                              </w:r>
                              <w:r>
                                <w:rPr>
                                  <w:sz w:val="24"/>
                                </w:rPr>
                                <w:t>0</w:t>
                              </w:r>
                              <w:r>
                                <w:rPr>
                                  <w:rFonts w:hint="default"/>
                                  <w:sz w:val="24"/>
                                  <w:lang w:val="tr-TR"/>
                                </w:rPr>
                                <w:t>7</w:t>
                              </w:r>
                              <w:r>
                                <w:rPr>
                                  <w:spacing w:val="-1"/>
                                  <w:sz w:val="24"/>
                                </w:rPr>
                                <w:t xml:space="preserve"> </w:t>
                              </w:r>
                              <w:r>
                                <w:rPr>
                                  <w:sz w:val="24"/>
                                </w:rPr>
                                <w:t>/</w:t>
                              </w:r>
                              <w:r>
                                <w:rPr>
                                  <w:spacing w:val="-1"/>
                                  <w:sz w:val="24"/>
                                </w:rPr>
                                <w:t xml:space="preserve"> </w:t>
                              </w:r>
                              <w:r>
                                <w:rPr>
                                  <w:sz w:val="24"/>
                                </w:rPr>
                                <w:t>2024</w:t>
                              </w:r>
                              <w:r>
                                <w:rPr>
                                  <w:spacing w:val="-3"/>
                                  <w:sz w:val="24"/>
                                </w:rPr>
                                <w:t xml:space="preserve"> </w:t>
                              </w:r>
                              <w:r>
                                <w:rPr>
                                  <w:sz w:val="24"/>
                                </w:rPr>
                                <w:t>tarihinden</w:t>
                              </w:r>
                              <w:r>
                                <w:rPr>
                                  <w:spacing w:val="-1"/>
                                  <w:sz w:val="24"/>
                                </w:rPr>
                                <w:t xml:space="preserve"> </w:t>
                              </w:r>
                              <w:r>
                                <w:rPr>
                                  <w:sz w:val="24"/>
                                </w:rPr>
                                <w:t>0</w:t>
                              </w:r>
                              <w:r>
                                <w:rPr>
                                  <w:rFonts w:hint="default"/>
                                  <w:sz w:val="24"/>
                                  <w:lang w:val="tr-TR"/>
                                </w:rPr>
                                <w:t>2</w:t>
                              </w:r>
                              <w:r>
                                <w:rPr>
                                  <w:spacing w:val="-1"/>
                                  <w:sz w:val="24"/>
                                </w:rPr>
                                <w:t xml:space="preserve"> </w:t>
                              </w:r>
                              <w:r>
                                <w:rPr>
                                  <w:sz w:val="24"/>
                                </w:rPr>
                                <w:t>/</w:t>
                              </w:r>
                              <w:r>
                                <w:rPr>
                                  <w:spacing w:val="-1"/>
                                  <w:sz w:val="24"/>
                                </w:rPr>
                                <w:t xml:space="preserve"> </w:t>
                              </w:r>
                              <w:r>
                                <w:rPr>
                                  <w:sz w:val="24"/>
                                </w:rPr>
                                <w:t>0</w:t>
                              </w:r>
                              <w:r>
                                <w:rPr>
                                  <w:rFonts w:hint="default"/>
                                  <w:sz w:val="24"/>
                                  <w:lang w:val="tr-TR"/>
                                </w:rPr>
                                <w:t>8</w:t>
                              </w:r>
                              <w:r>
                                <w:rPr>
                                  <w:spacing w:val="-1"/>
                                  <w:sz w:val="24"/>
                                </w:rPr>
                                <w:t xml:space="preserve"> </w:t>
                              </w:r>
                              <w:r>
                                <w:rPr>
                                  <w:sz w:val="24"/>
                                </w:rPr>
                                <w:t>/ 2024</w:t>
                              </w:r>
                              <w:r>
                                <w:rPr>
                                  <w:spacing w:val="-1"/>
                                  <w:sz w:val="24"/>
                                </w:rPr>
                                <w:t xml:space="preserve"> </w:t>
                              </w:r>
                              <w:r>
                                <w:rPr>
                                  <w:sz w:val="24"/>
                                </w:rPr>
                                <w:t>tarihine</w:t>
                              </w:r>
                              <w:r>
                                <w:rPr>
                                  <w:spacing w:val="-2"/>
                                  <w:sz w:val="24"/>
                                </w:rPr>
                                <w:t xml:space="preserve"> </w:t>
                              </w:r>
                              <w:r>
                                <w:rPr>
                                  <w:sz w:val="24"/>
                                </w:rPr>
                                <w:t>kadar</w:t>
                              </w:r>
                              <w:r>
                                <w:rPr>
                                  <w:spacing w:val="-1"/>
                                  <w:sz w:val="24"/>
                                </w:rPr>
                                <w:t xml:space="preserve"> </w:t>
                              </w:r>
                              <w:r>
                                <w:rPr>
                                  <w:sz w:val="24"/>
                                </w:rPr>
                                <w:t>bir</w:t>
                              </w:r>
                              <w:r>
                                <w:rPr>
                                  <w:spacing w:val="-1"/>
                                  <w:sz w:val="24"/>
                                </w:rPr>
                                <w:t xml:space="preserve"> </w:t>
                              </w:r>
                              <w:r>
                                <w:rPr>
                                  <w:sz w:val="24"/>
                                </w:rPr>
                                <w:t>haftalık</w:t>
                              </w:r>
                              <w:r>
                                <w:rPr>
                                  <w:spacing w:val="-1"/>
                                  <w:sz w:val="24"/>
                                </w:rPr>
                                <w:t xml:space="preserve"> </w:t>
                              </w:r>
                              <w:r>
                                <w:rPr>
                                  <w:sz w:val="24"/>
                                </w:rPr>
                                <w:t>çalışma</w:t>
                              </w:r>
                            </w:p>
                          </w:txbxContent>
                        </wps:txbx>
                        <wps:bodyPr lIns="0" tIns="0" rIns="0" bIns="0" upright="1"/>
                      </wps:wsp>
                      <wps:wsp>
                        <wps:cNvPr id="175" name="Text Box 298"/>
                        <wps:cNvSpPr txBox="1"/>
                        <wps:spPr>
                          <a:xfrm>
                            <a:off x="814" y="591"/>
                            <a:ext cx="539" cy="266"/>
                          </a:xfrm>
                          <a:prstGeom prst="rect">
                            <a:avLst/>
                          </a:prstGeom>
                          <a:noFill/>
                          <a:ln>
                            <a:noFill/>
                          </a:ln>
                        </wps:spPr>
                        <wps:txbx>
                          <w:txbxContent>
                            <w:p>
                              <w:pPr>
                                <w:spacing w:before="0" w:line="266" w:lineRule="exact"/>
                                <w:ind w:left="0" w:right="0" w:firstLine="0"/>
                                <w:jc w:val="left"/>
                                <w:rPr>
                                  <w:sz w:val="24"/>
                                </w:rPr>
                              </w:pPr>
                              <w:r>
                                <w:rPr>
                                  <w:sz w:val="24"/>
                                </w:rPr>
                                <w:t>GÜN</w:t>
                              </w:r>
                            </w:p>
                          </w:txbxContent>
                        </wps:txbx>
                        <wps:bodyPr lIns="0" tIns="0" rIns="0" bIns="0" upright="1"/>
                      </wps:wsp>
                      <wps:wsp>
                        <wps:cNvPr id="176" name="Text Box 299"/>
                        <wps:cNvSpPr txBox="1"/>
                        <wps:spPr>
                          <a:xfrm>
                            <a:off x="4355" y="591"/>
                            <a:ext cx="1404" cy="266"/>
                          </a:xfrm>
                          <a:prstGeom prst="rect">
                            <a:avLst/>
                          </a:prstGeom>
                          <a:noFill/>
                          <a:ln>
                            <a:noFill/>
                          </a:ln>
                        </wps:spPr>
                        <wps:txbx>
                          <w:txbxContent>
                            <w:p>
                              <w:pPr>
                                <w:spacing w:before="0" w:line="266" w:lineRule="exact"/>
                                <w:ind w:left="0" w:right="0" w:firstLine="0"/>
                                <w:jc w:val="left"/>
                                <w:rPr>
                                  <w:sz w:val="24"/>
                                </w:rPr>
                              </w:pPr>
                              <w:r>
                                <w:rPr>
                                  <w:sz w:val="24"/>
                                </w:rPr>
                                <w:t>YAP</w:t>
                              </w:r>
                              <w:r>
                                <w:rPr>
                                  <w:spacing w:val="-5"/>
                                  <w:sz w:val="24"/>
                                </w:rPr>
                                <w:t xml:space="preserve"> </w:t>
                              </w:r>
                              <w:r>
                                <w:rPr>
                                  <w:sz w:val="24"/>
                                </w:rPr>
                                <w:t>ILAN</w:t>
                              </w:r>
                              <w:r>
                                <w:rPr>
                                  <w:spacing w:val="-3"/>
                                  <w:sz w:val="24"/>
                                </w:rPr>
                                <w:t xml:space="preserve"> </w:t>
                              </w:r>
                              <w:r>
                                <w:rPr>
                                  <w:sz w:val="24"/>
                                </w:rPr>
                                <w:t>İŞ</w:t>
                              </w:r>
                            </w:p>
                          </w:txbxContent>
                        </wps:txbx>
                        <wps:bodyPr lIns="0" tIns="0" rIns="0" bIns="0" upright="1"/>
                      </wps:wsp>
                      <wps:wsp>
                        <wps:cNvPr id="177" name="Text Box 300"/>
                        <wps:cNvSpPr txBox="1"/>
                        <wps:spPr>
                          <a:xfrm>
                            <a:off x="8556" y="591"/>
                            <a:ext cx="1211" cy="266"/>
                          </a:xfrm>
                          <a:prstGeom prst="rect">
                            <a:avLst/>
                          </a:prstGeom>
                          <a:noFill/>
                          <a:ln>
                            <a:noFill/>
                          </a:ln>
                        </wps:spPr>
                        <wps:txbx>
                          <w:txbxContent>
                            <w:p>
                              <w:pPr>
                                <w:spacing w:before="0" w:line="266" w:lineRule="exact"/>
                                <w:ind w:left="0" w:right="0" w:firstLine="0"/>
                                <w:jc w:val="left"/>
                                <w:rPr>
                                  <w:sz w:val="24"/>
                                </w:rPr>
                              </w:pPr>
                              <w:r>
                                <w:rPr>
                                  <w:sz w:val="24"/>
                                </w:rPr>
                                <w:t>SAYFA</w:t>
                              </w:r>
                              <w:r>
                                <w:rPr>
                                  <w:spacing w:val="-4"/>
                                  <w:sz w:val="24"/>
                                </w:rPr>
                                <w:t xml:space="preserve"> </w:t>
                              </w:r>
                              <w:r>
                                <w:rPr>
                                  <w:sz w:val="24"/>
                                </w:rPr>
                                <w:t>NO</w:t>
                              </w:r>
                            </w:p>
                          </w:txbxContent>
                        </wps:txbx>
                        <wps:bodyPr lIns="0" tIns="0" rIns="0" bIns="0" upright="1"/>
                      </wps:wsp>
                      <wps:wsp>
                        <wps:cNvPr id="178" name="Text Box 301"/>
                        <wps:cNvSpPr txBox="1"/>
                        <wps:spPr>
                          <a:xfrm>
                            <a:off x="233" y="1167"/>
                            <a:ext cx="1315" cy="266"/>
                          </a:xfrm>
                          <a:prstGeom prst="rect">
                            <a:avLst/>
                          </a:prstGeom>
                          <a:noFill/>
                          <a:ln>
                            <a:noFill/>
                          </a:ln>
                        </wps:spPr>
                        <wps:txbx>
                          <w:txbxContent>
                            <w:p>
                              <w:pPr>
                                <w:spacing w:before="0" w:line="266" w:lineRule="exact"/>
                                <w:ind w:left="0" w:right="0" w:firstLine="0"/>
                                <w:jc w:val="left"/>
                                <w:rPr>
                                  <w:sz w:val="24"/>
                                </w:rPr>
                              </w:pPr>
                              <w:r>
                                <w:rPr>
                                  <w:sz w:val="24"/>
                                </w:rPr>
                                <w:t>PAZARTESİ</w:t>
                              </w:r>
                            </w:p>
                          </w:txbxContent>
                        </wps:txbx>
                        <wps:bodyPr lIns="0" tIns="0" rIns="0" bIns="0" upright="1"/>
                      </wps:wsp>
                      <wps:wsp>
                        <wps:cNvPr id="179" name="Text Box 302"/>
                        <wps:cNvSpPr txBox="1"/>
                        <wps:spPr>
                          <a:xfrm>
                            <a:off x="2153" y="1167"/>
                            <a:ext cx="3857"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Tersine Mühendislik ile ilgili araştırma</w:t>
                              </w:r>
                            </w:p>
                          </w:txbxContent>
                        </wps:txbx>
                        <wps:bodyPr lIns="0" tIns="0" rIns="0" bIns="0" upright="1"/>
                      </wps:wsp>
                      <wps:wsp>
                        <wps:cNvPr id="180" name="Text Box 303"/>
                        <wps:cNvSpPr txBox="1"/>
                        <wps:spPr>
                          <a:xfrm>
                            <a:off x="9129" y="1167"/>
                            <a:ext cx="260" cy="266"/>
                          </a:xfrm>
                          <a:prstGeom prst="rect">
                            <a:avLst/>
                          </a:prstGeom>
                          <a:noFill/>
                          <a:ln>
                            <a:noFill/>
                          </a:ln>
                        </wps:spPr>
                        <wps:txbx>
                          <w:txbxContent>
                            <w:p>
                              <w:pPr>
                                <w:spacing w:before="0" w:line="266" w:lineRule="exact"/>
                                <w:ind w:left="0" w:right="0" w:firstLine="0"/>
                                <w:jc w:val="left"/>
                                <w:rPr>
                                  <w:rFonts w:hint="default"/>
                                  <w:sz w:val="24"/>
                                  <w:lang w:val="tr-TR"/>
                                </w:rPr>
                              </w:pPr>
                              <w:r>
                                <w:rPr>
                                  <w:sz w:val="24"/>
                                </w:rPr>
                                <w:t>3</w:t>
                              </w:r>
                              <w:r>
                                <w:rPr>
                                  <w:rFonts w:hint="default"/>
                                  <w:sz w:val="24"/>
                                  <w:lang w:val="tr-TR"/>
                                </w:rPr>
                                <w:t>2</w:t>
                              </w:r>
                            </w:p>
                          </w:txbxContent>
                        </wps:txbx>
                        <wps:bodyPr lIns="0" tIns="0" rIns="0" bIns="0" upright="1"/>
                      </wps:wsp>
                      <wps:wsp>
                        <wps:cNvPr id="181" name="Text Box 304"/>
                        <wps:cNvSpPr txBox="1"/>
                        <wps:spPr>
                          <a:xfrm>
                            <a:off x="233" y="1745"/>
                            <a:ext cx="554" cy="266"/>
                          </a:xfrm>
                          <a:prstGeom prst="rect">
                            <a:avLst/>
                          </a:prstGeom>
                          <a:noFill/>
                          <a:ln>
                            <a:noFill/>
                          </a:ln>
                        </wps:spPr>
                        <wps:txbx>
                          <w:txbxContent>
                            <w:p>
                              <w:pPr>
                                <w:spacing w:before="0" w:line="266" w:lineRule="exact"/>
                                <w:ind w:left="0" w:right="0" w:firstLine="0"/>
                                <w:jc w:val="left"/>
                                <w:rPr>
                                  <w:sz w:val="24"/>
                                </w:rPr>
                              </w:pPr>
                              <w:r>
                                <w:rPr>
                                  <w:sz w:val="24"/>
                                </w:rPr>
                                <w:t>SALI</w:t>
                              </w:r>
                            </w:p>
                          </w:txbxContent>
                        </wps:txbx>
                        <wps:bodyPr lIns="0" tIns="0" rIns="0" bIns="0" upright="1"/>
                      </wps:wsp>
                      <wps:wsp>
                        <wps:cNvPr id="182" name="Text Box 305"/>
                        <wps:cNvSpPr txBox="1"/>
                        <wps:spPr>
                          <a:xfrm>
                            <a:off x="2153" y="1745"/>
                            <a:ext cx="5815" cy="266"/>
                          </a:xfrm>
                          <a:prstGeom prst="rect">
                            <a:avLst/>
                          </a:prstGeom>
                          <a:noFill/>
                          <a:ln>
                            <a:noFill/>
                          </a:ln>
                        </wps:spPr>
                        <wps:txbx>
                          <w:txbxContent>
                            <w:p>
                              <w:pPr>
                                <w:rPr>
                                  <w:rFonts w:hint="default"/>
                                  <w:sz w:val="22"/>
                                  <w:szCs w:val="22"/>
                                  <w:lang w:val="tr-TR"/>
                                </w:rPr>
                              </w:pPr>
                              <w:r>
                                <w:rPr>
                                  <w:rFonts w:hint="default"/>
                                  <w:sz w:val="22"/>
                                  <w:szCs w:val="22"/>
                                  <w:lang w:val="tr-TR"/>
                                </w:rPr>
                                <w:t>Ef Core Power Tools ile tersine mühendislik çalışması</w:t>
                              </w:r>
                            </w:p>
                          </w:txbxContent>
                        </wps:txbx>
                        <wps:bodyPr lIns="0" tIns="0" rIns="0" bIns="0" upright="1"/>
                      </wps:wsp>
                      <wps:wsp>
                        <wps:cNvPr id="183" name="Text Box 306"/>
                        <wps:cNvSpPr txBox="1"/>
                        <wps:spPr>
                          <a:xfrm>
                            <a:off x="9129" y="1745"/>
                            <a:ext cx="260" cy="266"/>
                          </a:xfrm>
                          <a:prstGeom prst="rect">
                            <a:avLst/>
                          </a:prstGeom>
                          <a:noFill/>
                          <a:ln>
                            <a:noFill/>
                          </a:ln>
                        </wps:spPr>
                        <wps:txbx>
                          <w:txbxContent>
                            <w:p>
                              <w:pPr>
                                <w:spacing w:before="0" w:line="266" w:lineRule="exact"/>
                                <w:ind w:left="0" w:right="0" w:firstLine="0"/>
                                <w:jc w:val="left"/>
                                <w:rPr>
                                  <w:rFonts w:hint="default"/>
                                  <w:sz w:val="24"/>
                                  <w:lang w:val="tr-TR"/>
                                </w:rPr>
                              </w:pPr>
                              <w:r>
                                <w:rPr>
                                  <w:sz w:val="24"/>
                                </w:rPr>
                                <w:t>3</w:t>
                              </w:r>
                              <w:r>
                                <w:rPr>
                                  <w:rFonts w:hint="default"/>
                                  <w:sz w:val="24"/>
                                  <w:lang w:val="tr-TR"/>
                                </w:rPr>
                                <w:t>3</w:t>
                              </w:r>
                            </w:p>
                          </w:txbxContent>
                        </wps:txbx>
                        <wps:bodyPr lIns="0" tIns="0" rIns="0" bIns="0" upright="1"/>
                      </wps:wsp>
                      <wps:wsp>
                        <wps:cNvPr id="184" name="Text Box 307"/>
                        <wps:cNvSpPr txBox="1"/>
                        <wps:spPr>
                          <a:xfrm>
                            <a:off x="233" y="2321"/>
                            <a:ext cx="1369" cy="266"/>
                          </a:xfrm>
                          <a:prstGeom prst="rect">
                            <a:avLst/>
                          </a:prstGeom>
                          <a:noFill/>
                          <a:ln>
                            <a:noFill/>
                          </a:ln>
                        </wps:spPr>
                        <wps:txbx>
                          <w:txbxContent>
                            <w:p>
                              <w:pPr>
                                <w:spacing w:before="0" w:line="266" w:lineRule="exact"/>
                                <w:ind w:left="0" w:right="0" w:firstLine="0"/>
                                <w:jc w:val="left"/>
                                <w:rPr>
                                  <w:sz w:val="24"/>
                                </w:rPr>
                              </w:pPr>
                              <w:r>
                                <w:rPr>
                                  <w:sz w:val="24"/>
                                </w:rPr>
                                <w:t>ÇARŞAMBA</w:t>
                              </w:r>
                            </w:p>
                          </w:txbxContent>
                        </wps:txbx>
                        <wps:bodyPr lIns="0" tIns="0" rIns="0" bIns="0" upright="1"/>
                      </wps:wsp>
                      <wps:wsp>
                        <wps:cNvPr id="185" name="Text Box 308"/>
                        <wps:cNvSpPr txBox="1"/>
                        <wps:spPr>
                          <a:xfrm>
                            <a:off x="2153" y="2321"/>
                            <a:ext cx="6292"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BOM ağacı ve SQL &amp; EFCore PowerTools ile çalışma</w:t>
                              </w:r>
                            </w:p>
                          </w:txbxContent>
                        </wps:txbx>
                        <wps:bodyPr lIns="0" tIns="0" rIns="0" bIns="0" upright="1"/>
                      </wps:wsp>
                      <wps:wsp>
                        <wps:cNvPr id="186" name="Text Box 309"/>
                        <wps:cNvSpPr txBox="1"/>
                        <wps:spPr>
                          <a:xfrm>
                            <a:off x="9129" y="2321"/>
                            <a:ext cx="260" cy="266"/>
                          </a:xfrm>
                          <a:prstGeom prst="rect">
                            <a:avLst/>
                          </a:prstGeom>
                          <a:noFill/>
                          <a:ln>
                            <a:noFill/>
                          </a:ln>
                        </wps:spPr>
                        <wps:txbx>
                          <w:txbxContent>
                            <w:p>
                              <w:pPr>
                                <w:spacing w:before="0" w:line="266" w:lineRule="exact"/>
                                <w:ind w:left="0" w:right="0" w:firstLine="0"/>
                                <w:jc w:val="left"/>
                                <w:rPr>
                                  <w:rFonts w:hint="default"/>
                                  <w:sz w:val="24"/>
                                  <w:lang w:val="tr-TR"/>
                                </w:rPr>
                              </w:pPr>
                              <w:r>
                                <w:rPr>
                                  <w:sz w:val="24"/>
                                </w:rPr>
                                <w:t>3</w:t>
                              </w:r>
                              <w:r>
                                <w:rPr>
                                  <w:rFonts w:hint="default"/>
                                  <w:sz w:val="24"/>
                                  <w:lang w:val="tr-TR"/>
                                </w:rPr>
                                <w:t>4</w:t>
                              </w:r>
                            </w:p>
                          </w:txbxContent>
                        </wps:txbx>
                        <wps:bodyPr lIns="0" tIns="0" rIns="0" bIns="0" upright="1"/>
                      </wps:wsp>
                      <wps:wsp>
                        <wps:cNvPr id="187" name="Text Box 310"/>
                        <wps:cNvSpPr txBox="1"/>
                        <wps:spPr>
                          <a:xfrm>
                            <a:off x="233" y="2897"/>
                            <a:ext cx="1264" cy="266"/>
                          </a:xfrm>
                          <a:prstGeom prst="rect">
                            <a:avLst/>
                          </a:prstGeom>
                          <a:noFill/>
                          <a:ln>
                            <a:noFill/>
                          </a:ln>
                        </wps:spPr>
                        <wps:txbx>
                          <w:txbxContent>
                            <w:p>
                              <w:pPr>
                                <w:spacing w:before="0" w:line="266" w:lineRule="exact"/>
                                <w:ind w:left="0" w:right="0" w:firstLine="0"/>
                                <w:jc w:val="left"/>
                                <w:rPr>
                                  <w:sz w:val="24"/>
                                </w:rPr>
                              </w:pPr>
                              <w:r>
                                <w:rPr>
                                  <w:sz w:val="24"/>
                                </w:rPr>
                                <w:t>PERŞEMBE</w:t>
                              </w:r>
                            </w:p>
                          </w:txbxContent>
                        </wps:txbx>
                        <wps:bodyPr lIns="0" tIns="0" rIns="0" bIns="0" upright="1"/>
                      </wps:wsp>
                      <wps:wsp>
                        <wps:cNvPr id="188" name="Text Box 311"/>
                        <wps:cNvSpPr txBox="1"/>
                        <wps:spPr>
                          <a:xfrm>
                            <a:off x="2153" y="2897"/>
                            <a:ext cx="5841"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Yazılım Test Süreçleri hakkında çalışma</w:t>
                              </w:r>
                            </w:p>
                          </w:txbxContent>
                        </wps:txbx>
                        <wps:bodyPr lIns="0" tIns="0" rIns="0" bIns="0" upright="1"/>
                      </wps:wsp>
                      <wps:wsp>
                        <wps:cNvPr id="189" name="Text Box 312"/>
                        <wps:cNvSpPr txBox="1"/>
                        <wps:spPr>
                          <a:xfrm>
                            <a:off x="9129" y="2897"/>
                            <a:ext cx="260" cy="266"/>
                          </a:xfrm>
                          <a:prstGeom prst="rect">
                            <a:avLst/>
                          </a:prstGeom>
                          <a:noFill/>
                          <a:ln>
                            <a:noFill/>
                          </a:ln>
                        </wps:spPr>
                        <wps:txbx>
                          <w:txbxContent>
                            <w:p>
                              <w:pPr>
                                <w:spacing w:before="0" w:line="266" w:lineRule="exact"/>
                                <w:ind w:left="0" w:right="0" w:firstLine="0"/>
                                <w:jc w:val="left"/>
                                <w:rPr>
                                  <w:rFonts w:hint="default"/>
                                  <w:sz w:val="24"/>
                                  <w:lang w:val="tr-TR"/>
                                </w:rPr>
                              </w:pPr>
                              <w:r>
                                <w:rPr>
                                  <w:sz w:val="24"/>
                                </w:rPr>
                                <w:t>3</w:t>
                              </w:r>
                              <w:r>
                                <w:rPr>
                                  <w:rFonts w:hint="default"/>
                                  <w:sz w:val="24"/>
                                  <w:lang w:val="tr-TR"/>
                                </w:rPr>
                                <w:t>5</w:t>
                              </w:r>
                            </w:p>
                          </w:txbxContent>
                        </wps:txbx>
                        <wps:bodyPr lIns="0" tIns="0" rIns="0" bIns="0" upright="1"/>
                      </wps:wsp>
                      <wps:wsp>
                        <wps:cNvPr id="190" name="Text Box 313"/>
                        <wps:cNvSpPr txBox="1"/>
                        <wps:spPr>
                          <a:xfrm>
                            <a:off x="233" y="3476"/>
                            <a:ext cx="741" cy="266"/>
                          </a:xfrm>
                          <a:prstGeom prst="rect">
                            <a:avLst/>
                          </a:prstGeom>
                          <a:noFill/>
                          <a:ln>
                            <a:noFill/>
                          </a:ln>
                        </wps:spPr>
                        <wps:txbx>
                          <w:txbxContent>
                            <w:p>
                              <w:pPr>
                                <w:spacing w:before="0" w:line="266" w:lineRule="exact"/>
                                <w:ind w:left="0" w:right="0" w:firstLine="0"/>
                                <w:jc w:val="left"/>
                                <w:rPr>
                                  <w:sz w:val="24"/>
                                </w:rPr>
                              </w:pPr>
                              <w:r>
                                <w:rPr>
                                  <w:sz w:val="24"/>
                                </w:rPr>
                                <w:t>CUMA</w:t>
                              </w:r>
                            </w:p>
                          </w:txbxContent>
                        </wps:txbx>
                        <wps:bodyPr lIns="0" tIns="0" rIns="0" bIns="0" upright="1"/>
                      </wps:wsp>
                      <wps:wsp>
                        <wps:cNvPr id="191" name="Text Box 314"/>
                        <wps:cNvSpPr txBox="1"/>
                        <wps:spPr>
                          <a:xfrm>
                            <a:off x="2153" y="3476"/>
                            <a:ext cx="5878" cy="266"/>
                          </a:xfrm>
                          <a:prstGeom prst="rect">
                            <a:avLst/>
                          </a:prstGeom>
                          <a:noFill/>
                          <a:ln>
                            <a:noFill/>
                          </a:ln>
                        </wps:spPr>
                        <wps:txbx>
                          <w:txbxContent>
                            <w:p>
                              <w:pPr>
                                <w:rPr>
                                  <w:rFonts w:hint="default"/>
                                  <w:sz w:val="24"/>
                                  <w:lang w:val="tr-TR"/>
                                </w:rPr>
                              </w:pPr>
                              <w:r>
                                <w:rPr>
                                  <w:rFonts w:hint="default"/>
                                  <w:sz w:val="24"/>
                                  <w:lang w:val="tr-TR"/>
                                </w:rPr>
                                <w:t>Playwright Kurulumu ve İlk Test Senaryoları</w:t>
                              </w:r>
                            </w:p>
                            <w:p>
                              <w:pPr>
                                <w:rPr>
                                  <w:rFonts w:hint="default"/>
                                  <w:sz w:val="24"/>
                                  <w:lang w:val="tr-TR"/>
                                </w:rPr>
                              </w:pPr>
                            </w:p>
                          </w:txbxContent>
                        </wps:txbx>
                        <wps:bodyPr lIns="0" tIns="0" rIns="0" bIns="0" upright="1"/>
                      </wps:wsp>
                      <wps:wsp>
                        <wps:cNvPr id="192" name="Text Box 315"/>
                        <wps:cNvSpPr txBox="1"/>
                        <wps:spPr>
                          <a:xfrm>
                            <a:off x="9129" y="3476"/>
                            <a:ext cx="260" cy="266"/>
                          </a:xfrm>
                          <a:prstGeom prst="rect">
                            <a:avLst/>
                          </a:prstGeom>
                          <a:noFill/>
                          <a:ln>
                            <a:noFill/>
                          </a:ln>
                        </wps:spPr>
                        <wps:txbx>
                          <w:txbxContent>
                            <w:p>
                              <w:pPr>
                                <w:spacing w:before="0" w:line="266" w:lineRule="exact"/>
                                <w:ind w:left="0" w:right="0" w:firstLine="0"/>
                                <w:jc w:val="left"/>
                                <w:rPr>
                                  <w:rFonts w:hint="default"/>
                                  <w:sz w:val="24"/>
                                  <w:lang w:val="tr-TR"/>
                                </w:rPr>
                              </w:pPr>
                              <w:r>
                                <w:rPr>
                                  <w:sz w:val="24"/>
                                </w:rPr>
                                <w:t>3</w:t>
                              </w:r>
                              <w:r>
                                <w:rPr>
                                  <w:rFonts w:hint="default"/>
                                  <w:sz w:val="24"/>
                                  <w:lang w:val="tr-TR"/>
                                </w:rPr>
                                <w:t>6</w:t>
                              </w:r>
                            </w:p>
                          </w:txbxContent>
                        </wps:txbx>
                        <wps:bodyPr lIns="0" tIns="0" rIns="0" bIns="0" upright="1"/>
                      </wps:wsp>
                      <wps:wsp>
                        <wps:cNvPr id="193" name="Text Box 316"/>
                        <wps:cNvSpPr txBox="1"/>
                        <wps:spPr>
                          <a:xfrm>
                            <a:off x="233" y="4052"/>
                            <a:ext cx="2918" cy="788"/>
                          </a:xfrm>
                          <a:prstGeom prst="rect">
                            <a:avLst/>
                          </a:prstGeom>
                          <a:noFill/>
                          <a:ln>
                            <a:noFill/>
                          </a:ln>
                        </wps:spPr>
                        <wps:txbx>
                          <w:txbxContent>
                            <w:p>
                              <w:pPr>
                                <w:spacing w:before="0" w:line="266" w:lineRule="exact"/>
                                <w:ind w:left="0" w:right="0" w:firstLine="0"/>
                                <w:jc w:val="left"/>
                                <w:rPr>
                                  <w:sz w:val="24"/>
                                </w:rPr>
                              </w:pPr>
                              <w:r>
                                <w:rPr>
                                  <w:sz w:val="24"/>
                                </w:rPr>
                                <w:t>CUMARTESİ</w:t>
                              </w:r>
                            </w:p>
                            <w:p>
                              <w:pPr>
                                <w:spacing w:before="3" w:line="240" w:lineRule="auto"/>
                                <w:rPr>
                                  <w:sz w:val="21"/>
                                </w:rPr>
                              </w:pPr>
                            </w:p>
                            <w:p>
                              <w:pPr>
                                <w:spacing w:before="1"/>
                                <w:ind w:left="1120" w:right="0" w:firstLine="0"/>
                                <w:jc w:val="left"/>
                                <w:rPr>
                                  <w:sz w:val="24"/>
                                </w:rPr>
                              </w:pPr>
                              <w:r>
                                <w:rPr>
                                  <w:sz w:val="24"/>
                                </w:rPr>
                                <w:t>Öğrencinin</w:t>
                              </w:r>
                              <w:r>
                                <w:rPr>
                                  <w:spacing w:val="-7"/>
                                  <w:sz w:val="24"/>
                                </w:rPr>
                                <w:t xml:space="preserve"> </w:t>
                              </w:r>
                              <w:r>
                                <w:rPr>
                                  <w:sz w:val="24"/>
                                </w:rPr>
                                <w:t>İmzası</w:t>
                              </w:r>
                            </w:p>
                          </w:txbxContent>
                        </wps:txbx>
                        <wps:bodyPr lIns="0" tIns="0" rIns="0" bIns="0" upright="1"/>
                      </wps:wsp>
                      <wps:wsp>
                        <wps:cNvPr id="194" name="Text Box 317"/>
                        <wps:cNvSpPr txBox="1"/>
                        <wps:spPr>
                          <a:xfrm>
                            <a:off x="6455" y="4573"/>
                            <a:ext cx="2203" cy="266"/>
                          </a:xfrm>
                          <a:prstGeom prst="rect">
                            <a:avLst/>
                          </a:prstGeom>
                          <a:noFill/>
                          <a:ln>
                            <a:noFill/>
                          </a:ln>
                        </wps:spPr>
                        <wps:txbx>
                          <w:txbxContent>
                            <w:p>
                              <w:pPr>
                                <w:spacing w:before="0" w:line="266" w:lineRule="exact"/>
                                <w:ind w:left="0" w:right="0" w:firstLine="0"/>
                                <w:jc w:val="left"/>
                                <w:rPr>
                                  <w:sz w:val="24"/>
                                </w:rPr>
                              </w:pPr>
                              <w:r>
                                <w:rPr>
                                  <w:sz w:val="24"/>
                                </w:rPr>
                                <w:t>Kontrol</w:t>
                              </w:r>
                              <w:r>
                                <w:rPr>
                                  <w:spacing w:val="-6"/>
                                  <w:sz w:val="24"/>
                                </w:rPr>
                                <w:t xml:space="preserve"> </w:t>
                              </w:r>
                              <w:r>
                                <w:rPr>
                                  <w:sz w:val="24"/>
                                </w:rPr>
                                <w:t>Edenin</w:t>
                              </w:r>
                              <w:r>
                                <w:rPr>
                                  <w:spacing w:val="-4"/>
                                  <w:sz w:val="24"/>
                                </w:rPr>
                                <w:t xml:space="preserve"> </w:t>
                              </w:r>
                              <w:r>
                                <w:rPr>
                                  <w:sz w:val="24"/>
                                </w:rPr>
                                <w:t>İmzası</w:t>
                              </w:r>
                            </w:p>
                          </w:txbxContent>
                        </wps:txbx>
                        <wps:bodyPr lIns="0" tIns="0" rIns="0" bIns="0" upright="1"/>
                      </wps:wsp>
                    </wpg:wgp>
                  </a:graphicData>
                </a:graphic>
              </wp:inline>
            </w:drawing>
          </mc:Choice>
          <mc:Fallback>
            <w:pict>
              <v:group id="Group 291" o:spid="_x0000_s1026" o:spt="203" style="height:337.6pt;width:509.25pt;" coordorigin="1,0" coordsize="10185,6752" o:gfxdata="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">
                <o:lock v:ext="edit" aspectratio="f"/>
                <v:line id="Lines 292" o:spid="_x0000_s1026" o:spt="20" style="position:absolute;left:1;top:5;height:0;width:10185;" filled="f" stroked="t" coordsize="21600,21600" o:gfxdata="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8tES8AAAA&#10;3AAAAA8AAAAAAAAAAQAgAAAAIgAAAGRycy9kb3ducmV2LnhtbFBLAQIUABQAAAAIAIdO4kAzLwWe&#10;OwAAADkAAAAQAAAAAAAAAAEAIAAAAAsBAABkcnMvc2hhcGV4bWwueG1sUEsFBgAAAAAGAAYAWwEA&#10;ALUDAAAAAA==&#10;">
                  <v:fill on="f" focussize="0,0"/>
                  <v:stroke weight="0.48pt" color="#000000" joinstyle="round"/>
                  <v:imagedata o:title=""/>
                  <o:lock v:ext="edit" aspectratio="f"/>
                </v:line>
                <v:shape id="FreeForm 293" o:spid="_x0000_s1026" o:spt="100" style="position:absolute;left:4;top:0;height:6748;width:10176;" filled="f" stroked="t" coordsize="10176,6748" o:gfxdata="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Sy0L4A&#10;AADcAAAADwAAAAAAAAABACAAAAAiAAAAZHJzL2Rvd25yZXYueG1sUEsBAhQAFAAAAAgAh07iQDMv&#10;BZ47AAAAOQAAABAAAAAAAAAAAQAgAAAADQEAAGRycy9zaGFwZXhtbC54bWxQSwUGAAAAAAYABgBb&#10;AQAAtwMAAAAA&#10;" path="m0,0l0,6748m10176,0l10176,6748e">
                  <v:fill on="f" focussize="0,0"/>
                  <v:stroke weight="0.47992125984252pt" color="#000000" joinstyle="round"/>
                  <v:imagedata o:title=""/>
                  <o:lock v:ext="edit" aspectratio="f"/>
                </v:shape>
                <v:rect id="Rectangles 294" o:spid="_x0000_s1026" o:spt="1" style="position:absolute;left:4338;top:4469;height:20;width:20;" fillcolor="#000000" filled="t" stroked="f" coordsize="21600,21600" o:gfxdata="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uYJGvQAA&#10;ANwAAAAPAAAAAAAAAAEAIAAAACIAAABkcnMvZG93bnJldi54bWxQSwECFAAUAAAACACHTuJAMy8F&#10;njsAAAA5AAAAEAAAAAAAAAABACAAAAAMAQAAZHJzL3NoYXBleG1sLnhtbFBLBQYAAAAABgAGAFsB&#10;AAC2AwAAAAA=&#10;">
                  <v:fill on="t" focussize="0,0"/>
                  <v:stroke on="f"/>
                  <v:imagedata o:title=""/>
                  <o:lock v:ext="edit" aspectratio="f"/>
                </v:rect>
                <v:line id="Lines 295" o:spid="_x0000_s1026" o:spt="20" style="position:absolute;left:1;top:6752;height:0;width:10185;" filled="f" stroked="t" coordsize="21600,21600" o:gfxdata="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lIgxugAAANwA&#10;AAAPAAAAAAAAAAEAIAAAACIAAABkcnMvZG93bnJldi54bWxQSwECFAAUAAAACACHTuJAMy8FnjsA&#10;AAA5AAAAEAAAAAAAAAABACAAAAAJAQAAZHJzL3NoYXBleG1sLnhtbFBLBQYAAAAABgAGAFsBAACz&#10;AwAAAAA=&#10;">
                  <v:fill on="f" focussize="0,0"/>
                  <v:stroke weight="0.47992125984252pt" color="#000000" joinstyle="round"/>
                  <v:imagedata o:title=""/>
                  <o:lock v:ext="edit" aspectratio="f"/>
                </v:line>
                <v:shape id="FreeForm 296" o:spid="_x0000_s1026" o:spt="100" style="position:absolute;left:17;top:396;height:4079;width:10149;" fillcolor="#000000" filled="t" stroked="f" coordsize="10202,4079" o:gfxdata="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3wgzvQAA&#10;ANwAAAAPAAAAAAAAAAEAIAAAACIAAABkcnMvZG93bnJldi54bWxQSwECFAAUAAAACACHTuJAMy8F&#10;njsAAAA5AAAAEAAAAAAAAAABACAAAAAMAQAAZHJzL3NoYXBleG1sLnhtbFBLBQYAAAAABgAGAFsB&#10;AAC2AwAAAAA=&#10;" path="m1989,4059l1970,4059,1970,4059,0,4059,0,4079,1970,4079,1970,4079,1989,4079,1989,4059xm1989,3903l1970,3903,1970,4059,1989,4059,1989,3903xm1989,2924l1970,2924,1970,3327,1970,3480,0,3480,0,3500,1970,3500,1970,3903,1989,3903,1989,3500,1989,3480,1989,3327,1989,2924xm1989,2904l1970,2904,1970,2904,0,2904,0,2924,1970,2924,1970,2924,1989,2924,1989,2904xm1989,2748l1970,2748,1970,2904,1989,2904,1989,2748xm1989,2328l1970,2328,1970,2328,0,2328,0,2348,1970,2348,1970,2748,1989,2748,1989,2348,1989,2328xm1989,1750l1970,1750,1970,1750,0,1750,0,1769,1970,1769,1970,2172,1970,2328,1989,2328,1989,2172,1989,1769,1989,1750xm1989,1596l1970,1596,1970,1750,1989,1750,1989,1596xm1989,1174l1970,1174,1970,1174,0,1174,0,1193,1970,1193,1970,1596,1989,1596,1989,1193,1989,1174xm1989,0l1970,0,1970,0,0,0,0,19,1970,19,1970,442,1970,596,0,596,0,615,1970,615,1970,1018,1970,1174,1989,1174,1989,1018,1989,615,1989,596,1989,442,1989,19,1989,19,1989,0xm4241,4059l1989,4059,1989,4079,4241,4079,4241,4059xm4241,3480l1989,3480,1989,3500,4241,3500,4241,3480xm4241,2904l1989,2904,1989,2924,4241,2924,4241,2904xm4241,2328l1989,2328,1989,2348,4241,2348,4241,2328xm4241,1750l1989,1750,1989,1769,4241,1769,4241,1750xm4241,1174l1989,1174,1989,1193,4241,1193,4241,1174xm4241,596l1989,596,1989,615,4241,615,4241,596xm4241,0l1989,0,1989,19,4241,19,4241,0xm6061,4059l6041,4059,6041,4059,4260,4059,4241,4059,4241,4079,4260,4079,6041,4079,6041,4079,6061,4079,6061,4059xm6061,3480l6041,3480,6041,3480,4260,3480,4241,3480,4241,3500,4260,3500,6041,3500,6041,3500,6061,3500,6061,3480xm6061,2904l6041,2904,6041,2904,4260,2904,4241,2904,4241,2924,4260,2924,6041,2924,6041,2924,6061,2924,6061,2904xm6061,2328l6041,2328,6041,2328,4260,2328,4241,2328,4241,2348,4260,2348,6041,2348,6041,2348,6061,2348,6061,2328xm6061,1750l6041,1750,6041,1750,4260,1750,4241,1750,4241,1769,4260,1769,6041,1769,6041,1769,6061,1769,6061,1750xm6061,1174l6041,1174,6041,1174,4260,1174,4241,1174,4241,1193,4260,1193,6041,1193,6041,1193,6061,1193,6061,1174xm6061,596l6041,596,6041,596,4260,596,4241,596,4241,615,4260,615,6041,615,6041,615,6061,615,6061,596xm6061,0l6041,0,6041,0,4260,0,4241,0,4241,19,4260,19,6041,19,6041,19,6061,19,6061,0xm8072,4059l6061,4059,6061,4079,8072,4079,8072,4059xm8072,3480l6061,3480,6061,3500,8072,3500,8072,3480xm8072,2904l6061,2904,6061,2924,8072,2924,8072,2904xm8072,2328l6061,2328,6061,2348,8072,2348,8072,2328xm8072,1750l6061,1750,6061,1769,8072,1769,8072,1750xm8072,1174l6061,1174,6061,1193,8072,1193,8072,1174xm8072,596l6061,596,6061,615,8072,615,8072,596xm8072,0l6061,0,6061,19,8072,19,8072,0xm8092,4059l8072,4059,8072,4079,8092,4079,8092,4059xm8092,3903l8072,3903,8072,4059,8092,4059,8092,3903xm8092,2924l8072,2924,8072,3327,8072,3480,8072,3500,8072,3903,8092,3903,8092,3500,8092,3480,8092,3327,8092,2924xm8092,2904l8072,2904,8072,2924,8092,2924,8092,2904xm8092,2748l8072,2748,8072,2904,8092,2904,8092,2748xm8092,2328l8072,2328,8072,2348,8072,2748,8092,2748,8092,2348,8092,2328xm8092,1750l8072,1750,8072,1769,8072,2172,8072,2328,8092,2328,8092,2172,8092,1769,8092,1750xm8092,1596l8072,1596,8072,1750,8092,1750,8092,1596xm8092,1174l8072,1174,8072,1193,8072,1596,8092,1596,8092,1193,8092,1174xm8092,0l8072,0,8072,19,8072,19,8072,442,8072,596,8072,615,8072,1018,8072,1174,8092,1174,8092,1018,8092,615,8092,596,8092,442,8092,19,8092,19,8092,0xm10202,4059l8092,4059,8092,4079,10202,4079,10202,4059xm10202,3480l8092,3480,8092,3500,10202,3500,10202,3480xm10202,2904l8092,2904,8092,2924,10202,2924,10202,2904xm10202,2328l8092,2328,8092,2348,10202,2348,10202,2328xm10202,1750l8092,1750,8092,1769,10202,1769,10202,1750xm10202,1174l8092,1174,8092,1193,10202,1193,10202,1174xm10202,596l8092,596,8092,615,10202,615,10202,596xm10202,0l8092,0,8092,19,10202,19,10202,0xe">
                  <v:fill on="t" focussize="0,0"/>
                  <v:stroke on="f"/>
                  <v:imagedata o:title=""/>
                  <o:lock v:ext="edit" aspectratio="f"/>
                </v:shape>
                <v:shape id="Text Box 297" o:spid="_x0000_s1026" o:spt="202" type="#_x0000_t202" style="position:absolute;left:1433;top:5;height:270;width:7060;" filled="f" stroked="f" coordsize="21600,21600" o:gfxdata="UEsDBAoAAAAAAIdO4kAAAAAAAAAAAAAAAAAEAAAAZHJzL1BLAwQUAAAACACHTuJAgL0jHLwAAADc&#10;AAAADwAAAGRycy9kb3ducmV2LnhtbEVPS2sCMRC+F/wPYYTeamIp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9Ix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9" w:lineRule="exact"/>
                          <w:ind w:left="0" w:right="0" w:firstLine="0"/>
                          <w:jc w:val="left"/>
                          <w:rPr>
                            <w:sz w:val="24"/>
                          </w:rPr>
                        </w:pPr>
                        <w:r>
                          <w:rPr>
                            <w:rFonts w:hint="default" w:ascii="Calibri" w:hAnsi="Calibri"/>
                            <w:spacing w:val="10"/>
                            <w:sz w:val="22"/>
                            <w:lang w:val="tr-TR"/>
                          </w:rPr>
                          <w:t>29</w:t>
                        </w:r>
                        <w:r>
                          <w:rPr>
                            <w:rFonts w:ascii="Calibri" w:hAnsi="Calibri"/>
                            <w:spacing w:val="10"/>
                            <w:sz w:val="22"/>
                          </w:rPr>
                          <w:t xml:space="preserve"> </w:t>
                        </w:r>
                        <w:r>
                          <w:rPr>
                            <w:sz w:val="24"/>
                          </w:rPr>
                          <w:t>/</w:t>
                        </w:r>
                        <w:r>
                          <w:rPr>
                            <w:spacing w:val="-1"/>
                            <w:sz w:val="24"/>
                          </w:rPr>
                          <w:t xml:space="preserve"> </w:t>
                        </w:r>
                        <w:r>
                          <w:rPr>
                            <w:sz w:val="24"/>
                          </w:rPr>
                          <w:t>0</w:t>
                        </w:r>
                        <w:r>
                          <w:rPr>
                            <w:rFonts w:hint="default"/>
                            <w:sz w:val="24"/>
                            <w:lang w:val="tr-TR"/>
                          </w:rPr>
                          <w:t>7</w:t>
                        </w:r>
                        <w:r>
                          <w:rPr>
                            <w:spacing w:val="-1"/>
                            <w:sz w:val="24"/>
                          </w:rPr>
                          <w:t xml:space="preserve"> </w:t>
                        </w:r>
                        <w:r>
                          <w:rPr>
                            <w:sz w:val="24"/>
                          </w:rPr>
                          <w:t>/</w:t>
                        </w:r>
                        <w:r>
                          <w:rPr>
                            <w:spacing w:val="-1"/>
                            <w:sz w:val="24"/>
                          </w:rPr>
                          <w:t xml:space="preserve"> </w:t>
                        </w:r>
                        <w:r>
                          <w:rPr>
                            <w:sz w:val="24"/>
                          </w:rPr>
                          <w:t>2024</w:t>
                        </w:r>
                        <w:r>
                          <w:rPr>
                            <w:spacing w:val="-3"/>
                            <w:sz w:val="24"/>
                          </w:rPr>
                          <w:t xml:space="preserve"> </w:t>
                        </w:r>
                        <w:r>
                          <w:rPr>
                            <w:sz w:val="24"/>
                          </w:rPr>
                          <w:t>tarihinden</w:t>
                        </w:r>
                        <w:r>
                          <w:rPr>
                            <w:spacing w:val="-1"/>
                            <w:sz w:val="24"/>
                          </w:rPr>
                          <w:t xml:space="preserve"> </w:t>
                        </w:r>
                        <w:r>
                          <w:rPr>
                            <w:sz w:val="24"/>
                          </w:rPr>
                          <w:t>0</w:t>
                        </w:r>
                        <w:r>
                          <w:rPr>
                            <w:rFonts w:hint="default"/>
                            <w:sz w:val="24"/>
                            <w:lang w:val="tr-TR"/>
                          </w:rPr>
                          <w:t>2</w:t>
                        </w:r>
                        <w:r>
                          <w:rPr>
                            <w:spacing w:val="-1"/>
                            <w:sz w:val="24"/>
                          </w:rPr>
                          <w:t xml:space="preserve"> </w:t>
                        </w:r>
                        <w:r>
                          <w:rPr>
                            <w:sz w:val="24"/>
                          </w:rPr>
                          <w:t>/</w:t>
                        </w:r>
                        <w:r>
                          <w:rPr>
                            <w:spacing w:val="-1"/>
                            <w:sz w:val="24"/>
                          </w:rPr>
                          <w:t xml:space="preserve"> </w:t>
                        </w:r>
                        <w:r>
                          <w:rPr>
                            <w:sz w:val="24"/>
                          </w:rPr>
                          <w:t>0</w:t>
                        </w:r>
                        <w:r>
                          <w:rPr>
                            <w:rFonts w:hint="default"/>
                            <w:sz w:val="24"/>
                            <w:lang w:val="tr-TR"/>
                          </w:rPr>
                          <w:t>8</w:t>
                        </w:r>
                        <w:r>
                          <w:rPr>
                            <w:spacing w:val="-1"/>
                            <w:sz w:val="24"/>
                          </w:rPr>
                          <w:t xml:space="preserve"> </w:t>
                        </w:r>
                        <w:r>
                          <w:rPr>
                            <w:sz w:val="24"/>
                          </w:rPr>
                          <w:t>/ 2024</w:t>
                        </w:r>
                        <w:r>
                          <w:rPr>
                            <w:spacing w:val="-1"/>
                            <w:sz w:val="24"/>
                          </w:rPr>
                          <w:t xml:space="preserve"> </w:t>
                        </w:r>
                        <w:r>
                          <w:rPr>
                            <w:sz w:val="24"/>
                          </w:rPr>
                          <w:t>tarihine</w:t>
                        </w:r>
                        <w:r>
                          <w:rPr>
                            <w:spacing w:val="-2"/>
                            <w:sz w:val="24"/>
                          </w:rPr>
                          <w:t xml:space="preserve"> </w:t>
                        </w:r>
                        <w:r>
                          <w:rPr>
                            <w:sz w:val="24"/>
                          </w:rPr>
                          <w:t>kadar</w:t>
                        </w:r>
                        <w:r>
                          <w:rPr>
                            <w:spacing w:val="-1"/>
                            <w:sz w:val="24"/>
                          </w:rPr>
                          <w:t xml:space="preserve"> </w:t>
                        </w:r>
                        <w:r>
                          <w:rPr>
                            <w:sz w:val="24"/>
                          </w:rPr>
                          <w:t>bir</w:t>
                        </w:r>
                        <w:r>
                          <w:rPr>
                            <w:spacing w:val="-1"/>
                            <w:sz w:val="24"/>
                          </w:rPr>
                          <w:t xml:space="preserve"> </w:t>
                        </w:r>
                        <w:r>
                          <w:rPr>
                            <w:sz w:val="24"/>
                          </w:rPr>
                          <w:t>haftalık</w:t>
                        </w:r>
                        <w:r>
                          <w:rPr>
                            <w:spacing w:val="-1"/>
                            <w:sz w:val="24"/>
                          </w:rPr>
                          <w:t xml:space="preserve"> </w:t>
                        </w:r>
                        <w:r>
                          <w:rPr>
                            <w:sz w:val="24"/>
                          </w:rPr>
                          <w:t>çalışma</w:t>
                        </w:r>
                      </w:p>
                    </w:txbxContent>
                  </v:textbox>
                </v:shape>
                <v:shape id="Text Box 298" o:spid="_x0000_s1026" o:spt="202" type="#_x0000_t202" style="position:absolute;left:814;top:591;height:266;width:539;" filled="f" stroked="f" coordsize="21600,21600" o:gfxdata="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ho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GÜN</w:t>
                        </w:r>
                      </w:p>
                    </w:txbxContent>
                  </v:textbox>
                </v:shape>
                <v:shape id="Text Box 299" o:spid="_x0000_s1026" o:spt="202" type="#_x0000_t202" style="position:absolute;left:4355;top:591;height:266;width:1404;" filled="f" stroked="f" coordsize="21600,21600" o:gfxdata="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jGP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YAP</w:t>
                        </w:r>
                        <w:r>
                          <w:rPr>
                            <w:spacing w:val="-5"/>
                            <w:sz w:val="24"/>
                          </w:rPr>
                          <w:t xml:space="preserve"> </w:t>
                        </w:r>
                        <w:r>
                          <w:rPr>
                            <w:sz w:val="24"/>
                          </w:rPr>
                          <w:t>ILAN</w:t>
                        </w:r>
                        <w:r>
                          <w:rPr>
                            <w:spacing w:val="-3"/>
                            <w:sz w:val="24"/>
                          </w:rPr>
                          <w:t xml:space="preserve"> </w:t>
                        </w:r>
                        <w:r>
                          <w:rPr>
                            <w:sz w:val="24"/>
                          </w:rPr>
                          <w:t>İŞ</w:t>
                        </w:r>
                      </w:p>
                    </w:txbxContent>
                  </v:textbox>
                </v:shape>
                <v:shape id="Text Box 300" o:spid="_x0000_s1026" o:spt="202" type="#_x0000_t202" style="position:absolute;left:8556;top:591;height:266;width:1211;" filled="f" stroked="f" coordsize="21600,21600" o:gfxdata="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b71r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z w:val="24"/>
                          </w:rPr>
                          <w:t>SAYFA</w:t>
                        </w:r>
                        <w:r>
                          <w:rPr>
                            <w:spacing w:val="-4"/>
                            <w:sz w:val="24"/>
                          </w:rPr>
                          <w:t xml:space="preserve"> </w:t>
                        </w:r>
                        <w:r>
                          <w:rPr>
                            <w:sz w:val="24"/>
                          </w:rPr>
                          <w:t>NO</w:t>
                        </w:r>
                      </w:p>
                    </w:txbxContent>
                  </v:textbox>
                </v:shape>
                <v:shape id="Text Box 301" o:spid="_x0000_s1026" o:spt="202" type="#_x0000_t202" style="position:absolute;left:233;top:1167;height:266;width:1315;" filled="f" stroked="f" coordsize="21600,21600" o:gfxdata="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8CkZ&#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0" w:line="266" w:lineRule="exact"/>
                          <w:ind w:left="0" w:right="0" w:firstLine="0"/>
                          <w:jc w:val="left"/>
                          <w:rPr>
                            <w:sz w:val="24"/>
                          </w:rPr>
                        </w:pPr>
                        <w:r>
                          <w:rPr>
                            <w:sz w:val="24"/>
                          </w:rPr>
                          <w:t>PAZARTESİ</w:t>
                        </w:r>
                      </w:p>
                    </w:txbxContent>
                  </v:textbox>
                </v:shape>
                <v:shape id="Text Box 302" o:spid="_x0000_s1026" o:spt="202" type="#_x0000_t202" style="position:absolute;left:2153;top:1167;height:266;width:3857;"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Tersine Mühendislik ile ilgili araştırma</w:t>
                        </w:r>
                      </w:p>
                    </w:txbxContent>
                  </v:textbox>
                </v:shape>
                <v:shape id="Text Box 303" o:spid="_x0000_s1026" o:spt="202" type="#_x0000_t202" style="position:absolute;left:9129;top:1167;height:266;width:260;" filled="f" stroked="f" coordsize="21600,21600" o:gfxdata="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V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sz w:val="24"/>
                          </w:rPr>
                          <w:t>3</w:t>
                        </w:r>
                        <w:r>
                          <w:rPr>
                            <w:rFonts w:hint="default"/>
                            <w:sz w:val="24"/>
                            <w:lang w:val="tr-TR"/>
                          </w:rPr>
                          <w:t>2</w:t>
                        </w:r>
                      </w:p>
                    </w:txbxContent>
                  </v:textbox>
                </v:shape>
                <v:shape id="Text Box 304" o:spid="_x0000_s1026" o:spt="202" type="#_x0000_t202" style="position:absolute;left:233;top:1745;height:266;width:554;" filled="f" stroked="f" coordsize="21600,21600" o:gfxdata="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H/Cj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z w:val="24"/>
                          </w:rPr>
                          <w:t>SALI</w:t>
                        </w:r>
                      </w:p>
                    </w:txbxContent>
                  </v:textbox>
                </v:shape>
                <v:shape id="Text Box 305" o:spid="_x0000_s1026" o:spt="202" type="#_x0000_t202" style="position:absolute;left:2153;top:1745;height:266;width:5815;" filled="f" stroked="f" coordsize="21600,21600" o:gfxdata="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1u1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hint="default"/>
                            <w:sz w:val="22"/>
                            <w:szCs w:val="22"/>
                            <w:lang w:val="tr-TR"/>
                          </w:rPr>
                        </w:pPr>
                        <w:r>
                          <w:rPr>
                            <w:rFonts w:hint="default"/>
                            <w:sz w:val="22"/>
                            <w:szCs w:val="22"/>
                            <w:lang w:val="tr-TR"/>
                          </w:rPr>
                          <w:t>Ef Core Power Tools ile tersine mühendislik çalışması</w:t>
                        </w:r>
                      </w:p>
                    </w:txbxContent>
                  </v:textbox>
                </v:shape>
                <v:shape id="Text Box 306" o:spid="_x0000_s1026" o:spt="202" type="#_x0000_t202" style="position:absolute;left:9129;top:1745;height:266;width:260;" filled="f" stroked="f" coordsize="21600,21600" o:gfxdata="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By0+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sz w:val="24"/>
                          </w:rPr>
                          <w:t>3</w:t>
                        </w:r>
                        <w:r>
                          <w:rPr>
                            <w:rFonts w:hint="default"/>
                            <w:sz w:val="24"/>
                            <w:lang w:val="tr-TR"/>
                          </w:rPr>
                          <w:t>3</w:t>
                        </w:r>
                      </w:p>
                    </w:txbxContent>
                  </v:textbox>
                </v:shape>
                <v:shape id="Text Box 307" o:spid="_x0000_s1026" o:spt="202" type="#_x0000_t202" style="position:absolute;left:233;top:2321;height:266;width:1369;" filled="f" stroked="f" coordsize="21600,21600" o:gfxdata="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oUz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ÇARŞAMBA</w:t>
                        </w:r>
                      </w:p>
                    </w:txbxContent>
                  </v:textbox>
                </v:shape>
                <v:shape id="Text Box 308" o:spid="_x0000_s1026" o:spt="202" type="#_x0000_t202" style="position:absolute;left:2153;top:2321;height:266;width:6292;" filled="f" stroked="f" coordsize="21600,21600" o:gfxdata="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k9q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BOM ağacı ve SQL &amp; EFCore PowerTools ile çalışma</w:t>
                        </w:r>
                      </w:p>
                    </w:txbxContent>
                  </v:textbox>
                </v:shape>
                <v:shape id="Text Box 309" o:spid="_x0000_s1026" o:spt="202" type="#_x0000_t202" style="position:absolute;left:9129;top:2321;height:266;width:260;" filled="f" stroked="f" coordsize="21600,21600" o:gfxdata="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9mjX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sz w:val="24"/>
                          </w:rPr>
                          <w:t>3</w:t>
                        </w:r>
                        <w:r>
                          <w:rPr>
                            <w:rFonts w:hint="default"/>
                            <w:sz w:val="24"/>
                            <w:lang w:val="tr-TR"/>
                          </w:rPr>
                          <w:t>4</w:t>
                        </w:r>
                      </w:p>
                    </w:txbxContent>
                  </v:textbox>
                </v:shape>
                <v:shape id="Text Box 310" o:spid="_x0000_s1026" o:spt="202" type="#_x0000_t202" style="position:absolute;left:233;top:2897;height:266;width:1264;" filled="f" stroked="f" coordsize="21600,21600" o:gfxdata="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6zU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PERŞEMBE</w:t>
                        </w:r>
                      </w:p>
                    </w:txbxContent>
                  </v:textbox>
                </v:shape>
                <v:shape id="Text Box 311" o:spid="_x0000_s1026" o:spt="202" type="#_x0000_t202" style="position:absolute;left:2153;top:2897;height:266;width:5841;" filled="f" stroked="f" coordsize="21600,21600" o:gfxdata="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lWT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Yazılım Test Süreçleri hakkında çalışma</w:t>
                        </w:r>
                      </w:p>
                    </w:txbxContent>
                  </v:textbox>
                </v:shape>
                <v:shape id="Text Box 312" o:spid="_x0000_s1026" o:spt="202" type="#_x0000_t202" style="position:absolute;left:9129;top:2897;height:266;width:260;" filled="f" stroked="f" coordsize="21600,21600" o:gfxdata="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8p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sz w:val="24"/>
                          </w:rPr>
                          <w:t>3</w:t>
                        </w:r>
                        <w:r>
                          <w:rPr>
                            <w:rFonts w:hint="default"/>
                            <w:sz w:val="24"/>
                            <w:lang w:val="tr-TR"/>
                          </w:rPr>
                          <w:t>5</w:t>
                        </w:r>
                      </w:p>
                    </w:txbxContent>
                  </v:textbox>
                </v:shape>
                <v:shape id="Text Box 313" o:spid="_x0000_s1026" o:spt="202" type="#_x0000_t202" style="position:absolute;left:233;top:3476;height:266;width:741;" filled="f" stroked="f" coordsize="21600,21600" o:gfxdata="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w+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CUMA</w:t>
                        </w:r>
                      </w:p>
                    </w:txbxContent>
                  </v:textbox>
                </v:shape>
                <v:shape id="Text Box 314" o:spid="_x0000_s1026" o:spt="202" type="#_x0000_t202" style="position:absolute;left:2153;top:3476;height:266;width:5878;" filled="f" stroked="f" coordsize="21600,21600" o:gfxdata="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GZn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rFonts w:hint="default"/>
                            <w:sz w:val="24"/>
                            <w:lang w:val="tr-TR"/>
                          </w:rPr>
                        </w:pPr>
                        <w:r>
                          <w:rPr>
                            <w:rFonts w:hint="default"/>
                            <w:sz w:val="24"/>
                            <w:lang w:val="tr-TR"/>
                          </w:rPr>
                          <w:t>Playwright Kurulumu ve İlk Test Senaryoları</w:t>
                        </w:r>
                      </w:p>
                      <w:p>
                        <w:pPr>
                          <w:rPr>
                            <w:rFonts w:hint="default"/>
                            <w:sz w:val="24"/>
                            <w:lang w:val="tr-TR"/>
                          </w:rPr>
                        </w:pPr>
                      </w:p>
                    </w:txbxContent>
                  </v:textbox>
                </v:shape>
                <v:shape id="Text Box 315" o:spid="_x0000_s1026" o:spt="202" type="#_x0000_t202" style="position:absolute;left:9129;top:3476;height:266;width:260;" filled="f" stroked="f" coordsize="21600,21600" o:gfxdata="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BT4C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sz w:val="24"/>
                          </w:rPr>
                          <w:t>3</w:t>
                        </w:r>
                        <w:r>
                          <w:rPr>
                            <w:rFonts w:hint="default"/>
                            <w:sz w:val="24"/>
                            <w:lang w:val="tr-TR"/>
                          </w:rPr>
                          <w:t>6</w:t>
                        </w:r>
                      </w:p>
                    </w:txbxContent>
                  </v:textbox>
                </v:shape>
                <v:shape id="Text Box 316" o:spid="_x0000_s1026" o:spt="202" type="#_x0000_t202" style="position:absolute;left:233;top:4052;height:788;width:2918;" filled="f" stroked="f" coordsize="21600,21600" o:gfxdata="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YXZ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CUMARTESİ</w:t>
                        </w:r>
                      </w:p>
                      <w:p>
                        <w:pPr>
                          <w:spacing w:before="3" w:line="240" w:lineRule="auto"/>
                          <w:rPr>
                            <w:sz w:val="21"/>
                          </w:rPr>
                        </w:pPr>
                      </w:p>
                      <w:p>
                        <w:pPr>
                          <w:spacing w:before="1"/>
                          <w:ind w:left="1120" w:right="0" w:firstLine="0"/>
                          <w:jc w:val="left"/>
                          <w:rPr>
                            <w:sz w:val="24"/>
                          </w:rPr>
                        </w:pPr>
                        <w:r>
                          <w:rPr>
                            <w:sz w:val="24"/>
                          </w:rPr>
                          <w:t>Öğrencinin</w:t>
                        </w:r>
                        <w:r>
                          <w:rPr>
                            <w:spacing w:val="-7"/>
                            <w:sz w:val="24"/>
                          </w:rPr>
                          <w:t xml:space="preserve"> </w:t>
                        </w:r>
                        <w:r>
                          <w:rPr>
                            <w:sz w:val="24"/>
                          </w:rPr>
                          <w:t>İmzası</w:t>
                        </w:r>
                      </w:p>
                    </w:txbxContent>
                  </v:textbox>
                </v:shape>
                <v:shape id="Text Box 317" o:spid="_x0000_s1026" o:spt="202" type="#_x0000_t202" style="position:absolute;left:6455;top:4573;height:266;width:2203;" filled="f" stroked="f" coordsize="21600,21600" o:gfxdata="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xxe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Kontrol</w:t>
                        </w:r>
                        <w:r>
                          <w:rPr>
                            <w:spacing w:val="-6"/>
                            <w:sz w:val="24"/>
                          </w:rPr>
                          <w:t xml:space="preserve"> </w:t>
                        </w:r>
                        <w:r>
                          <w:rPr>
                            <w:sz w:val="24"/>
                          </w:rPr>
                          <w:t>Edenin</w:t>
                        </w:r>
                        <w:r>
                          <w:rPr>
                            <w:spacing w:val="-4"/>
                            <w:sz w:val="24"/>
                          </w:rPr>
                          <w:t xml:space="preserve"> </w:t>
                        </w:r>
                        <w:r>
                          <w:rPr>
                            <w:sz w:val="24"/>
                          </w:rPr>
                          <w:t>İmzası</w:t>
                        </w:r>
                      </w:p>
                    </w:txbxContent>
                  </v:textbox>
                </v:shape>
                <w10:wrap type="none"/>
                <w10:anchorlock/>
              </v:group>
            </w:pict>
          </mc:Fallback>
        </mc:AlternateContent>
      </w:r>
    </w:p>
    <w:p>
      <w:pPr>
        <w:pStyle w:val="7"/>
        <w:rPr>
          <w:rFonts w:hint="default"/>
          <w:sz w:val="20"/>
          <w:lang w:val="tr-TR"/>
        </w:rPr>
      </w:pPr>
      <w:r>
        <w:rPr>
          <w:rFonts w:hint="default"/>
          <w:sz w:val="20"/>
          <w:lang w:val="tr-TR"/>
        </w:rPr>
        <w:t>+</w:t>
      </w:r>
    </w:p>
    <w:p>
      <w:pPr>
        <w:pStyle w:val="7"/>
        <w:rPr>
          <w:rFonts w:hint="default"/>
          <w:sz w:val="20"/>
          <w:lang w:val="tr-TR"/>
        </w:rPr>
      </w:pPr>
    </w:p>
    <w:p>
      <w:pPr>
        <w:pStyle w:val="7"/>
        <w:rPr>
          <w:rFonts w:hint="default"/>
          <w:sz w:val="20"/>
          <w:lang w:val="tr-TR"/>
        </w:rPr>
      </w:pPr>
    </w:p>
    <w:p>
      <w:pPr>
        <w:pStyle w:val="7"/>
        <w:spacing w:before="2"/>
      </w:pPr>
    </w:p>
    <w:tbl>
      <w:tblPr>
        <w:tblStyle w:val="6"/>
        <w:tblW w:w="0" w:type="auto"/>
        <w:tblInd w:w="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2"/>
        <w:gridCol w:w="2700"/>
        <w:gridCol w:w="3403"/>
        <w:gridCol w:w="21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10182" w:type="dxa"/>
            <w:gridSpan w:val="4"/>
            <w:tcBorders>
              <w:bottom w:val="single" w:color="000000" w:sz="8" w:space="0"/>
            </w:tcBorders>
          </w:tcPr>
          <w:p>
            <w:pPr>
              <w:pStyle w:val="15"/>
              <w:spacing w:before="192"/>
              <w:ind w:left="1298" w:right="1788"/>
              <w:jc w:val="center"/>
              <w:rPr>
                <w:sz w:val="24"/>
              </w:rPr>
            </w:pPr>
            <w:r>
              <w:rPr>
                <w:rFonts w:hint="default"/>
                <w:spacing w:val="-1"/>
                <w:sz w:val="24"/>
                <w:lang w:val="tr-TR"/>
              </w:rPr>
              <w:t>05</w:t>
            </w:r>
            <w:r>
              <w:rPr>
                <w:spacing w:val="-1"/>
                <w:sz w:val="24"/>
              </w:rPr>
              <w:t xml:space="preserve"> </w:t>
            </w:r>
            <w:r>
              <w:rPr>
                <w:sz w:val="24"/>
              </w:rPr>
              <w:t>/</w:t>
            </w:r>
            <w:r>
              <w:rPr>
                <w:spacing w:val="-1"/>
                <w:sz w:val="24"/>
              </w:rPr>
              <w:t xml:space="preserve"> </w:t>
            </w:r>
            <w:r>
              <w:rPr>
                <w:sz w:val="24"/>
              </w:rPr>
              <w:t>0</w:t>
            </w:r>
            <w:r>
              <w:rPr>
                <w:rFonts w:hint="default"/>
                <w:sz w:val="24"/>
                <w:lang w:val="tr-TR"/>
              </w:rPr>
              <w:t>8</w:t>
            </w:r>
            <w:r>
              <w:rPr>
                <w:spacing w:val="-1"/>
                <w:sz w:val="24"/>
              </w:rPr>
              <w:t xml:space="preserve"> </w:t>
            </w:r>
            <w:r>
              <w:rPr>
                <w:sz w:val="24"/>
              </w:rPr>
              <w:t>/</w:t>
            </w:r>
            <w:r>
              <w:rPr>
                <w:spacing w:val="-1"/>
                <w:sz w:val="24"/>
              </w:rPr>
              <w:t xml:space="preserve"> </w:t>
            </w:r>
            <w:r>
              <w:rPr>
                <w:sz w:val="24"/>
              </w:rPr>
              <w:t>2024 tarihinden</w:t>
            </w:r>
            <w:r>
              <w:rPr>
                <w:spacing w:val="-1"/>
                <w:sz w:val="24"/>
              </w:rPr>
              <w:t xml:space="preserve"> </w:t>
            </w:r>
            <w:r>
              <w:rPr>
                <w:rFonts w:hint="default"/>
                <w:spacing w:val="-1"/>
                <w:sz w:val="24"/>
                <w:lang w:val="tr-TR"/>
              </w:rPr>
              <w:t>09</w:t>
            </w:r>
            <w:r>
              <w:rPr>
                <w:spacing w:val="-1"/>
                <w:sz w:val="24"/>
              </w:rPr>
              <w:t xml:space="preserve"> </w:t>
            </w:r>
            <w:r>
              <w:rPr>
                <w:sz w:val="24"/>
              </w:rPr>
              <w:t>/</w:t>
            </w:r>
            <w:r>
              <w:rPr>
                <w:spacing w:val="-1"/>
                <w:sz w:val="24"/>
              </w:rPr>
              <w:t xml:space="preserve"> </w:t>
            </w:r>
            <w:r>
              <w:rPr>
                <w:sz w:val="24"/>
              </w:rPr>
              <w:t>0</w:t>
            </w:r>
            <w:r>
              <w:rPr>
                <w:rFonts w:hint="default"/>
                <w:sz w:val="24"/>
                <w:lang w:val="tr-TR"/>
              </w:rPr>
              <w:t>8</w:t>
            </w:r>
            <w:r>
              <w:rPr>
                <w:spacing w:val="-1"/>
                <w:sz w:val="24"/>
              </w:rPr>
              <w:t xml:space="preserve"> </w:t>
            </w:r>
            <w:r>
              <w:rPr>
                <w:sz w:val="24"/>
              </w:rPr>
              <w:t>/ 2024</w:t>
            </w:r>
            <w:r>
              <w:rPr>
                <w:spacing w:val="-1"/>
                <w:sz w:val="24"/>
              </w:rPr>
              <w:t xml:space="preserve"> </w:t>
            </w:r>
            <w:r>
              <w:rPr>
                <w:sz w:val="24"/>
              </w:rPr>
              <w:t>tarihine</w:t>
            </w:r>
            <w:r>
              <w:rPr>
                <w:spacing w:val="-2"/>
                <w:sz w:val="24"/>
              </w:rPr>
              <w:t xml:space="preserve"> </w:t>
            </w:r>
            <w:r>
              <w:rPr>
                <w:sz w:val="24"/>
              </w:rPr>
              <w:t>kadar</w:t>
            </w:r>
            <w:r>
              <w:rPr>
                <w:spacing w:val="-1"/>
                <w:sz w:val="24"/>
              </w:rPr>
              <w:t xml:space="preserve"> </w:t>
            </w:r>
            <w:r>
              <w:rPr>
                <w:sz w:val="24"/>
              </w:rPr>
              <w:t>bir</w:t>
            </w:r>
            <w:r>
              <w:rPr>
                <w:spacing w:val="-2"/>
                <w:sz w:val="24"/>
              </w:rPr>
              <w:t xml:space="preserve"> </w:t>
            </w:r>
            <w:r>
              <w:rPr>
                <w:sz w:val="24"/>
              </w:rPr>
              <w:t>haftalık çalışma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972" w:type="dxa"/>
            <w:tcBorders>
              <w:top w:val="single" w:color="000000" w:sz="8" w:space="0"/>
              <w:bottom w:val="single" w:color="000000" w:sz="8" w:space="0"/>
              <w:right w:val="single" w:color="000000" w:sz="8" w:space="0"/>
            </w:tcBorders>
          </w:tcPr>
          <w:p>
            <w:pPr>
              <w:pStyle w:val="15"/>
              <w:spacing w:before="145"/>
              <w:ind w:left="673" w:right="724"/>
              <w:jc w:val="center"/>
              <w:rPr>
                <w:sz w:val="24"/>
              </w:rPr>
            </w:pPr>
            <w:r>
              <w:rPr>
                <w:sz w:val="24"/>
              </w:rPr>
              <w:t>GÜN</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45"/>
              <w:ind w:left="2238" w:right="2423"/>
              <w:jc w:val="center"/>
              <w:rPr>
                <w:sz w:val="24"/>
              </w:rPr>
            </w:pPr>
            <w:r>
              <w:rPr>
                <w:sz w:val="24"/>
              </w:rPr>
              <w:t>YAP</w:t>
            </w:r>
            <w:r>
              <w:rPr>
                <w:spacing w:val="-3"/>
                <w:sz w:val="24"/>
              </w:rPr>
              <w:t xml:space="preserve"> </w:t>
            </w:r>
            <w:r>
              <w:rPr>
                <w:sz w:val="24"/>
              </w:rPr>
              <w:t>ILAN</w:t>
            </w:r>
            <w:r>
              <w:rPr>
                <w:spacing w:val="-3"/>
                <w:sz w:val="24"/>
              </w:rPr>
              <w:t xml:space="preserve"> </w:t>
            </w:r>
            <w:r>
              <w:rPr>
                <w:sz w:val="24"/>
              </w:rPr>
              <w:t>İŞ</w:t>
            </w:r>
          </w:p>
        </w:tc>
        <w:tc>
          <w:tcPr>
            <w:tcW w:w="2107" w:type="dxa"/>
            <w:tcBorders>
              <w:top w:val="single" w:color="000000" w:sz="8" w:space="0"/>
              <w:left w:val="single" w:color="000000" w:sz="8" w:space="0"/>
              <w:bottom w:val="single" w:color="000000" w:sz="8" w:space="0"/>
            </w:tcBorders>
          </w:tcPr>
          <w:p>
            <w:pPr>
              <w:pStyle w:val="15"/>
              <w:spacing w:before="145"/>
              <w:ind w:left="353"/>
              <w:rPr>
                <w:sz w:val="24"/>
              </w:rPr>
            </w:pPr>
            <w:r>
              <w:rPr>
                <w:sz w:val="24"/>
              </w:rPr>
              <w:t>SAYFA</w:t>
            </w:r>
            <w:r>
              <w:rPr>
                <w:spacing w:val="-2"/>
                <w:sz w:val="24"/>
              </w:rPr>
              <w:t xml:space="preserve"> </w:t>
            </w:r>
            <w:r>
              <w:rPr>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PAZARTESİ</w:t>
            </w:r>
          </w:p>
        </w:tc>
        <w:tc>
          <w:tcPr>
            <w:tcW w:w="6103" w:type="dxa"/>
            <w:gridSpan w:val="2"/>
            <w:tcBorders>
              <w:top w:val="single" w:color="000000" w:sz="8" w:space="0"/>
              <w:left w:val="single" w:color="000000" w:sz="8" w:space="0"/>
              <w:bottom w:val="single" w:color="000000" w:sz="8" w:space="0"/>
              <w:right w:val="single" w:color="000000" w:sz="8" w:space="0"/>
            </w:tcBorders>
            <w:vAlign w:val="top"/>
          </w:tcPr>
          <w:p>
            <w:pPr>
              <w:pStyle w:val="15"/>
              <w:spacing w:before="126"/>
              <w:ind w:left="54" w:leftChars="0" w:right="0" w:rightChars="0"/>
              <w:rPr>
                <w:rFonts w:hint="default" w:ascii="Times New Roman" w:hAnsi="Times New Roman" w:eastAsia="Times New Roman" w:cs="Times New Roman"/>
                <w:sz w:val="24"/>
                <w:szCs w:val="22"/>
                <w:lang w:val="tr-TR" w:eastAsia="en-US" w:bidi="ar-SA"/>
              </w:rPr>
            </w:pPr>
            <w:r>
              <w:rPr>
                <w:rFonts w:hint="default"/>
              </w:rPr>
              <w:t>Farklı Tarayıcılarda Test Otomasyonu</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sz w:val="24"/>
              </w:rPr>
              <w:t>3</w:t>
            </w:r>
            <w:r>
              <w:rPr>
                <w:rFonts w:hint="default"/>
                <w:sz w:val="24"/>
                <w:lang w:val="tr-TR"/>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SALI</w:t>
            </w:r>
          </w:p>
        </w:tc>
        <w:tc>
          <w:tcPr>
            <w:tcW w:w="6103" w:type="dxa"/>
            <w:gridSpan w:val="2"/>
            <w:tcBorders>
              <w:top w:val="single" w:color="000000" w:sz="8" w:space="0"/>
              <w:left w:val="single" w:color="000000" w:sz="8" w:space="0"/>
              <w:bottom w:val="single" w:color="000000" w:sz="8" w:space="0"/>
              <w:right w:val="single" w:color="000000" w:sz="8" w:space="0"/>
            </w:tcBorders>
            <w:vAlign w:val="top"/>
          </w:tcPr>
          <w:p>
            <w:pPr>
              <w:pStyle w:val="15"/>
              <w:spacing w:before="126"/>
              <w:ind w:left="54" w:leftChars="0" w:right="0" w:rightChars="0"/>
              <w:rPr>
                <w:rFonts w:hint="default"/>
                <w:sz w:val="24"/>
                <w:lang w:val="tr-TR" w:eastAsia="en-US"/>
              </w:rPr>
            </w:pPr>
            <w:r>
              <w:rPr>
                <w:rFonts w:hint="default"/>
                <w:sz w:val="24"/>
                <w:lang w:val="tr-TR"/>
              </w:rPr>
              <w:t>Test Senaryolarında Sayfa Etkileşimleri ve Element Seçimleri</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sz w:val="24"/>
              </w:rPr>
              <w:t>3</w:t>
            </w:r>
            <w:r>
              <w:rPr>
                <w:rFonts w:hint="default"/>
                <w:sz w:val="24"/>
                <w:lang w:val="tr-TR"/>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ÇARŞAMBA</w:t>
            </w:r>
          </w:p>
        </w:tc>
        <w:tc>
          <w:tcPr>
            <w:tcW w:w="6103" w:type="dxa"/>
            <w:gridSpan w:val="2"/>
            <w:tcBorders>
              <w:top w:val="single" w:color="000000" w:sz="8" w:space="0"/>
              <w:left w:val="single" w:color="000000" w:sz="8" w:space="0"/>
              <w:bottom w:val="single" w:color="000000" w:sz="8" w:space="0"/>
              <w:right w:val="single" w:color="000000" w:sz="8" w:space="0"/>
            </w:tcBorders>
            <w:vAlign w:val="top"/>
          </w:tcPr>
          <w:p>
            <w:pPr>
              <w:pStyle w:val="15"/>
              <w:spacing w:before="126"/>
              <w:ind w:left="54" w:leftChars="0" w:right="0" w:rightChars="0"/>
              <w:rPr>
                <w:rFonts w:hint="default" w:ascii="Times New Roman" w:hAnsi="Times New Roman" w:eastAsia="Times New Roman" w:cs="Times New Roman"/>
                <w:sz w:val="24"/>
                <w:szCs w:val="22"/>
                <w:lang w:val="tr-TR" w:eastAsia="en-US" w:bidi="ar-SA"/>
              </w:rPr>
            </w:pPr>
            <w:r>
              <w:rPr>
                <w:rFonts w:hint="default"/>
                <w:sz w:val="24"/>
                <w:lang w:val="tr-TR" w:eastAsia="en-US"/>
              </w:rPr>
              <w:t>Test Raporlama ve Hata Ayıklama Teknikleri</w:t>
            </w:r>
            <w:r>
              <w:rPr>
                <w:rFonts w:hint="default"/>
                <w:sz w:val="24"/>
                <w:lang w:val="tr-TR"/>
              </w:rPr>
              <w:t xml:space="preserve"> </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sz w:val="24"/>
              </w:rPr>
              <w:t>3</w:t>
            </w:r>
            <w:r>
              <w:rPr>
                <w:rFonts w:hint="default"/>
                <w:sz w:val="24"/>
                <w:lang w:val="tr-TR"/>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3"/>
              <w:ind w:left="111"/>
              <w:rPr>
                <w:sz w:val="24"/>
              </w:rPr>
            </w:pPr>
            <w:r>
              <w:rPr>
                <w:sz w:val="24"/>
              </w:rPr>
              <w:t>PERŞEMBE</w:t>
            </w:r>
          </w:p>
        </w:tc>
        <w:tc>
          <w:tcPr>
            <w:tcW w:w="6103" w:type="dxa"/>
            <w:gridSpan w:val="2"/>
            <w:tcBorders>
              <w:top w:val="single" w:color="000000" w:sz="8" w:space="0"/>
              <w:left w:val="single" w:color="000000" w:sz="8" w:space="0"/>
              <w:bottom w:val="single" w:color="000000" w:sz="8" w:space="0"/>
              <w:right w:val="single" w:color="000000" w:sz="8" w:space="0"/>
            </w:tcBorders>
            <w:vAlign w:val="top"/>
          </w:tcPr>
          <w:p>
            <w:pPr>
              <w:pStyle w:val="15"/>
              <w:spacing w:before="126"/>
              <w:ind w:left="54" w:leftChars="0" w:right="0" w:rightChars="0"/>
              <w:rPr>
                <w:rFonts w:hint="default" w:ascii="Times New Roman" w:hAnsi="Times New Roman" w:eastAsia="Times New Roman" w:cs="Times New Roman"/>
                <w:sz w:val="24"/>
                <w:szCs w:val="22"/>
                <w:lang w:val="tr-TR" w:eastAsia="en-US" w:bidi="ar-SA"/>
              </w:rPr>
            </w:pPr>
            <w:r>
              <w:rPr>
                <w:rFonts w:hint="default"/>
                <w:sz w:val="24"/>
                <w:lang w:val="tr-TR"/>
              </w:rPr>
              <w:t>Kimlik Doğrulama ve Yetkilendirme Üzerine Çalışmalar</w:t>
            </w:r>
          </w:p>
        </w:tc>
        <w:tc>
          <w:tcPr>
            <w:tcW w:w="2107" w:type="dxa"/>
            <w:tcBorders>
              <w:top w:val="single" w:color="000000" w:sz="8" w:space="0"/>
              <w:left w:val="single" w:color="000000" w:sz="8" w:space="0"/>
              <w:bottom w:val="single" w:color="000000" w:sz="8" w:space="0"/>
            </w:tcBorders>
          </w:tcPr>
          <w:p>
            <w:pPr>
              <w:pStyle w:val="15"/>
              <w:spacing w:before="123"/>
              <w:ind w:left="907" w:right="904"/>
              <w:jc w:val="center"/>
              <w:rPr>
                <w:rFonts w:hint="default"/>
                <w:sz w:val="24"/>
                <w:lang w:val="tr-TR"/>
              </w:rPr>
            </w:pPr>
            <w:r>
              <w:rPr>
                <w:rFonts w:hint="default"/>
                <w:sz w:val="24"/>
                <w:lang w:val="tr-TR"/>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CUMA</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26"/>
              <w:ind w:left="54" w:leftChars="0" w:right="0" w:rightChars="0"/>
              <w:rPr>
                <w:rFonts w:hint="default"/>
                <w:sz w:val="24"/>
                <w:lang w:val="tr-TR"/>
              </w:rPr>
            </w:pPr>
            <w:r>
              <w:rPr>
                <w:rFonts w:hint="default"/>
                <w:sz w:val="24"/>
                <w:lang w:val="tr-TR"/>
              </w:rPr>
              <w:t>Authentication, Authorization ve JWT Yapıları İncelemesi</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2" w:type="dxa"/>
            <w:tcBorders>
              <w:top w:val="single" w:color="000000" w:sz="8" w:space="0"/>
              <w:bottom w:val="single" w:color="000000" w:sz="8" w:space="0"/>
              <w:right w:val="single" w:color="000000" w:sz="8" w:space="0"/>
            </w:tcBorders>
          </w:tcPr>
          <w:p>
            <w:pPr>
              <w:pStyle w:val="15"/>
              <w:spacing w:before="124"/>
              <w:ind w:left="111"/>
              <w:rPr>
                <w:sz w:val="24"/>
              </w:rPr>
            </w:pPr>
            <w:r>
              <w:rPr>
                <w:sz w:val="24"/>
              </w:rPr>
              <w:t>CUMARTESİ</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rPr>
                <w:sz w:val="24"/>
              </w:rPr>
            </w:pPr>
          </w:p>
        </w:tc>
        <w:tc>
          <w:tcPr>
            <w:tcW w:w="2107" w:type="dxa"/>
            <w:tcBorders>
              <w:top w:val="single" w:color="000000" w:sz="8" w:space="0"/>
              <w:left w:val="single" w:color="000000" w:sz="8" w:space="0"/>
              <w:bottom w:val="single" w:color="000000" w:sz="8" w:space="0"/>
            </w:tcBorders>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5" w:hRule="atLeast"/>
        </w:trPr>
        <w:tc>
          <w:tcPr>
            <w:tcW w:w="4672" w:type="dxa"/>
            <w:gridSpan w:val="2"/>
            <w:tcBorders>
              <w:top w:val="single" w:color="000000" w:sz="8" w:space="0"/>
              <w:right w:val="nil"/>
            </w:tcBorders>
          </w:tcPr>
          <w:p>
            <w:pPr>
              <w:pStyle w:val="15"/>
              <w:spacing w:before="66"/>
              <w:ind w:left="1232"/>
              <w:rPr>
                <w:sz w:val="24"/>
              </w:rPr>
            </w:pPr>
            <w:r>
              <w:rPr>
                <w:sz w:val="24"/>
              </w:rPr>
              <w:t>Öğrencinin</w:t>
            </w:r>
            <w:r>
              <w:rPr>
                <w:spacing w:val="-4"/>
                <w:sz w:val="24"/>
              </w:rPr>
              <w:t xml:space="preserve"> </w:t>
            </w:r>
            <w:r>
              <w:rPr>
                <w:sz w:val="24"/>
              </w:rPr>
              <w:t>İmzası</w:t>
            </w:r>
          </w:p>
        </w:tc>
        <w:tc>
          <w:tcPr>
            <w:tcW w:w="5510" w:type="dxa"/>
            <w:gridSpan w:val="2"/>
            <w:tcBorders>
              <w:top w:val="single" w:color="000000" w:sz="8" w:space="0"/>
              <w:left w:val="nil"/>
            </w:tcBorders>
          </w:tcPr>
          <w:p>
            <w:pPr>
              <w:pStyle w:val="15"/>
              <w:spacing w:before="66"/>
              <w:ind w:left="1666"/>
              <w:rPr>
                <w:sz w:val="24"/>
              </w:rPr>
            </w:pPr>
            <w:r>
              <w:rPr>
                <w:sz w:val="24"/>
              </w:rPr>
              <w:t>Kontrol</w:t>
            </w:r>
            <w:r>
              <w:rPr>
                <w:spacing w:val="-5"/>
                <w:sz w:val="24"/>
              </w:rPr>
              <w:t xml:space="preserve"> </w:t>
            </w:r>
            <w:r>
              <w:rPr>
                <w:sz w:val="24"/>
              </w:rPr>
              <w:t>Edenin</w:t>
            </w:r>
            <w:r>
              <w:rPr>
                <w:spacing w:val="-2"/>
                <w:sz w:val="24"/>
              </w:rPr>
              <w:t xml:space="preserve"> </w:t>
            </w:r>
            <w:r>
              <w:rPr>
                <w:sz w:val="24"/>
              </w:rPr>
              <w:t>İmzası</w:t>
            </w:r>
          </w:p>
        </w:tc>
      </w:tr>
    </w:tbl>
    <w:p>
      <w:pPr>
        <w:spacing w:after="0"/>
        <w:rPr>
          <w:sz w:val="24"/>
        </w:rPr>
      </w:pPr>
    </w:p>
    <w:p>
      <w:pPr>
        <w:spacing w:after="0"/>
        <w:rPr>
          <w:sz w:val="24"/>
        </w:rPr>
      </w:pPr>
    </w:p>
    <w:p>
      <w:pPr>
        <w:spacing w:after="0"/>
        <w:rPr>
          <w:sz w:val="24"/>
        </w:rPr>
      </w:pPr>
    </w:p>
    <w:p>
      <w:pPr>
        <w:pStyle w:val="7"/>
        <w:ind w:left="101"/>
        <w:rPr>
          <w:sz w:val="20"/>
        </w:rPr>
      </w:pPr>
      <w:r>
        <w:rPr>
          <w:sz w:val="20"/>
        </w:rPr>
        <mc:AlternateContent>
          <mc:Choice Requires="wpg">
            <w:drawing>
              <wp:inline distT="0" distB="0" distL="114300" distR="114300">
                <wp:extent cx="6470015" cy="4284980"/>
                <wp:effectExtent l="0" t="0" r="40005" b="59055"/>
                <wp:docPr id="6" name="Group 291"/>
                <wp:cNvGraphicFramePr/>
                <a:graphic xmlns:a="http://schemas.openxmlformats.org/drawingml/2006/main">
                  <a:graphicData uri="http://schemas.microsoft.com/office/word/2010/wordprocessingGroup">
                    <wpg:wgp>
                      <wpg:cNvGrpSpPr/>
                      <wpg:grpSpPr>
                        <a:xfrm>
                          <a:off x="0" y="0"/>
                          <a:ext cx="6470015" cy="4284980"/>
                          <a:chOff x="1" y="0"/>
                          <a:chExt cx="10189" cy="6748"/>
                        </a:xfrm>
                      </wpg:grpSpPr>
                      <wps:wsp>
                        <wps:cNvPr id="8" name="Lines 292"/>
                        <wps:cNvCnPr/>
                        <wps:spPr>
                          <a:xfrm>
                            <a:off x="1" y="5"/>
                            <a:ext cx="10185" cy="0"/>
                          </a:xfrm>
                          <a:prstGeom prst="line">
                            <a:avLst/>
                          </a:prstGeom>
                          <a:ln w="6096" cap="flat" cmpd="sng">
                            <a:solidFill>
                              <a:srgbClr val="000000"/>
                            </a:solidFill>
                            <a:prstDash val="solid"/>
                            <a:headEnd type="none" w="med" len="med"/>
                            <a:tailEnd type="none" w="med" len="med"/>
                          </a:ln>
                        </wps:spPr>
                        <wps:bodyPr upright="1"/>
                      </wps:wsp>
                      <wps:wsp>
                        <wps:cNvPr id="9" name="FreeForm 293"/>
                        <wps:cNvSpPr/>
                        <wps:spPr>
                          <a:xfrm>
                            <a:off x="4" y="0"/>
                            <a:ext cx="10176" cy="6748"/>
                          </a:xfrm>
                          <a:custGeom>
                            <a:avLst/>
                            <a:gdLst/>
                            <a:ahLst/>
                            <a:cxnLst/>
                            <a:pathLst>
                              <a:path w="10176" h="6748">
                                <a:moveTo>
                                  <a:pt x="0" y="0"/>
                                </a:moveTo>
                                <a:lnTo>
                                  <a:pt x="0" y="6748"/>
                                </a:lnTo>
                                <a:moveTo>
                                  <a:pt x="10176" y="0"/>
                                </a:moveTo>
                                <a:lnTo>
                                  <a:pt x="10176" y="6748"/>
                                </a:lnTo>
                              </a:path>
                            </a:pathLst>
                          </a:custGeom>
                          <a:noFill/>
                          <a:ln w="6095" cap="flat" cmpd="sng">
                            <a:solidFill>
                              <a:srgbClr val="000000"/>
                            </a:solidFill>
                            <a:prstDash val="solid"/>
                            <a:headEnd type="none" w="med" len="med"/>
                            <a:tailEnd type="none" w="med" len="med"/>
                          </a:ln>
                        </wps:spPr>
                        <wps:bodyPr upright="1"/>
                      </wps:wsp>
                      <wps:wsp>
                        <wps:cNvPr id="10" name="Rectangles 294"/>
                        <wps:cNvSpPr/>
                        <wps:spPr>
                          <a:xfrm>
                            <a:off x="4338" y="4469"/>
                            <a:ext cx="20" cy="20"/>
                          </a:xfrm>
                          <a:prstGeom prst="rect">
                            <a:avLst/>
                          </a:prstGeom>
                          <a:solidFill>
                            <a:srgbClr val="000000"/>
                          </a:solidFill>
                          <a:ln>
                            <a:noFill/>
                          </a:ln>
                        </wps:spPr>
                        <wps:bodyPr upright="1"/>
                      </wps:wsp>
                      <wps:wsp>
                        <wps:cNvPr id="11" name="Lines 295"/>
                        <wps:cNvCnPr/>
                        <wps:spPr>
                          <a:xfrm>
                            <a:off x="5" y="6747"/>
                            <a:ext cx="10185" cy="0"/>
                          </a:xfrm>
                          <a:prstGeom prst="line">
                            <a:avLst/>
                          </a:prstGeom>
                          <a:ln w="6095" cap="flat" cmpd="sng">
                            <a:solidFill>
                              <a:srgbClr val="000000"/>
                            </a:solidFill>
                            <a:prstDash val="solid"/>
                            <a:headEnd type="none" w="med" len="med"/>
                            <a:tailEnd type="none" w="med" len="med"/>
                          </a:ln>
                        </wps:spPr>
                        <wps:bodyPr upright="1"/>
                      </wps:wsp>
                      <wps:wsp>
                        <wps:cNvPr id="12" name="FreeForm 296"/>
                        <wps:cNvSpPr/>
                        <wps:spPr>
                          <a:xfrm>
                            <a:off x="17" y="396"/>
                            <a:ext cx="10149" cy="4079"/>
                          </a:xfrm>
                          <a:custGeom>
                            <a:avLst/>
                            <a:gdLst/>
                            <a:ahLst/>
                            <a:cxnLst/>
                            <a:pathLst>
                              <a:path w="10202" h="4079">
                                <a:moveTo>
                                  <a:pt x="1989" y="4059"/>
                                </a:moveTo>
                                <a:lnTo>
                                  <a:pt x="1970" y="4059"/>
                                </a:lnTo>
                                <a:lnTo>
                                  <a:pt x="1970" y="4059"/>
                                </a:lnTo>
                                <a:lnTo>
                                  <a:pt x="0" y="4059"/>
                                </a:lnTo>
                                <a:lnTo>
                                  <a:pt x="0" y="4079"/>
                                </a:lnTo>
                                <a:lnTo>
                                  <a:pt x="1970" y="4079"/>
                                </a:lnTo>
                                <a:lnTo>
                                  <a:pt x="1970" y="4079"/>
                                </a:lnTo>
                                <a:lnTo>
                                  <a:pt x="1989" y="4079"/>
                                </a:lnTo>
                                <a:lnTo>
                                  <a:pt x="1989" y="4059"/>
                                </a:lnTo>
                                <a:close/>
                                <a:moveTo>
                                  <a:pt x="1989" y="3903"/>
                                </a:moveTo>
                                <a:lnTo>
                                  <a:pt x="1970" y="3903"/>
                                </a:lnTo>
                                <a:lnTo>
                                  <a:pt x="1970" y="4059"/>
                                </a:lnTo>
                                <a:lnTo>
                                  <a:pt x="1989" y="4059"/>
                                </a:lnTo>
                                <a:lnTo>
                                  <a:pt x="1989" y="3903"/>
                                </a:lnTo>
                                <a:close/>
                                <a:moveTo>
                                  <a:pt x="1989" y="2924"/>
                                </a:moveTo>
                                <a:lnTo>
                                  <a:pt x="1970" y="2924"/>
                                </a:lnTo>
                                <a:lnTo>
                                  <a:pt x="1970" y="3327"/>
                                </a:lnTo>
                                <a:lnTo>
                                  <a:pt x="1970" y="3480"/>
                                </a:lnTo>
                                <a:lnTo>
                                  <a:pt x="0" y="3480"/>
                                </a:lnTo>
                                <a:lnTo>
                                  <a:pt x="0" y="3500"/>
                                </a:lnTo>
                                <a:lnTo>
                                  <a:pt x="1970" y="3500"/>
                                </a:lnTo>
                                <a:lnTo>
                                  <a:pt x="1970" y="3903"/>
                                </a:lnTo>
                                <a:lnTo>
                                  <a:pt x="1989" y="3903"/>
                                </a:lnTo>
                                <a:lnTo>
                                  <a:pt x="1989" y="3500"/>
                                </a:lnTo>
                                <a:lnTo>
                                  <a:pt x="1989" y="3480"/>
                                </a:lnTo>
                                <a:lnTo>
                                  <a:pt x="1989" y="3327"/>
                                </a:lnTo>
                                <a:lnTo>
                                  <a:pt x="1989" y="2924"/>
                                </a:lnTo>
                                <a:close/>
                                <a:moveTo>
                                  <a:pt x="1989" y="2904"/>
                                </a:moveTo>
                                <a:lnTo>
                                  <a:pt x="1970" y="2904"/>
                                </a:lnTo>
                                <a:lnTo>
                                  <a:pt x="1970" y="2904"/>
                                </a:lnTo>
                                <a:lnTo>
                                  <a:pt x="0" y="2904"/>
                                </a:lnTo>
                                <a:lnTo>
                                  <a:pt x="0" y="2924"/>
                                </a:lnTo>
                                <a:lnTo>
                                  <a:pt x="1970" y="2924"/>
                                </a:lnTo>
                                <a:lnTo>
                                  <a:pt x="1970" y="2924"/>
                                </a:lnTo>
                                <a:lnTo>
                                  <a:pt x="1989" y="2924"/>
                                </a:lnTo>
                                <a:lnTo>
                                  <a:pt x="1989" y="2904"/>
                                </a:lnTo>
                                <a:close/>
                                <a:moveTo>
                                  <a:pt x="1989" y="2748"/>
                                </a:moveTo>
                                <a:lnTo>
                                  <a:pt x="1970" y="2748"/>
                                </a:lnTo>
                                <a:lnTo>
                                  <a:pt x="1970" y="2904"/>
                                </a:lnTo>
                                <a:lnTo>
                                  <a:pt x="1989" y="2904"/>
                                </a:lnTo>
                                <a:lnTo>
                                  <a:pt x="1989" y="2748"/>
                                </a:lnTo>
                                <a:close/>
                                <a:moveTo>
                                  <a:pt x="1989" y="2328"/>
                                </a:moveTo>
                                <a:lnTo>
                                  <a:pt x="1970" y="2328"/>
                                </a:lnTo>
                                <a:lnTo>
                                  <a:pt x="1970" y="2328"/>
                                </a:lnTo>
                                <a:lnTo>
                                  <a:pt x="0" y="2328"/>
                                </a:lnTo>
                                <a:lnTo>
                                  <a:pt x="0" y="2348"/>
                                </a:lnTo>
                                <a:lnTo>
                                  <a:pt x="1970" y="2348"/>
                                </a:lnTo>
                                <a:lnTo>
                                  <a:pt x="1970" y="2748"/>
                                </a:lnTo>
                                <a:lnTo>
                                  <a:pt x="1989" y="2748"/>
                                </a:lnTo>
                                <a:lnTo>
                                  <a:pt x="1989" y="2348"/>
                                </a:lnTo>
                                <a:lnTo>
                                  <a:pt x="1989" y="2328"/>
                                </a:lnTo>
                                <a:close/>
                                <a:moveTo>
                                  <a:pt x="1989" y="1750"/>
                                </a:moveTo>
                                <a:lnTo>
                                  <a:pt x="1970" y="1750"/>
                                </a:lnTo>
                                <a:lnTo>
                                  <a:pt x="1970" y="1750"/>
                                </a:lnTo>
                                <a:lnTo>
                                  <a:pt x="0" y="1750"/>
                                </a:lnTo>
                                <a:lnTo>
                                  <a:pt x="0" y="1769"/>
                                </a:lnTo>
                                <a:lnTo>
                                  <a:pt x="1970" y="1769"/>
                                </a:lnTo>
                                <a:lnTo>
                                  <a:pt x="1970" y="2172"/>
                                </a:lnTo>
                                <a:lnTo>
                                  <a:pt x="1970" y="2328"/>
                                </a:lnTo>
                                <a:lnTo>
                                  <a:pt x="1989" y="2328"/>
                                </a:lnTo>
                                <a:lnTo>
                                  <a:pt x="1989" y="2172"/>
                                </a:lnTo>
                                <a:lnTo>
                                  <a:pt x="1989" y="1769"/>
                                </a:lnTo>
                                <a:lnTo>
                                  <a:pt x="1989" y="1750"/>
                                </a:lnTo>
                                <a:close/>
                                <a:moveTo>
                                  <a:pt x="1989" y="1596"/>
                                </a:moveTo>
                                <a:lnTo>
                                  <a:pt x="1970" y="1596"/>
                                </a:lnTo>
                                <a:lnTo>
                                  <a:pt x="1970" y="1750"/>
                                </a:lnTo>
                                <a:lnTo>
                                  <a:pt x="1989" y="1750"/>
                                </a:lnTo>
                                <a:lnTo>
                                  <a:pt x="1989" y="1596"/>
                                </a:lnTo>
                                <a:close/>
                                <a:moveTo>
                                  <a:pt x="1989" y="1174"/>
                                </a:moveTo>
                                <a:lnTo>
                                  <a:pt x="1970" y="1174"/>
                                </a:lnTo>
                                <a:lnTo>
                                  <a:pt x="1970" y="1174"/>
                                </a:lnTo>
                                <a:lnTo>
                                  <a:pt x="0" y="1174"/>
                                </a:lnTo>
                                <a:lnTo>
                                  <a:pt x="0" y="1193"/>
                                </a:lnTo>
                                <a:lnTo>
                                  <a:pt x="1970" y="1193"/>
                                </a:lnTo>
                                <a:lnTo>
                                  <a:pt x="1970" y="1596"/>
                                </a:lnTo>
                                <a:lnTo>
                                  <a:pt x="1989" y="1596"/>
                                </a:lnTo>
                                <a:lnTo>
                                  <a:pt x="1989" y="1193"/>
                                </a:lnTo>
                                <a:lnTo>
                                  <a:pt x="1989" y="1174"/>
                                </a:lnTo>
                                <a:close/>
                                <a:moveTo>
                                  <a:pt x="1989" y="0"/>
                                </a:moveTo>
                                <a:lnTo>
                                  <a:pt x="1970" y="0"/>
                                </a:lnTo>
                                <a:lnTo>
                                  <a:pt x="1970" y="0"/>
                                </a:lnTo>
                                <a:lnTo>
                                  <a:pt x="0" y="0"/>
                                </a:lnTo>
                                <a:lnTo>
                                  <a:pt x="0" y="19"/>
                                </a:lnTo>
                                <a:lnTo>
                                  <a:pt x="1970" y="19"/>
                                </a:lnTo>
                                <a:lnTo>
                                  <a:pt x="1970" y="442"/>
                                </a:lnTo>
                                <a:lnTo>
                                  <a:pt x="1970" y="596"/>
                                </a:lnTo>
                                <a:lnTo>
                                  <a:pt x="0" y="596"/>
                                </a:lnTo>
                                <a:lnTo>
                                  <a:pt x="0" y="615"/>
                                </a:lnTo>
                                <a:lnTo>
                                  <a:pt x="1970" y="615"/>
                                </a:lnTo>
                                <a:lnTo>
                                  <a:pt x="1970" y="1018"/>
                                </a:lnTo>
                                <a:lnTo>
                                  <a:pt x="1970" y="1174"/>
                                </a:lnTo>
                                <a:lnTo>
                                  <a:pt x="1989" y="1174"/>
                                </a:lnTo>
                                <a:lnTo>
                                  <a:pt x="1989" y="1018"/>
                                </a:lnTo>
                                <a:lnTo>
                                  <a:pt x="1989" y="615"/>
                                </a:lnTo>
                                <a:lnTo>
                                  <a:pt x="1989" y="596"/>
                                </a:lnTo>
                                <a:lnTo>
                                  <a:pt x="1989" y="442"/>
                                </a:lnTo>
                                <a:lnTo>
                                  <a:pt x="1989" y="19"/>
                                </a:lnTo>
                                <a:lnTo>
                                  <a:pt x="1989" y="19"/>
                                </a:lnTo>
                                <a:lnTo>
                                  <a:pt x="1989" y="0"/>
                                </a:lnTo>
                                <a:close/>
                                <a:moveTo>
                                  <a:pt x="4241" y="4059"/>
                                </a:moveTo>
                                <a:lnTo>
                                  <a:pt x="1989" y="4059"/>
                                </a:lnTo>
                                <a:lnTo>
                                  <a:pt x="1989" y="4079"/>
                                </a:lnTo>
                                <a:lnTo>
                                  <a:pt x="4241" y="4079"/>
                                </a:lnTo>
                                <a:lnTo>
                                  <a:pt x="4241" y="4059"/>
                                </a:lnTo>
                                <a:close/>
                                <a:moveTo>
                                  <a:pt x="4241" y="3480"/>
                                </a:moveTo>
                                <a:lnTo>
                                  <a:pt x="1989" y="3480"/>
                                </a:lnTo>
                                <a:lnTo>
                                  <a:pt x="1989" y="3500"/>
                                </a:lnTo>
                                <a:lnTo>
                                  <a:pt x="4241" y="3500"/>
                                </a:lnTo>
                                <a:lnTo>
                                  <a:pt x="4241" y="3480"/>
                                </a:lnTo>
                                <a:close/>
                                <a:moveTo>
                                  <a:pt x="4241" y="2904"/>
                                </a:moveTo>
                                <a:lnTo>
                                  <a:pt x="1989" y="2904"/>
                                </a:lnTo>
                                <a:lnTo>
                                  <a:pt x="1989" y="2924"/>
                                </a:lnTo>
                                <a:lnTo>
                                  <a:pt x="4241" y="2924"/>
                                </a:lnTo>
                                <a:lnTo>
                                  <a:pt x="4241" y="2904"/>
                                </a:lnTo>
                                <a:close/>
                                <a:moveTo>
                                  <a:pt x="4241" y="2328"/>
                                </a:moveTo>
                                <a:lnTo>
                                  <a:pt x="1989" y="2328"/>
                                </a:lnTo>
                                <a:lnTo>
                                  <a:pt x="1989" y="2348"/>
                                </a:lnTo>
                                <a:lnTo>
                                  <a:pt x="4241" y="2348"/>
                                </a:lnTo>
                                <a:lnTo>
                                  <a:pt x="4241" y="2328"/>
                                </a:lnTo>
                                <a:close/>
                                <a:moveTo>
                                  <a:pt x="4241" y="1750"/>
                                </a:moveTo>
                                <a:lnTo>
                                  <a:pt x="1989" y="1750"/>
                                </a:lnTo>
                                <a:lnTo>
                                  <a:pt x="1989" y="1769"/>
                                </a:lnTo>
                                <a:lnTo>
                                  <a:pt x="4241" y="1769"/>
                                </a:lnTo>
                                <a:lnTo>
                                  <a:pt x="4241" y="1750"/>
                                </a:lnTo>
                                <a:close/>
                                <a:moveTo>
                                  <a:pt x="4241" y="1174"/>
                                </a:moveTo>
                                <a:lnTo>
                                  <a:pt x="1989" y="1174"/>
                                </a:lnTo>
                                <a:lnTo>
                                  <a:pt x="1989" y="1193"/>
                                </a:lnTo>
                                <a:lnTo>
                                  <a:pt x="4241" y="1193"/>
                                </a:lnTo>
                                <a:lnTo>
                                  <a:pt x="4241" y="1174"/>
                                </a:lnTo>
                                <a:close/>
                                <a:moveTo>
                                  <a:pt x="4241" y="596"/>
                                </a:moveTo>
                                <a:lnTo>
                                  <a:pt x="1989" y="596"/>
                                </a:lnTo>
                                <a:lnTo>
                                  <a:pt x="1989" y="615"/>
                                </a:lnTo>
                                <a:lnTo>
                                  <a:pt x="4241" y="615"/>
                                </a:lnTo>
                                <a:lnTo>
                                  <a:pt x="4241" y="596"/>
                                </a:lnTo>
                                <a:close/>
                                <a:moveTo>
                                  <a:pt x="4241" y="0"/>
                                </a:moveTo>
                                <a:lnTo>
                                  <a:pt x="1989" y="0"/>
                                </a:lnTo>
                                <a:lnTo>
                                  <a:pt x="1989" y="19"/>
                                </a:lnTo>
                                <a:lnTo>
                                  <a:pt x="4241" y="19"/>
                                </a:lnTo>
                                <a:lnTo>
                                  <a:pt x="4241" y="0"/>
                                </a:lnTo>
                                <a:close/>
                                <a:moveTo>
                                  <a:pt x="6061" y="4059"/>
                                </a:moveTo>
                                <a:lnTo>
                                  <a:pt x="6041" y="4059"/>
                                </a:lnTo>
                                <a:lnTo>
                                  <a:pt x="6041" y="4059"/>
                                </a:lnTo>
                                <a:lnTo>
                                  <a:pt x="4260" y="4059"/>
                                </a:lnTo>
                                <a:lnTo>
                                  <a:pt x="4241" y="4059"/>
                                </a:lnTo>
                                <a:lnTo>
                                  <a:pt x="4241" y="4079"/>
                                </a:lnTo>
                                <a:lnTo>
                                  <a:pt x="4260" y="4079"/>
                                </a:lnTo>
                                <a:lnTo>
                                  <a:pt x="6041" y="4079"/>
                                </a:lnTo>
                                <a:lnTo>
                                  <a:pt x="6041" y="4079"/>
                                </a:lnTo>
                                <a:lnTo>
                                  <a:pt x="6061" y="4079"/>
                                </a:lnTo>
                                <a:lnTo>
                                  <a:pt x="6061" y="4059"/>
                                </a:lnTo>
                                <a:close/>
                                <a:moveTo>
                                  <a:pt x="6061" y="3480"/>
                                </a:moveTo>
                                <a:lnTo>
                                  <a:pt x="6041" y="3480"/>
                                </a:lnTo>
                                <a:lnTo>
                                  <a:pt x="6041" y="3480"/>
                                </a:lnTo>
                                <a:lnTo>
                                  <a:pt x="4260" y="3480"/>
                                </a:lnTo>
                                <a:lnTo>
                                  <a:pt x="4241" y="3480"/>
                                </a:lnTo>
                                <a:lnTo>
                                  <a:pt x="4241" y="3500"/>
                                </a:lnTo>
                                <a:lnTo>
                                  <a:pt x="4260" y="3500"/>
                                </a:lnTo>
                                <a:lnTo>
                                  <a:pt x="6041" y="3500"/>
                                </a:lnTo>
                                <a:lnTo>
                                  <a:pt x="6041" y="3500"/>
                                </a:lnTo>
                                <a:lnTo>
                                  <a:pt x="6061" y="3500"/>
                                </a:lnTo>
                                <a:lnTo>
                                  <a:pt x="6061" y="3480"/>
                                </a:lnTo>
                                <a:close/>
                                <a:moveTo>
                                  <a:pt x="6061" y="2904"/>
                                </a:moveTo>
                                <a:lnTo>
                                  <a:pt x="6041" y="2904"/>
                                </a:lnTo>
                                <a:lnTo>
                                  <a:pt x="6041" y="2904"/>
                                </a:lnTo>
                                <a:lnTo>
                                  <a:pt x="4260" y="2904"/>
                                </a:lnTo>
                                <a:lnTo>
                                  <a:pt x="4241" y="2904"/>
                                </a:lnTo>
                                <a:lnTo>
                                  <a:pt x="4241" y="2924"/>
                                </a:lnTo>
                                <a:lnTo>
                                  <a:pt x="4260" y="2924"/>
                                </a:lnTo>
                                <a:lnTo>
                                  <a:pt x="6041" y="2924"/>
                                </a:lnTo>
                                <a:lnTo>
                                  <a:pt x="6041" y="2924"/>
                                </a:lnTo>
                                <a:lnTo>
                                  <a:pt x="6061" y="2924"/>
                                </a:lnTo>
                                <a:lnTo>
                                  <a:pt x="6061" y="2904"/>
                                </a:lnTo>
                                <a:close/>
                                <a:moveTo>
                                  <a:pt x="6061" y="2328"/>
                                </a:moveTo>
                                <a:lnTo>
                                  <a:pt x="6041" y="2328"/>
                                </a:lnTo>
                                <a:lnTo>
                                  <a:pt x="6041" y="2328"/>
                                </a:lnTo>
                                <a:lnTo>
                                  <a:pt x="4260" y="2328"/>
                                </a:lnTo>
                                <a:lnTo>
                                  <a:pt x="4241" y="2328"/>
                                </a:lnTo>
                                <a:lnTo>
                                  <a:pt x="4241" y="2348"/>
                                </a:lnTo>
                                <a:lnTo>
                                  <a:pt x="4260" y="2348"/>
                                </a:lnTo>
                                <a:lnTo>
                                  <a:pt x="6041" y="2348"/>
                                </a:lnTo>
                                <a:lnTo>
                                  <a:pt x="6041" y="2348"/>
                                </a:lnTo>
                                <a:lnTo>
                                  <a:pt x="6061" y="2348"/>
                                </a:lnTo>
                                <a:lnTo>
                                  <a:pt x="6061" y="2328"/>
                                </a:lnTo>
                                <a:close/>
                                <a:moveTo>
                                  <a:pt x="6061" y="1750"/>
                                </a:moveTo>
                                <a:lnTo>
                                  <a:pt x="6041" y="1750"/>
                                </a:lnTo>
                                <a:lnTo>
                                  <a:pt x="6041" y="1750"/>
                                </a:lnTo>
                                <a:lnTo>
                                  <a:pt x="4260" y="1750"/>
                                </a:lnTo>
                                <a:lnTo>
                                  <a:pt x="4241" y="1750"/>
                                </a:lnTo>
                                <a:lnTo>
                                  <a:pt x="4241" y="1769"/>
                                </a:lnTo>
                                <a:lnTo>
                                  <a:pt x="4260" y="1769"/>
                                </a:lnTo>
                                <a:lnTo>
                                  <a:pt x="6041" y="1769"/>
                                </a:lnTo>
                                <a:lnTo>
                                  <a:pt x="6041" y="1769"/>
                                </a:lnTo>
                                <a:lnTo>
                                  <a:pt x="6061" y="1769"/>
                                </a:lnTo>
                                <a:lnTo>
                                  <a:pt x="6061" y="1750"/>
                                </a:lnTo>
                                <a:close/>
                                <a:moveTo>
                                  <a:pt x="6061" y="1174"/>
                                </a:moveTo>
                                <a:lnTo>
                                  <a:pt x="6041" y="1174"/>
                                </a:lnTo>
                                <a:lnTo>
                                  <a:pt x="6041" y="1174"/>
                                </a:lnTo>
                                <a:lnTo>
                                  <a:pt x="4260" y="1174"/>
                                </a:lnTo>
                                <a:lnTo>
                                  <a:pt x="4241" y="1174"/>
                                </a:lnTo>
                                <a:lnTo>
                                  <a:pt x="4241" y="1193"/>
                                </a:lnTo>
                                <a:lnTo>
                                  <a:pt x="4260" y="1193"/>
                                </a:lnTo>
                                <a:lnTo>
                                  <a:pt x="6041" y="1193"/>
                                </a:lnTo>
                                <a:lnTo>
                                  <a:pt x="6041" y="1193"/>
                                </a:lnTo>
                                <a:lnTo>
                                  <a:pt x="6061" y="1193"/>
                                </a:lnTo>
                                <a:lnTo>
                                  <a:pt x="6061" y="1174"/>
                                </a:lnTo>
                                <a:close/>
                                <a:moveTo>
                                  <a:pt x="6061" y="596"/>
                                </a:moveTo>
                                <a:lnTo>
                                  <a:pt x="6041" y="596"/>
                                </a:lnTo>
                                <a:lnTo>
                                  <a:pt x="6041" y="596"/>
                                </a:lnTo>
                                <a:lnTo>
                                  <a:pt x="4260" y="596"/>
                                </a:lnTo>
                                <a:lnTo>
                                  <a:pt x="4241" y="596"/>
                                </a:lnTo>
                                <a:lnTo>
                                  <a:pt x="4241" y="615"/>
                                </a:lnTo>
                                <a:lnTo>
                                  <a:pt x="4260" y="615"/>
                                </a:lnTo>
                                <a:lnTo>
                                  <a:pt x="6041" y="615"/>
                                </a:lnTo>
                                <a:lnTo>
                                  <a:pt x="6041" y="615"/>
                                </a:lnTo>
                                <a:lnTo>
                                  <a:pt x="6061" y="615"/>
                                </a:lnTo>
                                <a:lnTo>
                                  <a:pt x="6061" y="596"/>
                                </a:lnTo>
                                <a:close/>
                                <a:moveTo>
                                  <a:pt x="6061" y="0"/>
                                </a:moveTo>
                                <a:lnTo>
                                  <a:pt x="6041" y="0"/>
                                </a:lnTo>
                                <a:lnTo>
                                  <a:pt x="6041" y="0"/>
                                </a:lnTo>
                                <a:lnTo>
                                  <a:pt x="4260" y="0"/>
                                </a:lnTo>
                                <a:lnTo>
                                  <a:pt x="4241" y="0"/>
                                </a:lnTo>
                                <a:lnTo>
                                  <a:pt x="4241" y="19"/>
                                </a:lnTo>
                                <a:lnTo>
                                  <a:pt x="4260" y="19"/>
                                </a:lnTo>
                                <a:lnTo>
                                  <a:pt x="6041" y="19"/>
                                </a:lnTo>
                                <a:lnTo>
                                  <a:pt x="6041" y="19"/>
                                </a:lnTo>
                                <a:lnTo>
                                  <a:pt x="6061" y="19"/>
                                </a:lnTo>
                                <a:lnTo>
                                  <a:pt x="6061" y="0"/>
                                </a:lnTo>
                                <a:close/>
                                <a:moveTo>
                                  <a:pt x="8072" y="4059"/>
                                </a:moveTo>
                                <a:lnTo>
                                  <a:pt x="6061" y="4059"/>
                                </a:lnTo>
                                <a:lnTo>
                                  <a:pt x="6061" y="4079"/>
                                </a:lnTo>
                                <a:lnTo>
                                  <a:pt x="8072" y="4079"/>
                                </a:lnTo>
                                <a:lnTo>
                                  <a:pt x="8072" y="4059"/>
                                </a:lnTo>
                                <a:close/>
                                <a:moveTo>
                                  <a:pt x="8072" y="3480"/>
                                </a:moveTo>
                                <a:lnTo>
                                  <a:pt x="6061" y="3480"/>
                                </a:lnTo>
                                <a:lnTo>
                                  <a:pt x="6061" y="3500"/>
                                </a:lnTo>
                                <a:lnTo>
                                  <a:pt x="8072" y="3500"/>
                                </a:lnTo>
                                <a:lnTo>
                                  <a:pt x="8072" y="3480"/>
                                </a:lnTo>
                                <a:close/>
                                <a:moveTo>
                                  <a:pt x="8072" y="2904"/>
                                </a:moveTo>
                                <a:lnTo>
                                  <a:pt x="6061" y="2904"/>
                                </a:lnTo>
                                <a:lnTo>
                                  <a:pt x="6061" y="2924"/>
                                </a:lnTo>
                                <a:lnTo>
                                  <a:pt x="8072" y="2924"/>
                                </a:lnTo>
                                <a:lnTo>
                                  <a:pt x="8072" y="2904"/>
                                </a:lnTo>
                                <a:close/>
                                <a:moveTo>
                                  <a:pt x="8072" y="2328"/>
                                </a:moveTo>
                                <a:lnTo>
                                  <a:pt x="6061" y="2328"/>
                                </a:lnTo>
                                <a:lnTo>
                                  <a:pt x="6061" y="2348"/>
                                </a:lnTo>
                                <a:lnTo>
                                  <a:pt x="8072" y="2348"/>
                                </a:lnTo>
                                <a:lnTo>
                                  <a:pt x="8072" y="2328"/>
                                </a:lnTo>
                                <a:close/>
                                <a:moveTo>
                                  <a:pt x="8072" y="1750"/>
                                </a:moveTo>
                                <a:lnTo>
                                  <a:pt x="6061" y="1750"/>
                                </a:lnTo>
                                <a:lnTo>
                                  <a:pt x="6061" y="1769"/>
                                </a:lnTo>
                                <a:lnTo>
                                  <a:pt x="8072" y="1769"/>
                                </a:lnTo>
                                <a:lnTo>
                                  <a:pt x="8072" y="1750"/>
                                </a:lnTo>
                                <a:close/>
                                <a:moveTo>
                                  <a:pt x="8072" y="1174"/>
                                </a:moveTo>
                                <a:lnTo>
                                  <a:pt x="6061" y="1174"/>
                                </a:lnTo>
                                <a:lnTo>
                                  <a:pt x="6061" y="1193"/>
                                </a:lnTo>
                                <a:lnTo>
                                  <a:pt x="8072" y="1193"/>
                                </a:lnTo>
                                <a:lnTo>
                                  <a:pt x="8072" y="1174"/>
                                </a:lnTo>
                                <a:close/>
                                <a:moveTo>
                                  <a:pt x="8072" y="596"/>
                                </a:moveTo>
                                <a:lnTo>
                                  <a:pt x="6061" y="596"/>
                                </a:lnTo>
                                <a:lnTo>
                                  <a:pt x="6061" y="615"/>
                                </a:lnTo>
                                <a:lnTo>
                                  <a:pt x="8072" y="615"/>
                                </a:lnTo>
                                <a:lnTo>
                                  <a:pt x="8072" y="596"/>
                                </a:lnTo>
                                <a:close/>
                                <a:moveTo>
                                  <a:pt x="8072" y="0"/>
                                </a:moveTo>
                                <a:lnTo>
                                  <a:pt x="6061" y="0"/>
                                </a:lnTo>
                                <a:lnTo>
                                  <a:pt x="6061" y="19"/>
                                </a:lnTo>
                                <a:lnTo>
                                  <a:pt x="8072" y="19"/>
                                </a:lnTo>
                                <a:lnTo>
                                  <a:pt x="8072" y="0"/>
                                </a:lnTo>
                                <a:close/>
                                <a:moveTo>
                                  <a:pt x="8092" y="4059"/>
                                </a:moveTo>
                                <a:lnTo>
                                  <a:pt x="8072" y="4059"/>
                                </a:lnTo>
                                <a:lnTo>
                                  <a:pt x="8072" y="4079"/>
                                </a:lnTo>
                                <a:lnTo>
                                  <a:pt x="8092" y="4079"/>
                                </a:lnTo>
                                <a:lnTo>
                                  <a:pt x="8092" y="4059"/>
                                </a:lnTo>
                                <a:close/>
                                <a:moveTo>
                                  <a:pt x="8092" y="3903"/>
                                </a:moveTo>
                                <a:lnTo>
                                  <a:pt x="8072" y="3903"/>
                                </a:lnTo>
                                <a:lnTo>
                                  <a:pt x="8072" y="4059"/>
                                </a:lnTo>
                                <a:lnTo>
                                  <a:pt x="8092" y="4059"/>
                                </a:lnTo>
                                <a:lnTo>
                                  <a:pt x="8092" y="3903"/>
                                </a:lnTo>
                                <a:close/>
                                <a:moveTo>
                                  <a:pt x="8092" y="2924"/>
                                </a:moveTo>
                                <a:lnTo>
                                  <a:pt x="8072" y="2924"/>
                                </a:lnTo>
                                <a:lnTo>
                                  <a:pt x="8072" y="3327"/>
                                </a:lnTo>
                                <a:lnTo>
                                  <a:pt x="8072" y="3480"/>
                                </a:lnTo>
                                <a:lnTo>
                                  <a:pt x="8072" y="3500"/>
                                </a:lnTo>
                                <a:lnTo>
                                  <a:pt x="8072" y="3903"/>
                                </a:lnTo>
                                <a:lnTo>
                                  <a:pt x="8092" y="3903"/>
                                </a:lnTo>
                                <a:lnTo>
                                  <a:pt x="8092" y="3500"/>
                                </a:lnTo>
                                <a:lnTo>
                                  <a:pt x="8092" y="3480"/>
                                </a:lnTo>
                                <a:lnTo>
                                  <a:pt x="8092" y="3327"/>
                                </a:lnTo>
                                <a:lnTo>
                                  <a:pt x="8092" y="2924"/>
                                </a:lnTo>
                                <a:close/>
                                <a:moveTo>
                                  <a:pt x="8092" y="2904"/>
                                </a:moveTo>
                                <a:lnTo>
                                  <a:pt x="8072" y="2904"/>
                                </a:lnTo>
                                <a:lnTo>
                                  <a:pt x="8072" y="2924"/>
                                </a:lnTo>
                                <a:lnTo>
                                  <a:pt x="8092" y="2924"/>
                                </a:lnTo>
                                <a:lnTo>
                                  <a:pt x="8092" y="2904"/>
                                </a:lnTo>
                                <a:close/>
                                <a:moveTo>
                                  <a:pt x="8092" y="2748"/>
                                </a:moveTo>
                                <a:lnTo>
                                  <a:pt x="8072" y="2748"/>
                                </a:lnTo>
                                <a:lnTo>
                                  <a:pt x="8072" y="2904"/>
                                </a:lnTo>
                                <a:lnTo>
                                  <a:pt x="8092" y="2904"/>
                                </a:lnTo>
                                <a:lnTo>
                                  <a:pt x="8092" y="2748"/>
                                </a:lnTo>
                                <a:close/>
                                <a:moveTo>
                                  <a:pt x="8092" y="2328"/>
                                </a:moveTo>
                                <a:lnTo>
                                  <a:pt x="8072" y="2328"/>
                                </a:lnTo>
                                <a:lnTo>
                                  <a:pt x="8072" y="2348"/>
                                </a:lnTo>
                                <a:lnTo>
                                  <a:pt x="8072" y="2748"/>
                                </a:lnTo>
                                <a:lnTo>
                                  <a:pt x="8092" y="2748"/>
                                </a:lnTo>
                                <a:lnTo>
                                  <a:pt x="8092" y="2348"/>
                                </a:lnTo>
                                <a:lnTo>
                                  <a:pt x="8092" y="2328"/>
                                </a:lnTo>
                                <a:close/>
                                <a:moveTo>
                                  <a:pt x="8092" y="1750"/>
                                </a:moveTo>
                                <a:lnTo>
                                  <a:pt x="8072" y="1750"/>
                                </a:lnTo>
                                <a:lnTo>
                                  <a:pt x="8072" y="1769"/>
                                </a:lnTo>
                                <a:lnTo>
                                  <a:pt x="8072" y="2172"/>
                                </a:lnTo>
                                <a:lnTo>
                                  <a:pt x="8072" y="2328"/>
                                </a:lnTo>
                                <a:lnTo>
                                  <a:pt x="8092" y="2328"/>
                                </a:lnTo>
                                <a:lnTo>
                                  <a:pt x="8092" y="2172"/>
                                </a:lnTo>
                                <a:lnTo>
                                  <a:pt x="8092" y="1769"/>
                                </a:lnTo>
                                <a:lnTo>
                                  <a:pt x="8092" y="1750"/>
                                </a:lnTo>
                                <a:close/>
                                <a:moveTo>
                                  <a:pt x="8092" y="1596"/>
                                </a:moveTo>
                                <a:lnTo>
                                  <a:pt x="8072" y="1596"/>
                                </a:lnTo>
                                <a:lnTo>
                                  <a:pt x="8072" y="1750"/>
                                </a:lnTo>
                                <a:lnTo>
                                  <a:pt x="8092" y="1750"/>
                                </a:lnTo>
                                <a:lnTo>
                                  <a:pt x="8092" y="1596"/>
                                </a:lnTo>
                                <a:close/>
                                <a:moveTo>
                                  <a:pt x="8092" y="1174"/>
                                </a:moveTo>
                                <a:lnTo>
                                  <a:pt x="8072" y="1174"/>
                                </a:lnTo>
                                <a:lnTo>
                                  <a:pt x="8072" y="1193"/>
                                </a:lnTo>
                                <a:lnTo>
                                  <a:pt x="8072" y="1596"/>
                                </a:lnTo>
                                <a:lnTo>
                                  <a:pt x="8092" y="1596"/>
                                </a:lnTo>
                                <a:lnTo>
                                  <a:pt x="8092" y="1193"/>
                                </a:lnTo>
                                <a:lnTo>
                                  <a:pt x="8092" y="1174"/>
                                </a:lnTo>
                                <a:close/>
                                <a:moveTo>
                                  <a:pt x="8092" y="0"/>
                                </a:moveTo>
                                <a:lnTo>
                                  <a:pt x="8072" y="0"/>
                                </a:lnTo>
                                <a:lnTo>
                                  <a:pt x="8072" y="19"/>
                                </a:lnTo>
                                <a:lnTo>
                                  <a:pt x="8072" y="19"/>
                                </a:lnTo>
                                <a:lnTo>
                                  <a:pt x="8072" y="442"/>
                                </a:lnTo>
                                <a:lnTo>
                                  <a:pt x="8072" y="596"/>
                                </a:lnTo>
                                <a:lnTo>
                                  <a:pt x="8072" y="615"/>
                                </a:lnTo>
                                <a:lnTo>
                                  <a:pt x="8072" y="1018"/>
                                </a:lnTo>
                                <a:lnTo>
                                  <a:pt x="8072" y="1174"/>
                                </a:lnTo>
                                <a:lnTo>
                                  <a:pt x="8092" y="1174"/>
                                </a:lnTo>
                                <a:lnTo>
                                  <a:pt x="8092" y="1018"/>
                                </a:lnTo>
                                <a:lnTo>
                                  <a:pt x="8092" y="615"/>
                                </a:lnTo>
                                <a:lnTo>
                                  <a:pt x="8092" y="596"/>
                                </a:lnTo>
                                <a:lnTo>
                                  <a:pt x="8092" y="442"/>
                                </a:lnTo>
                                <a:lnTo>
                                  <a:pt x="8092" y="19"/>
                                </a:lnTo>
                                <a:lnTo>
                                  <a:pt x="8092" y="19"/>
                                </a:lnTo>
                                <a:lnTo>
                                  <a:pt x="8092" y="0"/>
                                </a:lnTo>
                                <a:close/>
                                <a:moveTo>
                                  <a:pt x="10202" y="4059"/>
                                </a:moveTo>
                                <a:lnTo>
                                  <a:pt x="8092" y="4059"/>
                                </a:lnTo>
                                <a:lnTo>
                                  <a:pt x="8092" y="4079"/>
                                </a:lnTo>
                                <a:lnTo>
                                  <a:pt x="10202" y="4079"/>
                                </a:lnTo>
                                <a:lnTo>
                                  <a:pt x="10202" y="4059"/>
                                </a:lnTo>
                                <a:close/>
                                <a:moveTo>
                                  <a:pt x="10202" y="3480"/>
                                </a:moveTo>
                                <a:lnTo>
                                  <a:pt x="8092" y="3480"/>
                                </a:lnTo>
                                <a:lnTo>
                                  <a:pt x="8092" y="3500"/>
                                </a:lnTo>
                                <a:lnTo>
                                  <a:pt x="10202" y="3500"/>
                                </a:lnTo>
                                <a:lnTo>
                                  <a:pt x="10202" y="3480"/>
                                </a:lnTo>
                                <a:close/>
                                <a:moveTo>
                                  <a:pt x="10202" y="2904"/>
                                </a:moveTo>
                                <a:lnTo>
                                  <a:pt x="8092" y="2904"/>
                                </a:lnTo>
                                <a:lnTo>
                                  <a:pt x="8092" y="2924"/>
                                </a:lnTo>
                                <a:lnTo>
                                  <a:pt x="10202" y="2924"/>
                                </a:lnTo>
                                <a:lnTo>
                                  <a:pt x="10202" y="2904"/>
                                </a:lnTo>
                                <a:close/>
                                <a:moveTo>
                                  <a:pt x="10202" y="2328"/>
                                </a:moveTo>
                                <a:lnTo>
                                  <a:pt x="8092" y="2328"/>
                                </a:lnTo>
                                <a:lnTo>
                                  <a:pt x="8092" y="2348"/>
                                </a:lnTo>
                                <a:lnTo>
                                  <a:pt x="10202" y="2348"/>
                                </a:lnTo>
                                <a:lnTo>
                                  <a:pt x="10202" y="2328"/>
                                </a:lnTo>
                                <a:close/>
                                <a:moveTo>
                                  <a:pt x="10202" y="1750"/>
                                </a:moveTo>
                                <a:lnTo>
                                  <a:pt x="8092" y="1750"/>
                                </a:lnTo>
                                <a:lnTo>
                                  <a:pt x="8092" y="1769"/>
                                </a:lnTo>
                                <a:lnTo>
                                  <a:pt x="10202" y="1769"/>
                                </a:lnTo>
                                <a:lnTo>
                                  <a:pt x="10202" y="1750"/>
                                </a:lnTo>
                                <a:close/>
                                <a:moveTo>
                                  <a:pt x="10202" y="1174"/>
                                </a:moveTo>
                                <a:lnTo>
                                  <a:pt x="8092" y="1174"/>
                                </a:lnTo>
                                <a:lnTo>
                                  <a:pt x="8092" y="1193"/>
                                </a:lnTo>
                                <a:lnTo>
                                  <a:pt x="10202" y="1193"/>
                                </a:lnTo>
                                <a:lnTo>
                                  <a:pt x="10202" y="1174"/>
                                </a:lnTo>
                                <a:close/>
                                <a:moveTo>
                                  <a:pt x="10202" y="596"/>
                                </a:moveTo>
                                <a:lnTo>
                                  <a:pt x="8092" y="596"/>
                                </a:lnTo>
                                <a:lnTo>
                                  <a:pt x="8092" y="615"/>
                                </a:lnTo>
                                <a:lnTo>
                                  <a:pt x="10202" y="615"/>
                                </a:lnTo>
                                <a:lnTo>
                                  <a:pt x="10202" y="596"/>
                                </a:lnTo>
                                <a:close/>
                                <a:moveTo>
                                  <a:pt x="10202" y="0"/>
                                </a:moveTo>
                                <a:lnTo>
                                  <a:pt x="8092" y="0"/>
                                </a:lnTo>
                                <a:lnTo>
                                  <a:pt x="8092" y="19"/>
                                </a:lnTo>
                                <a:lnTo>
                                  <a:pt x="10202" y="19"/>
                                </a:lnTo>
                                <a:lnTo>
                                  <a:pt x="10202" y="0"/>
                                </a:lnTo>
                                <a:close/>
                              </a:path>
                            </a:pathLst>
                          </a:custGeom>
                          <a:solidFill>
                            <a:srgbClr val="000000"/>
                          </a:solidFill>
                          <a:ln>
                            <a:noFill/>
                          </a:ln>
                        </wps:spPr>
                        <wps:bodyPr upright="1"/>
                      </wps:wsp>
                      <wps:wsp>
                        <wps:cNvPr id="13" name="Text Box 297"/>
                        <wps:cNvSpPr txBox="1"/>
                        <wps:spPr>
                          <a:xfrm>
                            <a:off x="1433" y="91"/>
                            <a:ext cx="7573" cy="334"/>
                          </a:xfrm>
                          <a:prstGeom prst="rect">
                            <a:avLst/>
                          </a:prstGeom>
                          <a:noFill/>
                          <a:ln>
                            <a:noFill/>
                          </a:ln>
                        </wps:spPr>
                        <wps:txbx>
                          <w:txbxContent>
                            <w:p>
                              <w:pPr>
                                <w:spacing w:before="0" w:line="269" w:lineRule="exact"/>
                                <w:ind w:left="0" w:right="0" w:firstLine="0"/>
                                <w:jc w:val="left"/>
                                <w:rPr>
                                  <w:rFonts w:hint="default" w:ascii="Times New Roman" w:hAnsi="Times New Roman" w:cs="Times New Roman"/>
                                  <w:sz w:val="24"/>
                                  <w:szCs w:val="24"/>
                                </w:rPr>
                              </w:pPr>
                              <w:r>
                                <w:rPr>
                                  <w:rFonts w:hint="default" w:ascii="Times New Roman" w:hAnsi="Times New Roman" w:cs="Times New Roman"/>
                                  <w:spacing w:val="10"/>
                                  <w:sz w:val="24"/>
                                  <w:szCs w:val="24"/>
                                  <w:lang w:val="tr-TR"/>
                                </w:rPr>
                                <w:t xml:space="preserve">12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0</w:t>
                              </w:r>
                              <w:r>
                                <w:rPr>
                                  <w:rFonts w:hint="default" w:ascii="Times New Roman" w:hAnsi="Times New Roman" w:cs="Times New Roman"/>
                                  <w:sz w:val="24"/>
                                  <w:szCs w:val="24"/>
                                  <w:lang w:val="tr-TR"/>
                                </w:rPr>
                                <w:t>8</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2024</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tarihinden</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tr-TR"/>
                                </w:rPr>
                                <w:t>16</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0</w:t>
                              </w:r>
                              <w:r>
                                <w:rPr>
                                  <w:rFonts w:hint="default" w:ascii="Times New Roman" w:hAnsi="Times New Roman" w:cs="Times New Roman"/>
                                  <w:sz w:val="24"/>
                                  <w:szCs w:val="24"/>
                                  <w:lang w:val="tr-TR"/>
                                </w:rPr>
                                <w:t>8</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2024</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tarihine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kadar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bir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haftalık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çalışma</w:t>
                              </w:r>
                            </w:p>
                          </w:txbxContent>
                        </wps:txbx>
                        <wps:bodyPr lIns="0" tIns="0" rIns="0" bIns="0" upright="1"/>
                      </wps:wsp>
                      <wps:wsp>
                        <wps:cNvPr id="14" name="Text Box 298"/>
                        <wps:cNvSpPr txBox="1"/>
                        <wps:spPr>
                          <a:xfrm>
                            <a:off x="814" y="591"/>
                            <a:ext cx="539" cy="266"/>
                          </a:xfrm>
                          <a:prstGeom prst="rect">
                            <a:avLst/>
                          </a:prstGeom>
                          <a:noFill/>
                          <a:ln>
                            <a:noFill/>
                          </a:ln>
                        </wps:spPr>
                        <wps:txbx>
                          <w:txbxContent>
                            <w:p>
                              <w:pPr>
                                <w:spacing w:before="0" w:line="266" w:lineRule="exact"/>
                                <w:ind w:left="0" w:right="0" w:firstLine="0"/>
                                <w:jc w:val="left"/>
                                <w:rPr>
                                  <w:sz w:val="24"/>
                                </w:rPr>
                              </w:pPr>
                              <w:r>
                                <w:rPr>
                                  <w:sz w:val="24"/>
                                </w:rPr>
                                <w:t>GÜN</w:t>
                              </w:r>
                            </w:p>
                          </w:txbxContent>
                        </wps:txbx>
                        <wps:bodyPr lIns="0" tIns="0" rIns="0" bIns="0" upright="1"/>
                      </wps:wsp>
                      <wps:wsp>
                        <wps:cNvPr id="15" name="Text Box 299"/>
                        <wps:cNvSpPr txBox="1"/>
                        <wps:spPr>
                          <a:xfrm>
                            <a:off x="4355" y="591"/>
                            <a:ext cx="1404" cy="266"/>
                          </a:xfrm>
                          <a:prstGeom prst="rect">
                            <a:avLst/>
                          </a:prstGeom>
                          <a:noFill/>
                          <a:ln>
                            <a:noFill/>
                          </a:ln>
                        </wps:spPr>
                        <wps:txbx>
                          <w:txbxContent>
                            <w:p>
                              <w:pPr>
                                <w:spacing w:before="0" w:line="266" w:lineRule="exact"/>
                                <w:ind w:left="0" w:right="0" w:firstLine="0"/>
                                <w:jc w:val="left"/>
                                <w:rPr>
                                  <w:sz w:val="24"/>
                                </w:rPr>
                              </w:pPr>
                              <w:r>
                                <w:rPr>
                                  <w:sz w:val="24"/>
                                </w:rPr>
                                <w:t>YAP</w:t>
                              </w:r>
                              <w:r>
                                <w:rPr>
                                  <w:spacing w:val="-5"/>
                                  <w:sz w:val="24"/>
                                </w:rPr>
                                <w:t xml:space="preserve"> </w:t>
                              </w:r>
                              <w:r>
                                <w:rPr>
                                  <w:sz w:val="24"/>
                                </w:rPr>
                                <w:t>ILAN</w:t>
                              </w:r>
                              <w:r>
                                <w:rPr>
                                  <w:spacing w:val="-3"/>
                                  <w:sz w:val="24"/>
                                </w:rPr>
                                <w:t xml:space="preserve"> </w:t>
                              </w:r>
                              <w:r>
                                <w:rPr>
                                  <w:sz w:val="24"/>
                                </w:rPr>
                                <w:t>İŞ</w:t>
                              </w:r>
                            </w:p>
                          </w:txbxContent>
                        </wps:txbx>
                        <wps:bodyPr lIns="0" tIns="0" rIns="0" bIns="0" upright="1"/>
                      </wps:wsp>
                      <wps:wsp>
                        <wps:cNvPr id="16" name="Text Box 300"/>
                        <wps:cNvSpPr txBox="1"/>
                        <wps:spPr>
                          <a:xfrm>
                            <a:off x="8556" y="591"/>
                            <a:ext cx="1211" cy="266"/>
                          </a:xfrm>
                          <a:prstGeom prst="rect">
                            <a:avLst/>
                          </a:prstGeom>
                          <a:noFill/>
                          <a:ln>
                            <a:noFill/>
                          </a:ln>
                        </wps:spPr>
                        <wps:txbx>
                          <w:txbxContent>
                            <w:p>
                              <w:pPr>
                                <w:spacing w:before="0" w:line="266" w:lineRule="exact"/>
                                <w:ind w:left="0" w:right="0" w:firstLine="0"/>
                                <w:jc w:val="left"/>
                                <w:rPr>
                                  <w:sz w:val="24"/>
                                </w:rPr>
                              </w:pPr>
                              <w:r>
                                <w:rPr>
                                  <w:sz w:val="24"/>
                                </w:rPr>
                                <w:t>SAYFA</w:t>
                              </w:r>
                              <w:r>
                                <w:rPr>
                                  <w:spacing w:val="-4"/>
                                  <w:sz w:val="24"/>
                                </w:rPr>
                                <w:t xml:space="preserve"> </w:t>
                              </w:r>
                              <w:r>
                                <w:rPr>
                                  <w:sz w:val="24"/>
                                </w:rPr>
                                <w:t>NO</w:t>
                              </w:r>
                            </w:p>
                          </w:txbxContent>
                        </wps:txbx>
                        <wps:bodyPr lIns="0" tIns="0" rIns="0" bIns="0" upright="1"/>
                      </wps:wsp>
                      <wps:wsp>
                        <wps:cNvPr id="17" name="Text Box 301"/>
                        <wps:cNvSpPr txBox="1"/>
                        <wps:spPr>
                          <a:xfrm>
                            <a:off x="233" y="1167"/>
                            <a:ext cx="1315" cy="266"/>
                          </a:xfrm>
                          <a:prstGeom prst="rect">
                            <a:avLst/>
                          </a:prstGeom>
                          <a:noFill/>
                          <a:ln>
                            <a:noFill/>
                          </a:ln>
                        </wps:spPr>
                        <wps:txbx>
                          <w:txbxContent>
                            <w:p>
                              <w:pPr>
                                <w:spacing w:before="0" w:line="266" w:lineRule="exact"/>
                                <w:ind w:left="0" w:right="0" w:firstLine="0"/>
                                <w:jc w:val="left"/>
                                <w:rPr>
                                  <w:sz w:val="24"/>
                                </w:rPr>
                              </w:pPr>
                              <w:r>
                                <w:rPr>
                                  <w:sz w:val="24"/>
                                </w:rPr>
                                <w:t>PAZARTESİ</w:t>
                              </w:r>
                            </w:p>
                          </w:txbxContent>
                        </wps:txbx>
                        <wps:bodyPr lIns="0" tIns="0" rIns="0" bIns="0" upright="1"/>
                      </wps:wsp>
                      <wps:wsp>
                        <wps:cNvPr id="18" name="Text Box 302"/>
                        <wps:cNvSpPr txBox="1"/>
                        <wps:spPr>
                          <a:xfrm>
                            <a:off x="2153" y="1167"/>
                            <a:ext cx="5807" cy="266"/>
                          </a:xfrm>
                          <a:prstGeom prst="rect">
                            <a:avLst/>
                          </a:prstGeom>
                          <a:noFill/>
                          <a:ln>
                            <a:noFill/>
                          </a:ln>
                        </wps:spPr>
                        <wps:txbx>
                          <w:txbxContent>
                            <w:p>
                              <w:pPr>
                                <w:keepNext w:val="0"/>
                                <w:keepLines w:val="0"/>
                                <w:widowControl w:val="0"/>
                                <w:suppressLineNumbers w:val="0"/>
                                <w:autoSpaceDE w:val="0"/>
                                <w:autoSpaceDN w:val="0"/>
                                <w:spacing w:before="0" w:beforeAutospacing="1" w:after="0" w:afterAutospacing="1"/>
                                <w:ind w:left="0" w:right="0"/>
                                <w:jc w:val="left"/>
                              </w:pPr>
                              <w:r>
                                <w:rPr>
                                  <w:rFonts w:hint="default" w:ascii="Times New Roman" w:hAnsi="Times New Roman" w:eastAsia="Times New Roman" w:cs="Times New Roman"/>
                                  <w:kern w:val="0"/>
                                  <w:sz w:val="24"/>
                                  <w:szCs w:val="24"/>
                                  <w:lang w:val="en-US" w:eastAsia="zh-CN" w:bidi="ar"/>
                                </w:rPr>
                                <w:t>Keycloak ile Merkezi Kimlik Yönetimi ve Uygulama Güvenliği</w:t>
                              </w:r>
                            </w:p>
                            <w:p>
                              <w:pPr>
                                <w:rPr>
                                  <w:rFonts w:hint="default"/>
                                  <w:sz w:val="22"/>
                                  <w:szCs w:val="22"/>
                                  <w:lang w:val="tr-TR"/>
                                </w:rPr>
                              </w:pPr>
                            </w:p>
                            <w:p>
                              <w:pPr>
                                <w:rPr>
                                  <w:rFonts w:hint="default"/>
                                  <w:lang w:val="tr-TR"/>
                                </w:rPr>
                              </w:pPr>
                            </w:p>
                          </w:txbxContent>
                        </wps:txbx>
                        <wps:bodyPr lIns="0" tIns="0" rIns="0" bIns="0" upright="1"/>
                      </wps:wsp>
                      <wps:wsp>
                        <wps:cNvPr id="19" name="Text Box 303"/>
                        <wps:cNvSpPr txBox="1"/>
                        <wps:spPr>
                          <a:xfrm>
                            <a:off x="9129" y="1167"/>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42</w:t>
                              </w:r>
                            </w:p>
                          </w:txbxContent>
                        </wps:txbx>
                        <wps:bodyPr lIns="0" tIns="0" rIns="0" bIns="0" upright="1"/>
                      </wps:wsp>
                      <wps:wsp>
                        <wps:cNvPr id="20" name="Text Box 304"/>
                        <wps:cNvSpPr txBox="1"/>
                        <wps:spPr>
                          <a:xfrm>
                            <a:off x="233" y="1745"/>
                            <a:ext cx="554" cy="266"/>
                          </a:xfrm>
                          <a:prstGeom prst="rect">
                            <a:avLst/>
                          </a:prstGeom>
                          <a:noFill/>
                          <a:ln>
                            <a:noFill/>
                          </a:ln>
                        </wps:spPr>
                        <wps:txbx>
                          <w:txbxContent>
                            <w:p>
                              <w:pPr>
                                <w:spacing w:before="0" w:line="266" w:lineRule="exact"/>
                                <w:ind w:left="0" w:right="0" w:firstLine="0"/>
                                <w:jc w:val="left"/>
                                <w:rPr>
                                  <w:sz w:val="24"/>
                                </w:rPr>
                              </w:pPr>
                              <w:r>
                                <w:rPr>
                                  <w:sz w:val="24"/>
                                </w:rPr>
                                <w:t>SALI</w:t>
                              </w:r>
                            </w:p>
                          </w:txbxContent>
                        </wps:txbx>
                        <wps:bodyPr lIns="0" tIns="0" rIns="0" bIns="0" upright="1"/>
                      </wps:wsp>
                      <wps:wsp>
                        <wps:cNvPr id="21" name="Text Box 305"/>
                        <wps:cNvSpPr txBox="1"/>
                        <wps:spPr>
                          <a:xfrm>
                            <a:off x="2153" y="1745"/>
                            <a:ext cx="5815" cy="266"/>
                          </a:xfrm>
                          <a:prstGeom prst="rect">
                            <a:avLst/>
                          </a:prstGeom>
                          <a:noFill/>
                          <a:ln>
                            <a:noFill/>
                          </a:ln>
                        </wps:spPr>
                        <wps:txbx>
                          <w:txbxContent>
                            <w:p>
                              <w:pPr>
                                <w:keepNext w:val="0"/>
                                <w:keepLines w:val="0"/>
                                <w:widowControl w:val="0"/>
                                <w:suppressLineNumbers w:val="0"/>
                                <w:autoSpaceDE w:val="0"/>
                                <w:autoSpaceDN w:val="0"/>
                                <w:spacing w:before="0" w:beforeAutospacing="1" w:after="0" w:afterAutospacing="1"/>
                                <w:ind w:left="0" w:right="0"/>
                                <w:jc w:val="left"/>
                                <w:rPr>
                                  <w:rFonts w:hint="default" w:ascii="Times New Roman" w:hAnsi="Times New Roman" w:cs="Times New Roman"/>
                                </w:rPr>
                              </w:pPr>
                              <w:r>
                                <w:rPr>
                                  <w:rFonts w:hint="default" w:ascii="Times New Roman" w:hAnsi="Times New Roman" w:eastAsia="Times New Roman" w:cs="Times New Roman"/>
                                  <w:kern w:val="0"/>
                                  <w:sz w:val="24"/>
                                  <w:szCs w:val="24"/>
                                  <w:lang w:val="en-US" w:eastAsia="zh-CN" w:bidi="ar"/>
                                </w:rPr>
                                <w:t>Keycloak kurulumu ve yapılandırması</w:t>
                              </w:r>
                            </w:p>
                            <w:p>
                              <w:pPr>
                                <w:rPr>
                                  <w:rFonts w:hint="default"/>
                                  <w:lang w:val="tr-TR"/>
                                </w:rPr>
                              </w:pPr>
                            </w:p>
                          </w:txbxContent>
                        </wps:txbx>
                        <wps:bodyPr lIns="0" tIns="0" rIns="0" bIns="0" upright="1"/>
                      </wps:wsp>
                      <wps:wsp>
                        <wps:cNvPr id="22" name="Text Box 306"/>
                        <wps:cNvSpPr txBox="1"/>
                        <wps:spPr>
                          <a:xfrm>
                            <a:off x="9129" y="1745"/>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43</w:t>
                              </w:r>
                            </w:p>
                          </w:txbxContent>
                        </wps:txbx>
                        <wps:bodyPr lIns="0" tIns="0" rIns="0" bIns="0" upright="1"/>
                      </wps:wsp>
                      <wps:wsp>
                        <wps:cNvPr id="23" name="Text Box 307"/>
                        <wps:cNvSpPr txBox="1"/>
                        <wps:spPr>
                          <a:xfrm>
                            <a:off x="233" y="2321"/>
                            <a:ext cx="1369" cy="266"/>
                          </a:xfrm>
                          <a:prstGeom prst="rect">
                            <a:avLst/>
                          </a:prstGeom>
                          <a:noFill/>
                          <a:ln>
                            <a:noFill/>
                          </a:ln>
                        </wps:spPr>
                        <wps:txbx>
                          <w:txbxContent>
                            <w:p>
                              <w:pPr>
                                <w:spacing w:before="0" w:line="266" w:lineRule="exact"/>
                                <w:ind w:left="0" w:right="0" w:firstLine="0"/>
                                <w:jc w:val="left"/>
                                <w:rPr>
                                  <w:sz w:val="24"/>
                                </w:rPr>
                              </w:pPr>
                              <w:r>
                                <w:rPr>
                                  <w:sz w:val="24"/>
                                </w:rPr>
                                <w:t>ÇARŞAMBA</w:t>
                              </w:r>
                            </w:p>
                          </w:txbxContent>
                        </wps:txbx>
                        <wps:bodyPr lIns="0" tIns="0" rIns="0" bIns="0" upright="1"/>
                      </wps:wsp>
                      <wps:wsp>
                        <wps:cNvPr id="24" name="Text Box 308"/>
                        <wps:cNvSpPr txBox="1"/>
                        <wps:spPr>
                          <a:xfrm>
                            <a:off x="2153" y="2321"/>
                            <a:ext cx="6292" cy="266"/>
                          </a:xfrm>
                          <a:prstGeom prst="rect">
                            <a:avLst/>
                          </a:prstGeom>
                          <a:noFill/>
                          <a:ln>
                            <a:noFill/>
                          </a:ln>
                        </wps:spPr>
                        <wps:txbx>
                          <w:txbxContent>
                            <w:p>
                              <w:pPr>
                                <w:keepNext w:val="0"/>
                                <w:keepLines w:val="0"/>
                                <w:widowControl w:val="0"/>
                                <w:suppressLineNumbers w:val="0"/>
                                <w:autoSpaceDE w:val="0"/>
                                <w:autoSpaceDN w:val="0"/>
                                <w:spacing w:before="0" w:beforeAutospacing="1" w:after="0" w:afterAutospacing="1" w:line="0" w:lineRule="atLeast"/>
                                <w:ind w:left="0" w:right="0"/>
                                <w:jc w:val="left"/>
                                <w:rPr>
                                  <w:rFonts w:hint="default" w:ascii="Times New Roman" w:hAnsi="Times New Roman" w:cs="Times New Roman"/>
                                </w:rPr>
                              </w:pPr>
                              <w:r>
                                <w:rPr>
                                  <w:rFonts w:hint="default" w:ascii="Times New Roman" w:hAnsi="Times New Roman" w:eastAsia="Times New Roman" w:cs="Times New Roman"/>
                                  <w:kern w:val="0"/>
                                  <w:sz w:val="24"/>
                                  <w:szCs w:val="24"/>
                                  <w:lang w:val="en-US" w:eastAsia="zh-CN" w:bidi="ar"/>
                                </w:rPr>
                                <w:t>Realm ve client yönetimi</w:t>
                              </w:r>
                            </w:p>
                            <w:p>
                              <w:pPr>
                                <w:rPr>
                                  <w:rFonts w:hint="default"/>
                                  <w:lang w:val="tr-TR"/>
                                </w:rPr>
                              </w:pPr>
                            </w:p>
                          </w:txbxContent>
                        </wps:txbx>
                        <wps:bodyPr lIns="0" tIns="0" rIns="0" bIns="0" upright="1"/>
                      </wps:wsp>
                      <wps:wsp>
                        <wps:cNvPr id="25" name="Text Box 309"/>
                        <wps:cNvSpPr txBox="1"/>
                        <wps:spPr>
                          <a:xfrm>
                            <a:off x="9129" y="2321"/>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44</w:t>
                              </w:r>
                            </w:p>
                          </w:txbxContent>
                        </wps:txbx>
                        <wps:bodyPr lIns="0" tIns="0" rIns="0" bIns="0" upright="1"/>
                      </wps:wsp>
                      <wps:wsp>
                        <wps:cNvPr id="26" name="Text Box 310"/>
                        <wps:cNvSpPr txBox="1"/>
                        <wps:spPr>
                          <a:xfrm>
                            <a:off x="233" y="2897"/>
                            <a:ext cx="1264" cy="266"/>
                          </a:xfrm>
                          <a:prstGeom prst="rect">
                            <a:avLst/>
                          </a:prstGeom>
                          <a:noFill/>
                          <a:ln>
                            <a:noFill/>
                          </a:ln>
                        </wps:spPr>
                        <wps:txbx>
                          <w:txbxContent>
                            <w:p>
                              <w:pPr>
                                <w:spacing w:before="0" w:line="266" w:lineRule="exact"/>
                                <w:ind w:left="0" w:right="0" w:firstLine="0"/>
                                <w:jc w:val="left"/>
                                <w:rPr>
                                  <w:sz w:val="24"/>
                                </w:rPr>
                              </w:pPr>
                              <w:r>
                                <w:rPr>
                                  <w:sz w:val="24"/>
                                </w:rPr>
                                <w:t>PERŞEMBE</w:t>
                              </w:r>
                            </w:p>
                          </w:txbxContent>
                        </wps:txbx>
                        <wps:bodyPr lIns="0" tIns="0" rIns="0" bIns="0" upright="1"/>
                      </wps:wsp>
                      <wps:wsp>
                        <wps:cNvPr id="27" name="Text Box 311"/>
                        <wps:cNvSpPr txBox="1"/>
                        <wps:spPr>
                          <a:xfrm>
                            <a:off x="2153" y="2897"/>
                            <a:ext cx="5841" cy="266"/>
                          </a:xfrm>
                          <a:prstGeom prst="rect">
                            <a:avLst/>
                          </a:prstGeom>
                          <a:noFill/>
                          <a:ln>
                            <a:noFill/>
                          </a:ln>
                        </wps:spPr>
                        <wps:txbx>
                          <w:txbxContent>
                            <w:p>
                              <w:pPr>
                                <w:keepNext w:val="0"/>
                                <w:keepLines w:val="0"/>
                                <w:widowControl w:val="0"/>
                                <w:suppressLineNumbers w:val="0"/>
                                <w:autoSpaceDE w:val="0"/>
                                <w:autoSpaceDN w:val="0"/>
                                <w:spacing w:before="0" w:beforeAutospacing="1" w:after="0" w:afterAutospacing="1" w:line="0" w:lineRule="atLeast"/>
                                <w:ind w:left="0" w:right="0"/>
                                <w:jc w:val="left"/>
                                <w:rPr>
                                  <w:rFonts w:hint="default" w:ascii="Times New Roman" w:hAnsi="Times New Roman" w:cs="Times New Roman"/>
                                </w:rPr>
                              </w:pPr>
                              <w:r>
                                <w:rPr>
                                  <w:rFonts w:hint="default" w:ascii="Times New Roman" w:hAnsi="Times New Roman" w:eastAsia="Times New Roman" w:cs="Times New Roman"/>
                                  <w:kern w:val="0"/>
                                  <w:sz w:val="24"/>
                                  <w:szCs w:val="24"/>
                                  <w:lang w:val="en-US" w:eastAsia="zh-CN" w:bidi="ar"/>
                                </w:rPr>
                                <w:t>Kullanıcı doğrulama akışları ve roller</w:t>
                              </w:r>
                            </w:p>
                            <w:p>
                              <w:pPr>
                                <w:rPr>
                                  <w:rFonts w:hint="default"/>
                                  <w:lang w:val="tr-TR"/>
                                </w:rPr>
                              </w:pPr>
                            </w:p>
                          </w:txbxContent>
                        </wps:txbx>
                        <wps:bodyPr lIns="0" tIns="0" rIns="0" bIns="0" upright="1"/>
                      </wps:wsp>
                      <wps:wsp>
                        <wps:cNvPr id="28" name="Text Box 312"/>
                        <wps:cNvSpPr txBox="1"/>
                        <wps:spPr>
                          <a:xfrm>
                            <a:off x="9129" y="2897"/>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45</w:t>
                              </w:r>
                            </w:p>
                          </w:txbxContent>
                        </wps:txbx>
                        <wps:bodyPr lIns="0" tIns="0" rIns="0" bIns="0" upright="1"/>
                      </wps:wsp>
                      <wps:wsp>
                        <wps:cNvPr id="29" name="Text Box 313"/>
                        <wps:cNvSpPr txBox="1"/>
                        <wps:spPr>
                          <a:xfrm>
                            <a:off x="233" y="3476"/>
                            <a:ext cx="741" cy="266"/>
                          </a:xfrm>
                          <a:prstGeom prst="rect">
                            <a:avLst/>
                          </a:prstGeom>
                          <a:noFill/>
                          <a:ln>
                            <a:noFill/>
                          </a:ln>
                        </wps:spPr>
                        <wps:txbx>
                          <w:txbxContent>
                            <w:p>
                              <w:pPr>
                                <w:spacing w:before="0" w:line="266" w:lineRule="exact"/>
                                <w:ind w:left="0" w:right="0" w:firstLine="0"/>
                                <w:jc w:val="left"/>
                                <w:rPr>
                                  <w:sz w:val="24"/>
                                </w:rPr>
                              </w:pPr>
                              <w:r>
                                <w:rPr>
                                  <w:sz w:val="24"/>
                                </w:rPr>
                                <w:t>CUMA</w:t>
                              </w:r>
                            </w:p>
                          </w:txbxContent>
                        </wps:txbx>
                        <wps:bodyPr lIns="0" tIns="0" rIns="0" bIns="0" upright="1"/>
                      </wps:wsp>
                      <wps:wsp>
                        <wps:cNvPr id="30" name="Text Box 314"/>
                        <wps:cNvSpPr txBox="1"/>
                        <wps:spPr>
                          <a:xfrm>
                            <a:off x="2153" y="3476"/>
                            <a:ext cx="5878" cy="266"/>
                          </a:xfrm>
                          <a:prstGeom prst="rect">
                            <a:avLst/>
                          </a:prstGeom>
                          <a:noFill/>
                          <a:ln>
                            <a:noFill/>
                          </a:ln>
                        </wps:spPr>
                        <wps:txbx>
                          <w:txbxContent>
                            <w:p>
                              <w:pPr>
                                <w:keepNext w:val="0"/>
                                <w:keepLines w:val="0"/>
                                <w:widowControl w:val="0"/>
                                <w:suppressLineNumbers w:val="0"/>
                                <w:autoSpaceDE w:val="0"/>
                                <w:autoSpaceDN w:val="0"/>
                                <w:spacing w:before="0" w:beforeAutospacing="1" w:after="0" w:afterAutospacing="1" w:line="0" w:lineRule="atLeast"/>
                                <w:ind w:left="0" w:right="0"/>
                                <w:jc w:val="left"/>
                                <w:rPr>
                                  <w:rFonts w:hint="default" w:ascii="Times New Roman" w:hAnsi="Times New Roman" w:cs="Times New Roman"/>
                                </w:rPr>
                              </w:pPr>
                              <w:r>
                                <w:rPr>
                                  <w:rFonts w:hint="default" w:ascii="Times New Roman" w:hAnsi="Times New Roman" w:eastAsia="Times New Roman" w:cs="Times New Roman"/>
                                  <w:kern w:val="0"/>
                                  <w:sz w:val="24"/>
                                  <w:szCs w:val="24"/>
                                  <w:lang w:val="en-US" w:eastAsia="zh-CN" w:bidi="ar"/>
                                </w:rPr>
                                <w:t>Token tabanlı kimlik doğrulama ve yönlendirme</w:t>
                              </w:r>
                            </w:p>
                            <w:p>
                              <w:pPr>
                                <w:rPr>
                                  <w:rFonts w:hint="default"/>
                                  <w:lang w:val="tr-TR"/>
                                </w:rPr>
                              </w:pPr>
                            </w:p>
                          </w:txbxContent>
                        </wps:txbx>
                        <wps:bodyPr lIns="0" tIns="0" rIns="0" bIns="0" upright="1"/>
                      </wps:wsp>
                      <wps:wsp>
                        <wps:cNvPr id="31" name="Text Box 315"/>
                        <wps:cNvSpPr txBox="1"/>
                        <wps:spPr>
                          <a:xfrm>
                            <a:off x="9129" y="3476"/>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46</w:t>
                              </w:r>
                            </w:p>
                          </w:txbxContent>
                        </wps:txbx>
                        <wps:bodyPr lIns="0" tIns="0" rIns="0" bIns="0" upright="1"/>
                      </wps:wsp>
                      <wps:wsp>
                        <wps:cNvPr id="32" name="Text Box 316"/>
                        <wps:cNvSpPr txBox="1"/>
                        <wps:spPr>
                          <a:xfrm>
                            <a:off x="233" y="4052"/>
                            <a:ext cx="2918" cy="788"/>
                          </a:xfrm>
                          <a:prstGeom prst="rect">
                            <a:avLst/>
                          </a:prstGeom>
                          <a:noFill/>
                          <a:ln>
                            <a:noFill/>
                          </a:ln>
                        </wps:spPr>
                        <wps:txbx>
                          <w:txbxContent>
                            <w:p>
                              <w:pPr>
                                <w:spacing w:before="0" w:line="266" w:lineRule="exact"/>
                                <w:ind w:left="0" w:right="0" w:firstLine="0"/>
                                <w:jc w:val="left"/>
                                <w:rPr>
                                  <w:sz w:val="24"/>
                                </w:rPr>
                              </w:pPr>
                              <w:r>
                                <w:rPr>
                                  <w:sz w:val="24"/>
                                </w:rPr>
                                <w:t>CUMARTESİ</w:t>
                              </w:r>
                            </w:p>
                            <w:p>
                              <w:pPr>
                                <w:spacing w:before="3" w:line="240" w:lineRule="auto"/>
                                <w:rPr>
                                  <w:sz w:val="21"/>
                                </w:rPr>
                              </w:pPr>
                            </w:p>
                            <w:p>
                              <w:pPr>
                                <w:spacing w:before="1"/>
                                <w:ind w:left="1120" w:right="0" w:firstLine="0"/>
                                <w:jc w:val="left"/>
                                <w:rPr>
                                  <w:sz w:val="24"/>
                                </w:rPr>
                              </w:pPr>
                              <w:r>
                                <w:rPr>
                                  <w:sz w:val="24"/>
                                </w:rPr>
                                <w:t>Öğrencinin</w:t>
                              </w:r>
                              <w:r>
                                <w:rPr>
                                  <w:spacing w:val="-7"/>
                                  <w:sz w:val="24"/>
                                </w:rPr>
                                <w:t xml:space="preserve"> </w:t>
                              </w:r>
                              <w:r>
                                <w:rPr>
                                  <w:sz w:val="24"/>
                                </w:rPr>
                                <w:t>İmzası</w:t>
                              </w:r>
                            </w:p>
                          </w:txbxContent>
                        </wps:txbx>
                        <wps:bodyPr lIns="0" tIns="0" rIns="0" bIns="0" upright="1"/>
                      </wps:wsp>
                      <wps:wsp>
                        <wps:cNvPr id="33" name="Text Box 317"/>
                        <wps:cNvSpPr txBox="1"/>
                        <wps:spPr>
                          <a:xfrm>
                            <a:off x="6455" y="4573"/>
                            <a:ext cx="2203" cy="266"/>
                          </a:xfrm>
                          <a:prstGeom prst="rect">
                            <a:avLst/>
                          </a:prstGeom>
                          <a:noFill/>
                          <a:ln>
                            <a:noFill/>
                          </a:ln>
                        </wps:spPr>
                        <wps:txbx>
                          <w:txbxContent>
                            <w:p>
                              <w:pPr>
                                <w:spacing w:before="0" w:line="266" w:lineRule="exact"/>
                                <w:ind w:left="0" w:right="0" w:firstLine="0"/>
                                <w:jc w:val="left"/>
                                <w:rPr>
                                  <w:sz w:val="24"/>
                                </w:rPr>
                              </w:pPr>
                              <w:r>
                                <w:rPr>
                                  <w:sz w:val="24"/>
                                </w:rPr>
                                <w:t>Kontrol</w:t>
                              </w:r>
                              <w:r>
                                <w:rPr>
                                  <w:spacing w:val="-6"/>
                                  <w:sz w:val="24"/>
                                </w:rPr>
                                <w:t xml:space="preserve"> </w:t>
                              </w:r>
                              <w:r>
                                <w:rPr>
                                  <w:sz w:val="24"/>
                                </w:rPr>
                                <w:t>Edenin</w:t>
                              </w:r>
                              <w:r>
                                <w:rPr>
                                  <w:spacing w:val="-4"/>
                                  <w:sz w:val="24"/>
                                </w:rPr>
                                <w:t xml:space="preserve"> </w:t>
                              </w:r>
                              <w:r>
                                <w:rPr>
                                  <w:sz w:val="24"/>
                                </w:rPr>
                                <w:t>İmzası</w:t>
                              </w:r>
                            </w:p>
                          </w:txbxContent>
                        </wps:txbx>
                        <wps:bodyPr lIns="0" tIns="0" rIns="0" bIns="0" upright="1"/>
                      </wps:wsp>
                    </wpg:wgp>
                  </a:graphicData>
                </a:graphic>
              </wp:inline>
            </w:drawing>
          </mc:Choice>
          <mc:Fallback>
            <w:pict>
              <v:group id="Group 291" o:spid="_x0000_s1026" o:spt="203" style="height:337.4pt;width:509.45pt;" coordorigin="1,0" coordsize="10189,6748" o:gfxdata="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">
                <o:lock v:ext="edit" aspectratio="f"/>
                <v:line id="Lines 292" o:spid="_x0000_s1026" o:spt="20" style="position:absolute;left:1;top:5;height:0;width:10185;" filled="f" stroked="t" coordsize="21600,21600" o:gfxdata="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lUw5S5AAAA2gAA&#10;AA8AAAAAAAAAAQAgAAAAIgAAAGRycy9kb3ducmV2LnhtbFBLAQIUABQAAAAIAIdO4kAzLwWeOwAA&#10;ADkAAAAQAAAAAAAAAAEAIAAAAAgBAABkcnMvc2hhcGV4bWwueG1sUEsFBgAAAAAGAAYAWwEAALID&#10;AAAAAA==&#10;">
                  <v:fill on="f" focussize="0,0"/>
                  <v:stroke weight="0.48pt" color="#000000" joinstyle="round"/>
                  <v:imagedata o:title=""/>
                  <o:lock v:ext="edit" aspectratio="f"/>
                </v:line>
                <v:shape id="FreeForm 293" o:spid="_x0000_s1026" o:spt="100" style="position:absolute;left:4;top:0;height:6748;width:10176;" filled="f" stroked="t" coordsize="10176,6748" o:gfxdata="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62hy8AAAA&#10;2gAAAA8AAAAAAAAAAQAgAAAAIgAAAGRycy9kb3ducmV2LnhtbFBLAQIUABQAAAAIAIdO4kAzLwWe&#10;OwAAADkAAAAQAAAAAAAAAAEAIAAAAAsBAABkcnMvc2hhcGV4bWwueG1sUEsFBgAAAAAGAAYAWwEA&#10;ALUDAAAAAA==&#10;" path="m0,0l0,6748m10176,0l10176,6748e">
                  <v:fill on="f" focussize="0,0"/>
                  <v:stroke weight="0.47992125984252pt" color="#000000" joinstyle="round"/>
                  <v:imagedata o:title=""/>
                  <o:lock v:ext="edit" aspectratio="f"/>
                </v:shape>
                <v:rect id="Rectangles 294" o:spid="_x0000_s1026" o:spt="1" style="position:absolute;left:4338;top:4469;height:20;width:20;" fillcolor="#000000" filled="t" stroked="f" coordsize="21600,21600" o:gfxdata="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cfW2/&#10;AAAA2wAAAA8AAAAAAAAAAQAgAAAAIgAAAGRycy9kb3ducmV2LnhtbFBLAQIUABQAAAAIAIdO4kAz&#10;LwWeOwAAADkAAAAQAAAAAAAAAAEAIAAAAA4BAABkcnMvc2hhcGV4bWwueG1sUEsFBgAAAAAGAAYA&#10;WwEAALgDAAAAAA==&#10;">
                  <v:fill on="t" focussize="0,0"/>
                  <v:stroke on="f"/>
                  <v:imagedata o:title=""/>
                  <o:lock v:ext="edit" aspectratio="f"/>
                </v:rect>
                <v:line id="Lines 295" o:spid="_x0000_s1026" o:spt="20" style="position:absolute;left:5;top:6747;height:0;width:10185;" filled="f" stroked="t" coordsize="21600,21600" o:gfxdata="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cMnYrgAAADbAAAA&#10;DwAAAAAAAAABACAAAAAiAAAAZHJzL2Rvd25yZXYueG1sUEsBAhQAFAAAAAgAh07iQDMvBZ47AAAA&#10;OQAAABAAAAAAAAAAAQAgAAAABwEAAGRycy9zaGFwZXhtbC54bWxQSwUGAAAAAAYABgBbAQAAsQMA&#10;AAAA&#10;">
                  <v:fill on="f" focussize="0,0"/>
                  <v:stroke weight="0.47992125984252pt" color="#000000" joinstyle="round"/>
                  <v:imagedata o:title=""/>
                  <o:lock v:ext="edit" aspectratio="f"/>
                </v:line>
                <v:shape id="FreeForm 296" o:spid="_x0000_s1026" o:spt="100" style="position:absolute;left:17;top:396;height:4079;width:10149;" fillcolor="#000000" filled="t" stroked="f" coordsize="10202,4079" o:gfxdata="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nvObsAAADb&#10;AAAADwAAAAAAAAABACAAAAAiAAAAZHJzL2Rvd25yZXYueG1sUEsBAhQAFAAAAAgAh07iQDMvBZ47&#10;AAAAOQAAABAAAAAAAAAAAQAgAAAACgEAAGRycy9zaGFwZXhtbC54bWxQSwUGAAAAAAYABgBbAQAA&#10;tAMAAAAA&#10;" path="m1989,4059l1970,4059,1970,4059,0,4059,0,4079,1970,4079,1970,4079,1989,4079,1989,4059xm1989,3903l1970,3903,1970,4059,1989,4059,1989,3903xm1989,2924l1970,2924,1970,3327,1970,3480,0,3480,0,3500,1970,3500,1970,3903,1989,3903,1989,3500,1989,3480,1989,3327,1989,2924xm1989,2904l1970,2904,1970,2904,0,2904,0,2924,1970,2924,1970,2924,1989,2924,1989,2904xm1989,2748l1970,2748,1970,2904,1989,2904,1989,2748xm1989,2328l1970,2328,1970,2328,0,2328,0,2348,1970,2348,1970,2748,1989,2748,1989,2348,1989,2328xm1989,1750l1970,1750,1970,1750,0,1750,0,1769,1970,1769,1970,2172,1970,2328,1989,2328,1989,2172,1989,1769,1989,1750xm1989,1596l1970,1596,1970,1750,1989,1750,1989,1596xm1989,1174l1970,1174,1970,1174,0,1174,0,1193,1970,1193,1970,1596,1989,1596,1989,1193,1989,1174xm1989,0l1970,0,1970,0,0,0,0,19,1970,19,1970,442,1970,596,0,596,0,615,1970,615,1970,1018,1970,1174,1989,1174,1989,1018,1989,615,1989,596,1989,442,1989,19,1989,19,1989,0xm4241,4059l1989,4059,1989,4079,4241,4079,4241,4059xm4241,3480l1989,3480,1989,3500,4241,3500,4241,3480xm4241,2904l1989,2904,1989,2924,4241,2924,4241,2904xm4241,2328l1989,2328,1989,2348,4241,2348,4241,2328xm4241,1750l1989,1750,1989,1769,4241,1769,4241,1750xm4241,1174l1989,1174,1989,1193,4241,1193,4241,1174xm4241,596l1989,596,1989,615,4241,615,4241,596xm4241,0l1989,0,1989,19,4241,19,4241,0xm6061,4059l6041,4059,6041,4059,4260,4059,4241,4059,4241,4079,4260,4079,6041,4079,6041,4079,6061,4079,6061,4059xm6061,3480l6041,3480,6041,3480,4260,3480,4241,3480,4241,3500,4260,3500,6041,3500,6041,3500,6061,3500,6061,3480xm6061,2904l6041,2904,6041,2904,4260,2904,4241,2904,4241,2924,4260,2924,6041,2924,6041,2924,6061,2924,6061,2904xm6061,2328l6041,2328,6041,2328,4260,2328,4241,2328,4241,2348,4260,2348,6041,2348,6041,2348,6061,2348,6061,2328xm6061,1750l6041,1750,6041,1750,4260,1750,4241,1750,4241,1769,4260,1769,6041,1769,6041,1769,6061,1769,6061,1750xm6061,1174l6041,1174,6041,1174,4260,1174,4241,1174,4241,1193,4260,1193,6041,1193,6041,1193,6061,1193,6061,1174xm6061,596l6041,596,6041,596,4260,596,4241,596,4241,615,4260,615,6041,615,6041,615,6061,615,6061,596xm6061,0l6041,0,6041,0,4260,0,4241,0,4241,19,4260,19,6041,19,6041,19,6061,19,6061,0xm8072,4059l6061,4059,6061,4079,8072,4079,8072,4059xm8072,3480l6061,3480,6061,3500,8072,3500,8072,3480xm8072,2904l6061,2904,6061,2924,8072,2924,8072,2904xm8072,2328l6061,2328,6061,2348,8072,2348,8072,2328xm8072,1750l6061,1750,6061,1769,8072,1769,8072,1750xm8072,1174l6061,1174,6061,1193,8072,1193,8072,1174xm8072,596l6061,596,6061,615,8072,615,8072,596xm8072,0l6061,0,6061,19,8072,19,8072,0xm8092,4059l8072,4059,8072,4079,8092,4079,8092,4059xm8092,3903l8072,3903,8072,4059,8092,4059,8092,3903xm8092,2924l8072,2924,8072,3327,8072,3480,8072,3500,8072,3903,8092,3903,8092,3500,8092,3480,8092,3327,8092,2924xm8092,2904l8072,2904,8072,2924,8092,2924,8092,2904xm8092,2748l8072,2748,8072,2904,8092,2904,8092,2748xm8092,2328l8072,2328,8072,2348,8072,2748,8092,2748,8092,2348,8092,2328xm8092,1750l8072,1750,8072,1769,8072,2172,8072,2328,8092,2328,8092,2172,8092,1769,8092,1750xm8092,1596l8072,1596,8072,1750,8092,1750,8092,1596xm8092,1174l8072,1174,8072,1193,8072,1596,8092,1596,8092,1193,8092,1174xm8092,0l8072,0,8072,19,8072,19,8072,442,8072,596,8072,615,8072,1018,8072,1174,8092,1174,8092,1018,8092,615,8092,596,8092,442,8092,19,8092,19,8092,0xm10202,4059l8092,4059,8092,4079,10202,4079,10202,4059xm10202,3480l8092,3480,8092,3500,10202,3500,10202,3480xm10202,2904l8092,2904,8092,2924,10202,2924,10202,2904xm10202,2328l8092,2328,8092,2348,10202,2348,10202,2328xm10202,1750l8092,1750,8092,1769,10202,1769,10202,1750xm10202,1174l8092,1174,8092,1193,10202,1193,10202,1174xm10202,596l8092,596,8092,615,10202,615,10202,596xm10202,0l8092,0,8092,19,10202,19,10202,0xe">
                  <v:fill on="t" focussize="0,0"/>
                  <v:stroke on="f"/>
                  <v:imagedata o:title=""/>
                  <o:lock v:ext="edit" aspectratio="f"/>
                </v:shape>
                <v:shape id="Text Box 297" o:spid="_x0000_s1026" o:spt="202" type="#_x0000_t202" style="position:absolute;left:1433;top:91;height:334;width:7573;"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9" w:lineRule="exact"/>
                          <w:ind w:left="0" w:right="0" w:firstLine="0"/>
                          <w:jc w:val="left"/>
                          <w:rPr>
                            <w:rFonts w:hint="default" w:ascii="Times New Roman" w:hAnsi="Times New Roman" w:cs="Times New Roman"/>
                            <w:sz w:val="24"/>
                            <w:szCs w:val="24"/>
                          </w:rPr>
                        </w:pPr>
                        <w:r>
                          <w:rPr>
                            <w:rFonts w:hint="default" w:ascii="Times New Roman" w:hAnsi="Times New Roman" w:cs="Times New Roman"/>
                            <w:spacing w:val="10"/>
                            <w:sz w:val="24"/>
                            <w:szCs w:val="24"/>
                            <w:lang w:val="tr-TR"/>
                          </w:rPr>
                          <w:t xml:space="preserve">12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0</w:t>
                        </w:r>
                        <w:r>
                          <w:rPr>
                            <w:rFonts w:hint="default" w:ascii="Times New Roman" w:hAnsi="Times New Roman" w:cs="Times New Roman"/>
                            <w:sz w:val="24"/>
                            <w:szCs w:val="24"/>
                            <w:lang w:val="tr-TR"/>
                          </w:rPr>
                          <w:t>8</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2024</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tarihinden</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tr-TR"/>
                          </w:rPr>
                          <w:t>16</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0</w:t>
                        </w:r>
                        <w:r>
                          <w:rPr>
                            <w:rFonts w:hint="default" w:ascii="Times New Roman" w:hAnsi="Times New Roman" w:cs="Times New Roman"/>
                            <w:sz w:val="24"/>
                            <w:szCs w:val="24"/>
                            <w:lang w:val="tr-TR"/>
                          </w:rPr>
                          <w:t>8</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2024</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tarihine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kadar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bir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haftalık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çalışma</w:t>
                        </w:r>
                      </w:p>
                    </w:txbxContent>
                  </v:textbox>
                </v:shape>
                <v:shape id="Text Box 298" o:spid="_x0000_s1026" o:spt="202" type="#_x0000_t202" style="position:absolute;left:814;top:591;height:266;width:539;" filled="f" stroked="f" coordsize="21600,21600" o:gfxdata="UEsDBAoAAAAAAIdO4kAAAAAAAAAAAAAAAAAEAAAAZHJzL1BLAwQUAAAACACHTuJAdTH3u7wAAADb&#10;AAAADwAAAGRycy9kb3ducmV2LnhtbEVP32vCMBB+F/Y/hBv4polD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x97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GÜN</w:t>
                        </w:r>
                      </w:p>
                    </w:txbxContent>
                  </v:textbox>
                </v:shape>
                <v:shape id="Text Box 299" o:spid="_x0000_s1026" o:spt="202" type="#_x0000_t202" style="position:absolute;left:4355;top:591;height:266;width:1404;" filled="f" stroked="f" coordsize="21600,21600" o:gfxdata="UEsDBAoAAAAAAIdO4kAAAAAAAAAAAAAAAAAEAAAAZHJzL1BLAwQUAAAACACHTuJAGn1SILwAAADb&#10;AAAADwAAAGRycy9kb3ducmV2LnhtbEVP32vCMBB+F/Y/hBv4pokDRT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9Ui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YAP</w:t>
                        </w:r>
                        <w:r>
                          <w:rPr>
                            <w:spacing w:val="-5"/>
                            <w:sz w:val="24"/>
                          </w:rPr>
                          <w:t xml:space="preserve"> </w:t>
                        </w:r>
                        <w:r>
                          <w:rPr>
                            <w:sz w:val="24"/>
                          </w:rPr>
                          <w:t>ILAN</w:t>
                        </w:r>
                        <w:r>
                          <w:rPr>
                            <w:spacing w:val="-3"/>
                            <w:sz w:val="24"/>
                          </w:rPr>
                          <w:t xml:space="preserve"> </w:t>
                        </w:r>
                        <w:r>
                          <w:rPr>
                            <w:sz w:val="24"/>
                          </w:rPr>
                          <w:t>İŞ</w:t>
                        </w:r>
                      </w:p>
                    </w:txbxContent>
                  </v:textbox>
                </v:shape>
                <v:shape id="Text Box 300" o:spid="_x0000_s1026" o:spt="202" type="#_x0000_t202" style="position:absolute;left:8556;top:591;height:266;width:1211;"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SAYFA</w:t>
                        </w:r>
                        <w:r>
                          <w:rPr>
                            <w:spacing w:val="-4"/>
                            <w:sz w:val="24"/>
                          </w:rPr>
                          <w:t xml:space="preserve"> </w:t>
                        </w:r>
                        <w:r>
                          <w:rPr>
                            <w:sz w:val="24"/>
                          </w:rPr>
                          <w:t>NO</w:t>
                        </w:r>
                      </w:p>
                    </w:txbxContent>
                  </v:textbox>
                </v:shape>
                <v:shape id="Text Box 301" o:spid="_x0000_s1026" o:spt="202" type="#_x0000_t202" style="position:absolute;left:233;top:1167;height:266;width:1315;" filled="f" stroked="f" coordsize="21600,21600" o:gfxdata="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jacy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PAZARTESİ</w:t>
                        </w:r>
                      </w:p>
                    </w:txbxContent>
                  </v:textbox>
                </v:shape>
                <v:shape id="Text Box 302" o:spid="_x0000_s1026" o:spt="202" type="#_x0000_t202" style="position:absolute;left:2153;top:1167;height:266;width:5807;"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keepNext w:val="0"/>
                          <w:keepLines w:val="0"/>
                          <w:widowControl w:val="0"/>
                          <w:suppressLineNumbers w:val="0"/>
                          <w:autoSpaceDE w:val="0"/>
                          <w:autoSpaceDN w:val="0"/>
                          <w:spacing w:before="0" w:beforeAutospacing="1" w:after="0" w:afterAutospacing="1"/>
                          <w:ind w:left="0" w:right="0"/>
                          <w:jc w:val="left"/>
                        </w:pPr>
                        <w:r>
                          <w:rPr>
                            <w:rFonts w:hint="default" w:ascii="Times New Roman" w:hAnsi="Times New Roman" w:eastAsia="Times New Roman" w:cs="Times New Roman"/>
                            <w:kern w:val="0"/>
                            <w:sz w:val="24"/>
                            <w:szCs w:val="24"/>
                            <w:lang w:val="en-US" w:eastAsia="zh-CN" w:bidi="ar"/>
                          </w:rPr>
                          <w:t>Keycloak ile Merkezi Kimlik Yönetimi ve Uygulama Güvenliği</w:t>
                        </w:r>
                      </w:p>
                      <w:p>
                        <w:pPr>
                          <w:rPr>
                            <w:rFonts w:hint="default"/>
                            <w:sz w:val="22"/>
                            <w:szCs w:val="22"/>
                            <w:lang w:val="tr-TR"/>
                          </w:rPr>
                        </w:pPr>
                      </w:p>
                      <w:p>
                        <w:pPr>
                          <w:rPr>
                            <w:rFonts w:hint="default"/>
                            <w:lang w:val="tr-TR"/>
                          </w:rPr>
                        </w:pPr>
                      </w:p>
                    </w:txbxContent>
                  </v:textbox>
                </v:shape>
                <v:shape id="Text Box 303" o:spid="_x0000_s1026" o:spt="202" type="#_x0000_t202" style="position:absolute;left:9129;top:1167;height:266;width:260;" filled="f" stroked="f" coordsize="21600,21600" o:gfxdata="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wWCW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42</w:t>
                        </w:r>
                      </w:p>
                    </w:txbxContent>
                  </v:textbox>
                </v:shape>
                <v:shape id="Text Box 304" o:spid="_x0000_s1026" o:spt="202" type="#_x0000_t202" style="position:absolute;left:233;top:1745;height:266;width:554;" filled="f" stroked="f" coordsize="21600,21600" o:gfxdata="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mOwW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66" w:lineRule="exact"/>
                          <w:ind w:left="0" w:right="0" w:firstLine="0"/>
                          <w:jc w:val="left"/>
                          <w:rPr>
                            <w:sz w:val="24"/>
                          </w:rPr>
                        </w:pPr>
                        <w:r>
                          <w:rPr>
                            <w:sz w:val="24"/>
                          </w:rPr>
                          <w:t>SALI</w:t>
                        </w:r>
                      </w:p>
                    </w:txbxContent>
                  </v:textbox>
                </v:shape>
                <v:shape id="Text Box 305" o:spid="_x0000_s1026" o:spt="202" type="#_x0000_t202" style="position:absolute;left:2153;top:1745;height:266;width:5815;" filled="f" stroked="f" coordsize="21600,21600" o:gfxdata="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qen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keepNext w:val="0"/>
                          <w:keepLines w:val="0"/>
                          <w:widowControl w:val="0"/>
                          <w:suppressLineNumbers w:val="0"/>
                          <w:autoSpaceDE w:val="0"/>
                          <w:autoSpaceDN w:val="0"/>
                          <w:spacing w:before="0" w:beforeAutospacing="1" w:after="0" w:afterAutospacing="1"/>
                          <w:ind w:left="0" w:right="0"/>
                          <w:jc w:val="left"/>
                          <w:rPr>
                            <w:rFonts w:hint="default" w:ascii="Times New Roman" w:hAnsi="Times New Roman" w:cs="Times New Roman"/>
                          </w:rPr>
                        </w:pPr>
                        <w:r>
                          <w:rPr>
                            <w:rFonts w:hint="default" w:ascii="Times New Roman" w:hAnsi="Times New Roman" w:eastAsia="Times New Roman" w:cs="Times New Roman"/>
                            <w:kern w:val="0"/>
                            <w:sz w:val="24"/>
                            <w:szCs w:val="24"/>
                            <w:lang w:val="en-US" w:eastAsia="zh-CN" w:bidi="ar"/>
                          </w:rPr>
                          <w:t>Keycloak kurulumu ve yapılandırması</w:t>
                        </w:r>
                      </w:p>
                      <w:p>
                        <w:pPr>
                          <w:rPr>
                            <w:rFonts w:hint="default"/>
                            <w:lang w:val="tr-TR"/>
                          </w:rPr>
                        </w:pPr>
                      </w:p>
                    </w:txbxContent>
                  </v:textbox>
                </v:shape>
                <v:shape id="Text Box 306" o:spid="_x0000_s1026" o:spt="202" type="#_x0000_t202" style="position:absolute;left:9129;top:1745;height:266;width:260;"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43</w:t>
                        </w:r>
                      </w:p>
                    </w:txbxContent>
                  </v:textbox>
                </v:shape>
                <v:shape id="Text Box 307" o:spid="_x0000_s1026" o:spt="202" type="#_x0000_t202" style="position:absolute;left:233;top:2321;height:266;width:1369;" filled="f" stroked="f" coordsize="21600,21600" o:gfxdata="UEsDBAoAAAAAAIdO4kAAAAAAAAAAAAAAAAAEAAAAZHJzL1BLAwQUAAAACACHTuJANLSlcr4AAADb&#10;AAAADwAAAGRycy9kb3ducmV2LnhtbEWPzWrDMBCE74W+g9hCb42UF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lc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ÇARŞAMBA</w:t>
                        </w:r>
                      </w:p>
                    </w:txbxContent>
                  </v:textbox>
                </v:shape>
                <v:shape id="Text Box 308" o:spid="_x0000_s1026" o:spt="202" type="#_x0000_t202" style="position:absolute;left:2153;top:2321;height:266;width:6292;" filled="f" stroked="f" coordsize="21600,21600"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keepNext w:val="0"/>
                          <w:keepLines w:val="0"/>
                          <w:widowControl w:val="0"/>
                          <w:suppressLineNumbers w:val="0"/>
                          <w:autoSpaceDE w:val="0"/>
                          <w:autoSpaceDN w:val="0"/>
                          <w:spacing w:before="0" w:beforeAutospacing="1" w:after="0" w:afterAutospacing="1" w:line="0" w:lineRule="atLeast"/>
                          <w:ind w:left="0" w:right="0"/>
                          <w:jc w:val="left"/>
                          <w:rPr>
                            <w:rFonts w:hint="default" w:ascii="Times New Roman" w:hAnsi="Times New Roman" w:cs="Times New Roman"/>
                          </w:rPr>
                        </w:pPr>
                        <w:r>
                          <w:rPr>
                            <w:rFonts w:hint="default" w:ascii="Times New Roman" w:hAnsi="Times New Roman" w:eastAsia="Times New Roman" w:cs="Times New Roman"/>
                            <w:kern w:val="0"/>
                            <w:sz w:val="24"/>
                            <w:szCs w:val="24"/>
                            <w:lang w:val="en-US" w:eastAsia="zh-CN" w:bidi="ar"/>
                          </w:rPr>
                          <w:t>Realm ve client yönetimi</w:t>
                        </w:r>
                      </w:p>
                      <w:p>
                        <w:pPr>
                          <w:rPr>
                            <w:rFonts w:hint="default"/>
                            <w:lang w:val="tr-TR"/>
                          </w:rPr>
                        </w:pPr>
                      </w:p>
                    </w:txbxContent>
                  </v:textbox>
                </v:shape>
                <v:shape id="Text Box 309" o:spid="_x0000_s1026" o:spt="202" type="#_x0000_t202" style="position:absolute;left:9129;top:2321;height:266;width:260;" filled="f" stroked="f" coordsize="21600,21600" o:gfxdata="UEsDBAoAAAAAAIdO4kAAAAAAAAAAAAAAAAAEAAAAZHJzL1BLAwQUAAAACACHTuJA1BGYnb4AAADb&#10;AAAADwAAAGRycy9kb3ducmV2LnhtbEWPzWrDMBCE74W+g9hCb42UQEP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GY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44</w:t>
                        </w:r>
                      </w:p>
                    </w:txbxContent>
                  </v:textbox>
                </v:shape>
                <v:shape id="Text Box 310" o:spid="_x0000_s1026" o:spt="202" type="#_x0000_t202" style="position:absolute;left:233;top:2897;height:266;width:1264;"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z w:val="24"/>
                          </w:rPr>
                          <w:t>PERŞEMBE</w:t>
                        </w:r>
                      </w:p>
                    </w:txbxContent>
                  </v:textbox>
                </v:shape>
                <v:shape id="Text Box 311" o:spid="_x0000_s1026" o:spt="202" type="#_x0000_t202" style="position:absolute;left:2153;top:2897;height:266;width:5841;" filled="f" stroked="f" coordsize="21600,21600" o:gfxdata="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6N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keepNext w:val="0"/>
                          <w:keepLines w:val="0"/>
                          <w:widowControl w:val="0"/>
                          <w:suppressLineNumbers w:val="0"/>
                          <w:autoSpaceDE w:val="0"/>
                          <w:autoSpaceDN w:val="0"/>
                          <w:spacing w:before="0" w:beforeAutospacing="1" w:after="0" w:afterAutospacing="1" w:line="0" w:lineRule="atLeast"/>
                          <w:ind w:left="0" w:right="0"/>
                          <w:jc w:val="left"/>
                          <w:rPr>
                            <w:rFonts w:hint="default" w:ascii="Times New Roman" w:hAnsi="Times New Roman" w:cs="Times New Roman"/>
                          </w:rPr>
                        </w:pPr>
                        <w:r>
                          <w:rPr>
                            <w:rFonts w:hint="default" w:ascii="Times New Roman" w:hAnsi="Times New Roman" w:eastAsia="Times New Roman" w:cs="Times New Roman"/>
                            <w:kern w:val="0"/>
                            <w:sz w:val="24"/>
                            <w:szCs w:val="24"/>
                            <w:lang w:val="en-US" w:eastAsia="zh-CN" w:bidi="ar"/>
                          </w:rPr>
                          <w:t>Kullanıcı doğrulama akışları ve roller</w:t>
                        </w:r>
                      </w:p>
                      <w:p>
                        <w:pPr>
                          <w:rPr>
                            <w:rFonts w:hint="default"/>
                            <w:lang w:val="tr-TR"/>
                          </w:rPr>
                        </w:pPr>
                      </w:p>
                    </w:txbxContent>
                  </v:textbox>
                </v:shape>
                <v:shape id="Text Box 312" o:spid="_x0000_s1026" o:spt="202" type="#_x0000_t202" style="position:absolute;left:9129;top:2897;height:266;width:260;"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45</w:t>
                        </w:r>
                      </w:p>
                    </w:txbxContent>
                  </v:textbox>
                </v:shape>
                <v:shape id="Text Box 313" o:spid="_x0000_s1026" o:spt="202" type="#_x0000_t202" style="position:absolute;left:233;top:3476;height:266;width:741;" filled="f" stroked="f" coordsize="21600,21600" o:gfxdata="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XJK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z w:val="24"/>
                          </w:rPr>
                          <w:t>CUMA</w:t>
                        </w:r>
                      </w:p>
                    </w:txbxContent>
                  </v:textbox>
                </v:shape>
                <v:shape id="Text Box 314" o:spid="_x0000_s1026" o:spt="202" type="#_x0000_t202" style="position:absolute;left:2153;top:3476;height:266;width:5878;"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keepNext w:val="0"/>
                          <w:keepLines w:val="0"/>
                          <w:widowControl w:val="0"/>
                          <w:suppressLineNumbers w:val="0"/>
                          <w:autoSpaceDE w:val="0"/>
                          <w:autoSpaceDN w:val="0"/>
                          <w:spacing w:before="0" w:beforeAutospacing="1" w:after="0" w:afterAutospacing="1" w:line="0" w:lineRule="atLeast"/>
                          <w:ind w:left="0" w:right="0"/>
                          <w:jc w:val="left"/>
                          <w:rPr>
                            <w:rFonts w:hint="default" w:ascii="Times New Roman" w:hAnsi="Times New Roman" w:cs="Times New Roman"/>
                          </w:rPr>
                        </w:pPr>
                        <w:r>
                          <w:rPr>
                            <w:rFonts w:hint="default" w:ascii="Times New Roman" w:hAnsi="Times New Roman" w:eastAsia="Times New Roman" w:cs="Times New Roman"/>
                            <w:kern w:val="0"/>
                            <w:sz w:val="24"/>
                            <w:szCs w:val="24"/>
                            <w:lang w:val="en-US" w:eastAsia="zh-CN" w:bidi="ar"/>
                          </w:rPr>
                          <w:t>Token tabanlı kimlik doğrulama ve yönlendirme</w:t>
                        </w:r>
                      </w:p>
                      <w:p>
                        <w:pPr>
                          <w:rPr>
                            <w:rFonts w:hint="default"/>
                            <w:lang w:val="tr-TR"/>
                          </w:rPr>
                        </w:pPr>
                      </w:p>
                    </w:txbxContent>
                  </v:textbox>
                </v:shape>
                <v:shape id="Text Box 315" o:spid="_x0000_s1026" o:spt="202" type="#_x0000_t202" style="position:absolute;left:9129;top:3476;height:266;width:260;" filled="f" stroked="f" coordsize="21600,21600" o:gfxdata="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8wh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46</w:t>
                        </w:r>
                      </w:p>
                    </w:txbxContent>
                  </v:textbox>
                </v:shape>
                <v:shape id="Text Box 316" o:spid="_x0000_s1026" o:spt="202" type="#_x0000_t202" style="position:absolute;left:233;top:4052;height:788;width:2918;"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CUMARTESİ</w:t>
                        </w:r>
                      </w:p>
                      <w:p>
                        <w:pPr>
                          <w:spacing w:before="3" w:line="240" w:lineRule="auto"/>
                          <w:rPr>
                            <w:sz w:val="21"/>
                          </w:rPr>
                        </w:pPr>
                      </w:p>
                      <w:p>
                        <w:pPr>
                          <w:spacing w:before="1"/>
                          <w:ind w:left="1120" w:right="0" w:firstLine="0"/>
                          <w:jc w:val="left"/>
                          <w:rPr>
                            <w:sz w:val="24"/>
                          </w:rPr>
                        </w:pPr>
                        <w:r>
                          <w:rPr>
                            <w:sz w:val="24"/>
                          </w:rPr>
                          <w:t>Öğrencinin</w:t>
                        </w:r>
                        <w:r>
                          <w:rPr>
                            <w:spacing w:val="-7"/>
                            <w:sz w:val="24"/>
                          </w:rPr>
                          <w:t xml:space="preserve"> </w:t>
                        </w:r>
                        <w:r>
                          <w:rPr>
                            <w:sz w:val="24"/>
                          </w:rPr>
                          <w:t>İmzası</w:t>
                        </w:r>
                      </w:p>
                    </w:txbxContent>
                  </v:textbox>
                </v:shape>
                <v:shape id="Text Box 317" o:spid="_x0000_s1026" o:spt="202" type="#_x0000_t202" style="position:absolute;left:6455;top:4573;height:266;width:2203;" filled="f" stroked="f" coordsize="21600,21600" o:gfxdata="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0zr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Kontrol</w:t>
                        </w:r>
                        <w:r>
                          <w:rPr>
                            <w:spacing w:val="-6"/>
                            <w:sz w:val="24"/>
                          </w:rPr>
                          <w:t xml:space="preserve"> </w:t>
                        </w:r>
                        <w:r>
                          <w:rPr>
                            <w:sz w:val="24"/>
                          </w:rPr>
                          <w:t>Edenin</w:t>
                        </w:r>
                        <w:r>
                          <w:rPr>
                            <w:spacing w:val="-4"/>
                            <w:sz w:val="24"/>
                          </w:rPr>
                          <w:t xml:space="preserve"> </w:t>
                        </w:r>
                        <w:r>
                          <w:rPr>
                            <w:sz w:val="24"/>
                          </w:rPr>
                          <w:t>İmzası</w:t>
                        </w:r>
                      </w:p>
                    </w:txbxContent>
                  </v:textbox>
                </v:shape>
                <w10:wrap type="none"/>
                <w10:anchorlock/>
              </v:group>
            </w:pict>
          </mc:Fallback>
        </mc:AlternateContent>
      </w:r>
    </w:p>
    <w:p>
      <w:pPr>
        <w:pStyle w:val="7"/>
        <w:rPr>
          <w:rFonts w:hint="default"/>
          <w:sz w:val="20"/>
          <w:lang w:val="tr-TR"/>
        </w:rPr>
      </w:pPr>
      <w:r>
        <w:rPr>
          <w:rFonts w:hint="default"/>
          <w:sz w:val="20"/>
          <w:lang w:val="tr-TR"/>
        </w:rPr>
        <w:t>+</w:t>
      </w:r>
    </w:p>
    <w:p>
      <w:pPr>
        <w:pStyle w:val="7"/>
        <w:rPr>
          <w:rFonts w:hint="default"/>
          <w:sz w:val="20"/>
          <w:lang w:val="tr-TR"/>
        </w:rPr>
      </w:pPr>
    </w:p>
    <w:p>
      <w:pPr>
        <w:pStyle w:val="7"/>
        <w:rPr>
          <w:rFonts w:hint="default"/>
          <w:sz w:val="20"/>
          <w:lang w:val="tr-TR"/>
        </w:rPr>
      </w:pPr>
    </w:p>
    <w:p>
      <w:pPr>
        <w:pStyle w:val="7"/>
        <w:spacing w:before="2"/>
      </w:pPr>
    </w:p>
    <w:tbl>
      <w:tblPr>
        <w:tblStyle w:val="6"/>
        <w:tblW w:w="0" w:type="auto"/>
        <w:tblInd w:w="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2"/>
        <w:gridCol w:w="2700"/>
        <w:gridCol w:w="3403"/>
        <w:gridCol w:w="21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10182" w:type="dxa"/>
            <w:gridSpan w:val="4"/>
            <w:tcBorders>
              <w:bottom w:val="single" w:color="000000" w:sz="8" w:space="0"/>
            </w:tcBorders>
          </w:tcPr>
          <w:p>
            <w:pPr>
              <w:pStyle w:val="15"/>
              <w:spacing w:before="192"/>
              <w:ind w:left="1298" w:right="1788"/>
              <w:jc w:val="center"/>
              <w:rPr>
                <w:sz w:val="24"/>
              </w:rPr>
            </w:pPr>
            <w:r>
              <w:rPr>
                <w:rFonts w:hint="default"/>
                <w:spacing w:val="-1"/>
                <w:sz w:val="24"/>
                <w:lang w:val="tr-TR"/>
              </w:rPr>
              <w:t xml:space="preserve">19 </w:t>
            </w:r>
            <w:r>
              <w:rPr>
                <w:sz w:val="24"/>
              </w:rPr>
              <w:t>/</w:t>
            </w:r>
            <w:r>
              <w:rPr>
                <w:spacing w:val="-1"/>
                <w:sz w:val="24"/>
              </w:rPr>
              <w:t xml:space="preserve"> </w:t>
            </w:r>
            <w:r>
              <w:rPr>
                <w:sz w:val="24"/>
              </w:rPr>
              <w:t>0</w:t>
            </w:r>
            <w:r>
              <w:rPr>
                <w:rFonts w:hint="default"/>
                <w:sz w:val="24"/>
                <w:lang w:val="tr-TR"/>
              </w:rPr>
              <w:t>8</w:t>
            </w:r>
            <w:r>
              <w:rPr>
                <w:spacing w:val="-1"/>
                <w:sz w:val="24"/>
              </w:rPr>
              <w:t xml:space="preserve"> </w:t>
            </w:r>
            <w:r>
              <w:rPr>
                <w:sz w:val="24"/>
              </w:rPr>
              <w:t>/</w:t>
            </w:r>
            <w:r>
              <w:rPr>
                <w:spacing w:val="-1"/>
                <w:sz w:val="24"/>
              </w:rPr>
              <w:t xml:space="preserve"> </w:t>
            </w:r>
            <w:r>
              <w:rPr>
                <w:sz w:val="24"/>
              </w:rPr>
              <w:t>2024 tarihinden</w:t>
            </w:r>
            <w:r>
              <w:rPr>
                <w:spacing w:val="-1"/>
                <w:sz w:val="24"/>
              </w:rPr>
              <w:t xml:space="preserve"> </w:t>
            </w:r>
            <w:r>
              <w:rPr>
                <w:rFonts w:hint="default"/>
                <w:spacing w:val="-1"/>
                <w:sz w:val="24"/>
                <w:lang w:val="tr-TR"/>
              </w:rPr>
              <w:t>23</w:t>
            </w:r>
            <w:r>
              <w:rPr>
                <w:spacing w:val="-1"/>
                <w:sz w:val="24"/>
              </w:rPr>
              <w:t xml:space="preserve"> </w:t>
            </w:r>
            <w:r>
              <w:rPr>
                <w:sz w:val="24"/>
              </w:rPr>
              <w:t>/</w:t>
            </w:r>
            <w:r>
              <w:rPr>
                <w:spacing w:val="-1"/>
                <w:sz w:val="24"/>
              </w:rPr>
              <w:t xml:space="preserve"> </w:t>
            </w:r>
            <w:r>
              <w:rPr>
                <w:sz w:val="24"/>
              </w:rPr>
              <w:t>0</w:t>
            </w:r>
            <w:r>
              <w:rPr>
                <w:rFonts w:hint="default"/>
                <w:sz w:val="24"/>
                <w:lang w:val="tr-TR"/>
              </w:rPr>
              <w:t>8</w:t>
            </w:r>
            <w:r>
              <w:rPr>
                <w:spacing w:val="-1"/>
                <w:sz w:val="24"/>
              </w:rPr>
              <w:t xml:space="preserve"> </w:t>
            </w:r>
            <w:r>
              <w:rPr>
                <w:sz w:val="24"/>
              </w:rPr>
              <w:t>/ 2024</w:t>
            </w:r>
            <w:r>
              <w:rPr>
                <w:spacing w:val="-1"/>
                <w:sz w:val="24"/>
              </w:rPr>
              <w:t xml:space="preserve"> </w:t>
            </w:r>
            <w:r>
              <w:rPr>
                <w:sz w:val="24"/>
              </w:rPr>
              <w:t>tarihine</w:t>
            </w:r>
            <w:r>
              <w:rPr>
                <w:spacing w:val="-2"/>
                <w:sz w:val="24"/>
              </w:rPr>
              <w:t xml:space="preserve"> </w:t>
            </w:r>
            <w:r>
              <w:rPr>
                <w:sz w:val="24"/>
              </w:rPr>
              <w:t>kadar</w:t>
            </w:r>
            <w:r>
              <w:rPr>
                <w:spacing w:val="-1"/>
                <w:sz w:val="24"/>
              </w:rPr>
              <w:t xml:space="preserve"> </w:t>
            </w:r>
            <w:r>
              <w:rPr>
                <w:sz w:val="24"/>
              </w:rPr>
              <w:t>bir</w:t>
            </w:r>
            <w:r>
              <w:rPr>
                <w:spacing w:val="-2"/>
                <w:sz w:val="24"/>
              </w:rPr>
              <w:t xml:space="preserve"> </w:t>
            </w:r>
            <w:r>
              <w:rPr>
                <w:sz w:val="24"/>
              </w:rPr>
              <w:t>haftalık çalışma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972" w:type="dxa"/>
            <w:tcBorders>
              <w:top w:val="single" w:color="000000" w:sz="8" w:space="0"/>
              <w:bottom w:val="single" w:color="000000" w:sz="8" w:space="0"/>
              <w:right w:val="single" w:color="000000" w:sz="8" w:space="0"/>
            </w:tcBorders>
          </w:tcPr>
          <w:p>
            <w:pPr>
              <w:pStyle w:val="15"/>
              <w:spacing w:before="145"/>
              <w:ind w:left="673" w:right="724"/>
              <w:jc w:val="center"/>
              <w:rPr>
                <w:sz w:val="24"/>
              </w:rPr>
            </w:pPr>
            <w:r>
              <w:rPr>
                <w:sz w:val="24"/>
              </w:rPr>
              <w:t>GÜN</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45"/>
              <w:ind w:left="2238" w:right="2423"/>
              <w:jc w:val="center"/>
              <w:rPr>
                <w:sz w:val="24"/>
              </w:rPr>
            </w:pPr>
            <w:r>
              <w:rPr>
                <w:sz w:val="24"/>
              </w:rPr>
              <w:t>YAP</w:t>
            </w:r>
            <w:r>
              <w:rPr>
                <w:spacing w:val="-3"/>
                <w:sz w:val="24"/>
              </w:rPr>
              <w:t xml:space="preserve"> </w:t>
            </w:r>
            <w:r>
              <w:rPr>
                <w:sz w:val="24"/>
              </w:rPr>
              <w:t>ILAN</w:t>
            </w:r>
            <w:r>
              <w:rPr>
                <w:spacing w:val="-3"/>
                <w:sz w:val="24"/>
              </w:rPr>
              <w:t xml:space="preserve"> </w:t>
            </w:r>
            <w:r>
              <w:rPr>
                <w:sz w:val="24"/>
              </w:rPr>
              <w:t>İŞ</w:t>
            </w:r>
          </w:p>
        </w:tc>
        <w:tc>
          <w:tcPr>
            <w:tcW w:w="2107" w:type="dxa"/>
            <w:tcBorders>
              <w:top w:val="single" w:color="000000" w:sz="8" w:space="0"/>
              <w:left w:val="single" w:color="000000" w:sz="8" w:space="0"/>
              <w:bottom w:val="single" w:color="000000" w:sz="8" w:space="0"/>
            </w:tcBorders>
          </w:tcPr>
          <w:p>
            <w:pPr>
              <w:pStyle w:val="15"/>
              <w:spacing w:before="145"/>
              <w:ind w:left="353"/>
              <w:rPr>
                <w:sz w:val="24"/>
              </w:rPr>
            </w:pPr>
            <w:r>
              <w:rPr>
                <w:sz w:val="24"/>
              </w:rPr>
              <w:t>SAYFA</w:t>
            </w:r>
            <w:r>
              <w:rPr>
                <w:spacing w:val="-2"/>
                <w:sz w:val="24"/>
              </w:rPr>
              <w:t xml:space="preserve"> </w:t>
            </w:r>
            <w:r>
              <w:rPr>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PAZARTESİ</w:t>
            </w:r>
          </w:p>
        </w:tc>
        <w:tc>
          <w:tcPr>
            <w:tcW w:w="6103" w:type="dxa"/>
            <w:gridSpan w:val="2"/>
            <w:tcBorders>
              <w:top w:val="single" w:color="000000" w:sz="8" w:space="0"/>
              <w:left w:val="single" w:color="000000" w:sz="8" w:space="0"/>
              <w:bottom w:val="single" w:color="000000" w:sz="8" w:space="0"/>
              <w:right w:val="single" w:color="000000" w:sz="8" w:space="0"/>
            </w:tcBorders>
          </w:tcPr>
          <w:p>
            <w:pPr>
              <w:keepNext w:val="0"/>
              <w:keepLines w:val="0"/>
              <w:widowControl w:val="0"/>
              <w:suppressLineNumbers w:val="0"/>
              <w:autoSpaceDE w:val="0"/>
              <w:autoSpaceDN w:val="0"/>
              <w:spacing w:before="0" w:beforeAutospacing="1" w:after="0" w:afterAutospacing="1"/>
              <w:ind w:right="0"/>
              <w:jc w:val="left"/>
              <w:rPr>
                <w:sz w:val="24"/>
              </w:rPr>
            </w:pPr>
            <w:r>
              <w:rPr>
                <w:rFonts w:hint="default" w:ascii="Times New Roman" w:hAnsi="Times New Roman" w:eastAsia="Times New Roman" w:cs="Times New Roman"/>
                <w:kern w:val="0"/>
                <w:sz w:val="24"/>
                <w:szCs w:val="24"/>
                <w:lang w:val="en-US" w:eastAsia="zh-CN" w:bidi="ar"/>
              </w:rPr>
              <w:t>Keycloak ile Blazor Uygulamasında Güvenli Oturum</w:t>
            </w:r>
            <w:r>
              <w:rPr>
                <w:rFonts w:hint="default" w:cs="Times New Roman"/>
                <w:kern w:val="0"/>
                <w:sz w:val="24"/>
                <w:szCs w:val="24"/>
                <w:lang w:val="tr-TR" w:eastAsia="zh-CN" w:bidi="ar"/>
              </w:rPr>
              <w:t xml:space="preserve"> </w:t>
            </w:r>
            <w:r>
              <w:rPr>
                <w:rFonts w:hint="default" w:ascii="Times New Roman" w:hAnsi="Times New Roman" w:eastAsia="Times New Roman" w:cs="Times New Roman"/>
                <w:kern w:val="0"/>
                <w:sz w:val="24"/>
                <w:szCs w:val="24"/>
                <w:lang w:val="en-US" w:eastAsia="zh-CN" w:bidi="ar"/>
              </w:rPr>
              <w:t>Yönetimi</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SALI</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26"/>
              <w:ind w:left="54"/>
              <w:rPr>
                <w:rFonts w:hint="default"/>
                <w:sz w:val="24"/>
                <w:lang w:val="tr-TR"/>
              </w:rPr>
            </w:pPr>
            <w:r>
              <w:rPr>
                <w:rFonts w:hint="default" w:ascii="Times New Roman" w:hAnsi="Times New Roman" w:eastAsia="SimSun" w:cs="Times New Roman"/>
                <w:sz w:val="24"/>
                <w:szCs w:val="24"/>
              </w:rPr>
              <w:t>SQL</w:t>
            </w:r>
            <w:r>
              <w:rPr>
                <w:rFonts w:hint="default" w:ascii="Times New Roman" w:hAnsi="Times New Roman" w:eastAsia="SimSun" w:cs="Times New Roman"/>
                <w:sz w:val="24"/>
                <w:szCs w:val="24"/>
                <w:lang w:val="tr-TR"/>
              </w:rPr>
              <w:t xml:space="preserve"> ve</w:t>
            </w:r>
            <w:r>
              <w:rPr>
                <w:rFonts w:hint="default" w:eastAsia="SimSun" w:cs="Times New Roman"/>
                <w:sz w:val="24"/>
                <w:szCs w:val="24"/>
                <w:lang w:val="tr-TR"/>
              </w:rPr>
              <w:t xml:space="preserve"> No</w:t>
            </w:r>
            <w:r>
              <w:rPr>
                <w:rFonts w:hint="default" w:ascii="Times New Roman" w:hAnsi="Times New Roman" w:eastAsia="SimSun" w:cs="Times New Roman"/>
                <w:sz w:val="24"/>
                <w:szCs w:val="24"/>
                <w:lang w:val="tr-TR"/>
              </w:rPr>
              <w:t>SQL arasındaki temel farklar</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ÇARŞAMBA</w:t>
            </w:r>
          </w:p>
        </w:tc>
        <w:tc>
          <w:tcPr>
            <w:tcW w:w="6103" w:type="dxa"/>
            <w:gridSpan w:val="2"/>
            <w:tcBorders>
              <w:top w:val="single" w:color="000000" w:sz="8" w:space="0"/>
              <w:left w:val="single" w:color="000000" w:sz="8" w:space="0"/>
              <w:bottom w:val="single" w:color="000000" w:sz="8" w:space="0"/>
              <w:right w:val="single" w:color="000000" w:sz="8" w:space="0"/>
            </w:tcBorders>
            <w:vAlign w:val="top"/>
          </w:tcPr>
          <w:p>
            <w:pPr>
              <w:pStyle w:val="15"/>
              <w:spacing w:before="126"/>
              <w:ind w:left="54" w:leftChars="0" w:right="0" w:rightChars="0"/>
              <w:rPr>
                <w:rFonts w:hint="default"/>
                <w:sz w:val="24"/>
                <w:lang w:val="tr-TR"/>
              </w:rPr>
            </w:pPr>
            <w:r>
              <w:rPr>
                <w:rFonts w:hint="default" w:ascii="Times New Roman" w:hAnsi="Times New Roman" w:eastAsia="SimSun" w:cs="Times New Roman"/>
                <w:sz w:val="24"/>
                <w:szCs w:val="24"/>
              </w:rPr>
              <w:t>MSSQL</w:t>
            </w:r>
            <w:r>
              <w:rPr>
                <w:rFonts w:hint="default" w:ascii="Times New Roman" w:hAnsi="Times New Roman" w:eastAsia="SimSun" w:cs="Times New Roman"/>
                <w:sz w:val="24"/>
                <w:szCs w:val="24"/>
                <w:lang w:val="tr-TR"/>
              </w:rPr>
              <w:t xml:space="preserve"> ve PostgreSQL arasındaki temel farklar</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3"/>
              <w:ind w:left="111"/>
              <w:rPr>
                <w:sz w:val="24"/>
              </w:rPr>
            </w:pPr>
            <w:r>
              <w:rPr>
                <w:sz w:val="24"/>
              </w:rPr>
              <w:t>PERŞEMBE</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23"/>
              <w:ind w:left="54"/>
              <w:rPr>
                <w:rFonts w:hint="default"/>
                <w:sz w:val="24"/>
                <w:lang w:val="tr-TR"/>
              </w:rPr>
            </w:pPr>
            <w:r>
              <w:rPr>
                <w:rFonts w:hint="default" w:ascii="Times New Roman" w:hAnsi="Times New Roman" w:eastAsia="SimSun" w:cs="Times New Roman"/>
                <w:sz w:val="24"/>
                <w:szCs w:val="24"/>
              </w:rPr>
              <w:t>MSSQL Prosedürlerinin Analizi</w:t>
            </w:r>
          </w:p>
        </w:tc>
        <w:tc>
          <w:tcPr>
            <w:tcW w:w="2107" w:type="dxa"/>
            <w:tcBorders>
              <w:top w:val="single" w:color="000000" w:sz="8" w:space="0"/>
              <w:left w:val="single" w:color="000000" w:sz="8" w:space="0"/>
              <w:bottom w:val="single" w:color="000000" w:sz="8" w:space="0"/>
            </w:tcBorders>
          </w:tcPr>
          <w:p>
            <w:pPr>
              <w:pStyle w:val="15"/>
              <w:spacing w:before="123"/>
              <w:ind w:left="907" w:right="904"/>
              <w:jc w:val="center"/>
              <w:rPr>
                <w:rFonts w:hint="default"/>
                <w:sz w:val="24"/>
                <w:lang w:val="tr-TR"/>
              </w:rPr>
            </w:pPr>
            <w:r>
              <w:rPr>
                <w:rFonts w:hint="default"/>
                <w:sz w:val="24"/>
                <w:lang w:val="tr-TR"/>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CUMA</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26"/>
              <w:ind w:left="54"/>
              <w:rPr>
                <w:rFonts w:hint="default"/>
                <w:sz w:val="24"/>
                <w:lang w:val="tr-TR"/>
              </w:rPr>
            </w:pPr>
            <w:r>
              <w:rPr>
                <w:rFonts w:hint="default" w:ascii="Times New Roman" w:hAnsi="Times New Roman" w:eastAsia="SimSun" w:cs="Times New Roman"/>
                <w:sz w:val="24"/>
                <w:szCs w:val="24"/>
              </w:rPr>
              <w:t>MSSQL Prosedürlerinin PostgreSQL'e Çevrilmesi</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2" w:type="dxa"/>
            <w:tcBorders>
              <w:top w:val="single" w:color="000000" w:sz="8" w:space="0"/>
              <w:bottom w:val="single" w:color="000000" w:sz="8" w:space="0"/>
              <w:right w:val="single" w:color="000000" w:sz="8" w:space="0"/>
            </w:tcBorders>
          </w:tcPr>
          <w:p>
            <w:pPr>
              <w:pStyle w:val="15"/>
              <w:spacing w:before="124"/>
              <w:ind w:left="111"/>
              <w:rPr>
                <w:sz w:val="24"/>
              </w:rPr>
            </w:pPr>
            <w:r>
              <w:rPr>
                <w:sz w:val="24"/>
              </w:rPr>
              <w:t>CUMARTESİ</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rPr>
                <w:sz w:val="24"/>
              </w:rPr>
            </w:pPr>
          </w:p>
        </w:tc>
        <w:tc>
          <w:tcPr>
            <w:tcW w:w="2107" w:type="dxa"/>
            <w:tcBorders>
              <w:top w:val="single" w:color="000000" w:sz="8" w:space="0"/>
              <w:left w:val="single" w:color="000000" w:sz="8" w:space="0"/>
              <w:bottom w:val="single" w:color="000000" w:sz="8" w:space="0"/>
            </w:tcBorders>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5" w:hRule="atLeast"/>
        </w:trPr>
        <w:tc>
          <w:tcPr>
            <w:tcW w:w="4672" w:type="dxa"/>
            <w:gridSpan w:val="2"/>
            <w:tcBorders>
              <w:top w:val="single" w:color="000000" w:sz="8" w:space="0"/>
              <w:bottom w:val="single" w:color="000000" w:sz="8" w:space="0"/>
              <w:right w:val="nil"/>
            </w:tcBorders>
          </w:tcPr>
          <w:p>
            <w:pPr>
              <w:pStyle w:val="15"/>
              <w:spacing w:before="66"/>
              <w:ind w:left="1232"/>
              <w:rPr>
                <w:sz w:val="24"/>
              </w:rPr>
            </w:pPr>
            <w:r>
              <w:rPr>
                <w:sz w:val="24"/>
              </w:rPr>
              <w:t>Öğrencinin</w:t>
            </w:r>
            <w:r>
              <w:rPr>
                <w:spacing w:val="-4"/>
                <w:sz w:val="24"/>
              </w:rPr>
              <w:t xml:space="preserve"> </w:t>
            </w:r>
            <w:r>
              <w:rPr>
                <w:sz w:val="24"/>
              </w:rPr>
              <w:t>İmzası</w:t>
            </w:r>
          </w:p>
        </w:tc>
        <w:tc>
          <w:tcPr>
            <w:tcW w:w="5510" w:type="dxa"/>
            <w:gridSpan w:val="2"/>
            <w:tcBorders>
              <w:top w:val="single" w:color="000000" w:sz="8" w:space="0"/>
              <w:left w:val="nil"/>
              <w:bottom w:val="single" w:color="000000" w:sz="8" w:space="0"/>
            </w:tcBorders>
          </w:tcPr>
          <w:p>
            <w:pPr>
              <w:pStyle w:val="15"/>
              <w:spacing w:before="66"/>
              <w:ind w:left="1666"/>
              <w:rPr>
                <w:sz w:val="24"/>
              </w:rPr>
            </w:pPr>
            <w:r>
              <w:rPr>
                <w:sz w:val="24"/>
              </w:rPr>
              <w:t>Kontrol</w:t>
            </w:r>
            <w:r>
              <w:rPr>
                <w:spacing w:val="-5"/>
                <w:sz w:val="24"/>
              </w:rPr>
              <w:t xml:space="preserve"> </w:t>
            </w:r>
            <w:r>
              <w:rPr>
                <w:sz w:val="24"/>
              </w:rPr>
              <w:t>Edenin</w:t>
            </w:r>
            <w:r>
              <w:rPr>
                <w:spacing w:val="-2"/>
                <w:sz w:val="24"/>
              </w:rPr>
              <w:t xml:space="preserve"> </w:t>
            </w:r>
            <w:r>
              <w:rPr>
                <w:sz w:val="24"/>
              </w:rPr>
              <w:t>İmzası</w:t>
            </w:r>
          </w:p>
        </w:tc>
      </w:tr>
    </w:tbl>
    <w:p>
      <w:pPr>
        <w:pStyle w:val="15"/>
        <w:spacing w:before="66"/>
        <w:ind w:left="1232"/>
        <w:rPr>
          <w:sz w:val="24"/>
        </w:rPr>
        <w:sectPr>
          <w:footerReference r:id="rId6" w:type="default"/>
          <w:pgSz w:w="11900" w:h="16840"/>
          <w:pgMar w:top="1120" w:right="180" w:bottom="540" w:left="1200" w:header="0" w:footer="341" w:gutter="0"/>
          <w:cols w:space="720" w:num="1"/>
        </w:sectPr>
      </w:pPr>
    </w:p>
    <w:p>
      <w:pPr>
        <w:spacing w:after="0"/>
        <w:rPr>
          <w:sz w:val="24"/>
        </w:rPr>
      </w:pPr>
    </w:p>
    <w:p>
      <w:pPr>
        <w:pStyle w:val="7"/>
        <w:ind w:left="101"/>
        <w:rPr>
          <w:sz w:val="20"/>
        </w:rPr>
      </w:pPr>
      <w:r>
        <w:rPr>
          <w:sz w:val="20"/>
        </w:rPr>
        <mc:AlternateContent>
          <mc:Choice Requires="wpg">
            <w:drawing>
              <wp:inline distT="0" distB="0" distL="114300" distR="114300">
                <wp:extent cx="6544945" cy="4284980"/>
                <wp:effectExtent l="2540" t="1270" r="0" b="19050"/>
                <wp:docPr id="232" name="Group 291"/>
                <wp:cNvGraphicFramePr/>
                <a:graphic xmlns:a="http://schemas.openxmlformats.org/drawingml/2006/main">
                  <a:graphicData uri="http://schemas.microsoft.com/office/word/2010/wordprocessingGroup">
                    <wpg:wgp>
                      <wpg:cNvGrpSpPr/>
                      <wpg:grpSpPr>
                        <a:xfrm>
                          <a:off x="0" y="0"/>
                          <a:ext cx="6544945" cy="4284980"/>
                          <a:chOff x="1" y="0"/>
                          <a:chExt cx="10307" cy="6748"/>
                        </a:xfrm>
                      </wpg:grpSpPr>
                      <wps:wsp>
                        <wps:cNvPr id="206" name="Lines 292"/>
                        <wps:cNvCnPr/>
                        <wps:spPr>
                          <a:xfrm>
                            <a:off x="1" y="5"/>
                            <a:ext cx="10185" cy="0"/>
                          </a:xfrm>
                          <a:prstGeom prst="line">
                            <a:avLst/>
                          </a:prstGeom>
                          <a:ln w="6096" cap="flat" cmpd="sng">
                            <a:solidFill>
                              <a:srgbClr val="000000"/>
                            </a:solidFill>
                            <a:prstDash val="solid"/>
                            <a:headEnd type="none" w="med" len="med"/>
                            <a:tailEnd type="none" w="med" len="med"/>
                          </a:ln>
                        </wps:spPr>
                        <wps:bodyPr upright="1"/>
                      </wps:wsp>
                      <wps:wsp>
                        <wps:cNvPr id="207" name="FreeForm 293"/>
                        <wps:cNvSpPr/>
                        <wps:spPr>
                          <a:xfrm>
                            <a:off x="4" y="0"/>
                            <a:ext cx="10176" cy="6748"/>
                          </a:xfrm>
                          <a:custGeom>
                            <a:avLst/>
                            <a:gdLst/>
                            <a:ahLst/>
                            <a:cxnLst/>
                            <a:pathLst>
                              <a:path w="10176" h="6748">
                                <a:moveTo>
                                  <a:pt x="0" y="0"/>
                                </a:moveTo>
                                <a:lnTo>
                                  <a:pt x="0" y="6748"/>
                                </a:lnTo>
                                <a:moveTo>
                                  <a:pt x="10176" y="0"/>
                                </a:moveTo>
                                <a:lnTo>
                                  <a:pt x="10176" y="6748"/>
                                </a:lnTo>
                              </a:path>
                            </a:pathLst>
                          </a:custGeom>
                          <a:noFill/>
                          <a:ln w="6095" cap="flat" cmpd="sng">
                            <a:solidFill>
                              <a:srgbClr val="000000"/>
                            </a:solidFill>
                            <a:prstDash val="solid"/>
                            <a:headEnd type="none" w="med" len="med"/>
                            <a:tailEnd type="none" w="med" len="med"/>
                          </a:ln>
                        </wps:spPr>
                        <wps:bodyPr upright="1"/>
                      </wps:wsp>
                      <wps:wsp>
                        <wps:cNvPr id="208" name="Rectangles 294"/>
                        <wps:cNvSpPr/>
                        <wps:spPr>
                          <a:xfrm>
                            <a:off x="4338" y="4469"/>
                            <a:ext cx="20" cy="20"/>
                          </a:xfrm>
                          <a:prstGeom prst="rect">
                            <a:avLst/>
                          </a:prstGeom>
                          <a:solidFill>
                            <a:srgbClr val="000000"/>
                          </a:solidFill>
                          <a:ln>
                            <a:noFill/>
                          </a:ln>
                        </wps:spPr>
                        <wps:bodyPr upright="1"/>
                      </wps:wsp>
                      <wps:wsp>
                        <wps:cNvPr id="209" name="Lines 295"/>
                        <wps:cNvCnPr/>
                        <wps:spPr>
                          <a:xfrm>
                            <a:off x="5" y="6747"/>
                            <a:ext cx="10185" cy="0"/>
                          </a:xfrm>
                          <a:prstGeom prst="line">
                            <a:avLst/>
                          </a:prstGeom>
                          <a:ln w="6095" cap="flat" cmpd="sng">
                            <a:solidFill>
                              <a:srgbClr val="000000"/>
                            </a:solidFill>
                            <a:prstDash val="solid"/>
                            <a:headEnd type="none" w="med" len="med"/>
                            <a:tailEnd type="none" w="med" len="med"/>
                          </a:ln>
                        </wps:spPr>
                        <wps:bodyPr upright="1"/>
                      </wps:wsp>
                      <wps:wsp>
                        <wps:cNvPr id="210" name="FreeForm 296"/>
                        <wps:cNvSpPr/>
                        <wps:spPr>
                          <a:xfrm>
                            <a:off x="17" y="396"/>
                            <a:ext cx="10149" cy="4079"/>
                          </a:xfrm>
                          <a:custGeom>
                            <a:avLst/>
                            <a:gdLst/>
                            <a:ahLst/>
                            <a:cxnLst/>
                            <a:pathLst>
                              <a:path w="10202" h="4079">
                                <a:moveTo>
                                  <a:pt x="1989" y="4059"/>
                                </a:moveTo>
                                <a:lnTo>
                                  <a:pt x="1970" y="4059"/>
                                </a:lnTo>
                                <a:lnTo>
                                  <a:pt x="1970" y="4059"/>
                                </a:lnTo>
                                <a:lnTo>
                                  <a:pt x="0" y="4059"/>
                                </a:lnTo>
                                <a:lnTo>
                                  <a:pt x="0" y="4079"/>
                                </a:lnTo>
                                <a:lnTo>
                                  <a:pt x="1970" y="4079"/>
                                </a:lnTo>
                                <a:lnTo>
                                  <a:pt x="1970" y="4079"/>
                                </a:lnTo>
                                <a:lnTo>
                                  <a:pt x="1989" y="4079"/>
                                </a:lnTo>
                                <a:lnTo>
                                  <a:pt x="1989" y="4059"/>
                                </a:lnTo>
                                <a:close/>
                                <a:moveTo>
                                  <a:pt x="1989" y="3903"/>
                                </a:moveTo>
                                <a:lnTo>
                                  <a:pt x="1970" y="3903"/>
                                </a:lnTo>
                                <a:lnTo>
                                  <a:pt x="1970" y="4059"/>
                                </a:lnTo>
                                <a:lnTo>
                                  <a:pt x="1989" y="4059"/>
                                </a:lnTo>
                                <a:lnTo>
                                  <a:pt x="1989" y="3903"/>
                                </a:lnTo>
                                <a:close/>
                                <a:moveTo>
                                  <a:pt x="1989" y="2924"/>
                                </a:moveTo>
                                <a:lnTo>
                                  <a:pt x="1970" y="2924"/>
                                </a:lnTo>
                                <a:lnTo>
                                  <a:pt x="1970" y="3327"/>
                                </a:lnTo>
                                <a:lnTo>
                                  <a:pt x="1970" y="3480"/>
                                </a:lnTo>
                                <a:lnTo>
                                  <a:pt x="0" y="3480"/>
                                </a:lnTo>
                                <a:lnTo>
                                  <a:pt x="0" y="3500"/>
                                </a:lnTo>
                                <a:lnTo>
                                  <a:pt x="1970" y="3500"/>
                                </a:lnTo>
                                <a:lnTo>
                                  <a:pt x="1970" y="3903"/>
                                </a:lnTo>
                                <a:lnTo>
                                  <a:pt x="1989" y="3903"/>
                                </a:lnTo>
                                <a:lnTo>
                                  <a:pt x="1989" y="3500"/>
                                </a:lnTo>
                                <a:lnTo>
                                  <a:pt x="1989" y="3480"/>
                                </a:lnTo>
                                <a:lnTo>
                                  <a:pt x="1989" y="3327"/>
                                </a:lnTo>
                                <a:lnTo>
                                  <a:pt x="1989" y="2924"/>
                                </a:lnTo>
                                <a:close/>
                                <a:moveTo>
                                  <a:pt x="1989" y="2904"/>
                                </a:moveTo>
                                <a:lnTo>
                                  <a:pt x="1970" y="2904"/>
                                </a:lnTo>
                                <a:lnTo>
                                  <a:pt x="1970" y="2904"/>
                                </a:lnTo>
                                <a:lnTo>
                                  <a:pt x="0" y="2904"/>
                                </a:lnTo>
                                <a:lnTo>
                                  <a:pt x="0" y="2924"/>
                                </a:lnTo>
                                <a:lnTo>
                                  <a:pt x="1970" y="2924"/>
                                </a:lnTo>
                                <a:lnTo>
                                  <a:pt x="1970" y="2924"/>
                                </a:lnTo>
                                <a:lnTo>
                                  <a:pt x="1989" y="2924"/>
                                </a:lnTo>
                                <a:lnTo>
                                  <a:pt x="1989" y="2904"/>
                                </a:lnTo>
                                <a:close/>
                                <a:moveTo>
                                  <a:pt x="1989" y="2748"/>
                                </a:moveTo>
                                <a:lnTo>
                                  <a:pt x="1970" y="2748"/>
                                </a:lnTo>
                                <a:lnTo>
                                  <a:pt x="1970" y="2904"/>
                                </a:lnTo>
                                <a:lnTo>
                                  <a:pt x="1989" y="2904"/>
                                </a:lnTo>
                                <a:lnTo>
                                  <a:pt x="1989" y="2748"/>
                                </a:lnTo>
                                <a:close/>
                                <a:moveTo>
                                  <a:pt x="1989" y="2328"/>
                                </a:moveTo>
                                <a:lnTo>
                                  <a:pt x="1970" y="2328"/>
                                </a:lnTo>
                                <a:lnTo>
                                  <a:pt x="1970" y="2328"/>
                                </a:lnTo>
                                <a:lnTo>
                                  <a:pt x="0" y="2328"/>
                                </a:lnTo>
                                <a:lnTo>
                                  <a:pt x="0" y="2348"/>
                                </a:lnTo>
                                <a:lnTo>
                                  <a:pt x="1970" y="2348"/>
                                </a:lnTo>
                                <a:lnTo>
                                  <a:pt x="1970" y="2748"/>
                                </a:lnTo>
                                <a:lnTo>
                                  <a:pt x="1989" y="2748"/>
                                </a:lnTo>
                                <a:lnTo>
                                  <a:pt x="1989" y="2348"/>
                                </a:lnTo>
                                <a:lnTo>
                                  <a:pt x="1989" y="2328"/>
                                </a:lnTo>
                                <a:close/>
                                <a:moveTo>
                                  <a:pt x="1989" y="1750"/>
                                </a:moveTo>
                                <a:lnTo>
                                  <a:pt x="1970" y="1750"/>
                                </a:lnTo>
                                <a:lnTo>
                                  <a:pt x="1970" y="1750"/>
                                </a:lnTo>
                                <a:lnTo>
                                  <a:pt x="0" y="1750"/>
                                </a:lnTo>
                                <a:lnTo>
                                  <a:pt x="0" y="1769"/>
                                </a:lnTo>
                                <a:lnTo>
                                  <a:pt x="1970" y="1769"/>
                                </a:lnTo>
                                <a:lnTo>
                                  <a:pt x="1970" y="2172"/>
                                </a:lnTo>
                                <a:lnTo>
                                  <a:pt x="1970" y="2328"/>
                                </a:lnTo>
                                <a:lnTo>
                                  <a:pt x="1989" y="2328"/>
                                </a:lnTo>
                                <a:lnTo>
                                  <a:pt x="1989" y="2172"/>
                                </a:lnTo>
                                <a:lnTo>
                                  <a:pt x="1989" y="1769"/>
                                </a:lnTo>
                                <a:lnTo>
                                  <a:pt x="1989" y="1750"/>
                                </a:lnTo>
                                <a:close/>
                                <a:moveTo>
                                  <a:pt x="1989" y="1596"/>
                                </a:moveTo>
                                <a:lnTo>
                                  <a:pt x="1970" y="1596"/>
                                </a:lnTo>
                                <a:lnTo>
                                  <a:pt x="1970" y="1750"/>
                                </a:lnTo>
                                <a:lnTo>
                                  <a:pt x="1989" y="1750"/>
                                </a:lnTo>
                                <a:lnTo>
                                  <a:pt x="1989" y="1596"/>
                                </a:lnTo>
                                <a:close/>
                                <a:moveTo>
                                  <a:pt x="1989" y="1174"/>
                                </a:moveTo>
                                <a:lnTo>
                                  <a:pt x="1970" y="1174"/>
                                </a:lnTo>
                                <a:lnTo>
                                  <a:pt x="1970" y="1174"/>
                                </a:lnTo>
                                <a:lnTo>
                                  <a:pt x="0" y="1174"/>
                                </a:lnTo>
                                <a:lnTo>
                                  <a:pt x="0" y="1193"/>
                                </a:lnTo>
                                <a:lnTo>
                                  <a:pt x="1970" y="1193"/>
                                </a:lnTo>
                                <a:lnTo>
                                  <a:pt x="1970" y="1596"/>
                                </a:lnTo>
                                <a:lnTo>
                                  <a:pt x="1989" y="1596"/>
                                </a:lnTo>
                                <a:lnTo>
                                  <a:pt x="1989" y="1193"/>
                                </a:lnTo>
                                <a:lnTo>
                                  <a:pt x="1989" y="1174"/>
                                </a:lnTo>
                                <a:close/>
                                <a:moveTo>
                                  <a:pt x="1989" y="0"/>
                                </a:moveTo>
                                <a:lnTo>
                                  <a:pt x="1970" y="0"/>
                                </a:lnTo>
                                <a:lnTo>
                                  <a:pt x="1970" y="0"/>
                                </a:lnTo>
                                <a:lnTo>
                                  <a:pt x="0" y="0"/>
                                </a:lnTo>
                                <a:lnTo>
                                  <a:pt x="0" y="19"/>
                                </a:lnTo>
                                <a:lnTo>
                                  <a:pt x="1970" y="19"/>
                                </a:lnTo>
                                <a:lnTo>
                                  <a:pt x="1970" y="442"/>
                                </a:lnTo>
                                <a:lnTo>
                                  <a:pt x="1970" y="596"/>
                                </a:lnTo>
                                <a:lnTo>
                                  <a:pt x="0" y="596"/>
                                </a:lnTo>
                                <a:lnTo>
                                  <a:pt x="0" y="615"/>
                                </a:lnTo>
                                <a:lnTo>
                                  <a:pt x="1970" y="615"/>
                                </a:lnTo>
                                <a:lnTo>
                                  <a:pt x="1970" y="1018"/>
                                </a:lnTo>
                                <a:lnTo>
                                  <a:pt x="1970" y="1174"/>
                                </a:lnTo>
                                <a:lnTo>
                                  <a:pt x="1989" y="1174"/>
                                </a:lnTo>
                                <a:lnTo>
                                  <a:pt x="1989" y="1018"/>
                                </a:lnTo>
                                <a:lnTo>
                                  <a:pt x="1989" y="615"/>
                                </a:lnTo>
                                <a:lnTo>
                                  <a:pt x="1989" y="596"/>
                                </a:lnTo>
                                <a:lnTo>
                                  <a:pt x="1989" y="442"/>
                                </a:lnTo>
                                <a:lnTo>
                                  <a:pt x="1989" y="19"/>
                                </a:lnTo>
                                <a:lnTo>
                                  <a:pt x="1989" y="19"/>
                                </a:lnTo>
                                <a:lnTo>
                                  <a:pt x="1989" y="0"/>
                                </a:lnTo>
                                <a:close/>
                                <a:moveTo>
                                  <a:pt x="4241" y="4059"/>
                                </a:moveTo>
                                <a:lnTo>
                                  <a:pt x="1989" y="4059"/>
                                </a:lnTo>
                                <a:lnTo>
                                  <a:pt x="1989" y="4079"/>
                                </a:lnTo>
                                <a:lnTo>
                                  <a:pt x="4241" y="4079"/>
                                </a:lnTo>
                                <a:lnTo>
                                  <a:pt x="4241" y="4059"/>
                                </a:lnTo>
                                <a:close/>
                                <a:moveTo>
                                  <a:pt x="4241" y="3480"/>
                                </a:moveTo>
                                <a:lnTo>
                                  <a:pt x="1989" y="3480"/>
                                </a:lnTo>
                                <a:lnTo>
                                  <a:pt x="1989" y="3500"/>
                                </a:lnTo>
                                <a:lnTo>
                                  <a:pt x="4241" y="3500"/>
                                </a:lnTo>
                                <a:lnTo>
                                  <a:pt x="4241" y="3480"/>
                                </a:lnTo>
                                <a:close/>
                                <a:moveTo>
                                  <a:pt x="4241" y="2904"/>
                                </a:moveTo>
                                <a:lnTo>
                                  <a:pt x="1989" y="2904"/>
                                </a:lnTo>
                                <a:lnTo>
                                  <a:pt x="1989" y="2924"/>
                                </a:lnTo>
                                <a:lnTo>
                                  <a:pt x="4241" y="2924"/>
                                </a:lnTo>
                                <a:lnTo>
                                  <a:pt x="4241" y="2904"/>
                                </a:lnTo>
                                <a:close/>
                                <a:moveTo>
                                  <a:pt x="4241" y="2328"/>
                                </a:moveTo>
                                <a:lnTo>
                                  <a:pt x="1989" y="2328"/>
                                </a:lnTo>
                                <a:lnTo>
                                  <a:pt x="1989" y="2348"/>
                                </a:lnTo>
                                <a:lnTo>
                                  <a:pt x="4241" y="2348"/>
                                </a:lnTo>
                                <a:lnTo>
                                  <a:pt x="4241" y="2328"/>
                                </a:lnTo>
                                <a:close/>
                                <a:moveTo>
                                  <a:pt x="4241" y="1750"/>
                                </a:moveTo>
                                <a:lnTo>
                                  <a:pt x="1989" y="1750"/>
                                </a:lnTo>
                                <a:lnTo>
                                  <a:pt x="1989" y="1769"/>
                                </a:lnTo>
                                <a:lnTo>
                                  <a:pt x="4241" y="1769"/>
                                </a:lnTo>
                                <a:lnTo>
                                  <a:pt x="4241" y="1750"/>
                                </a:lnTo>
                                <a:close/>
                                <a:moveTo>
                                  <a:pt x="4241" y="1174"/>
                                </a:moveTo>
                                <a:lnTo>
                                  <a:pt x="1989" y="1174"/>
                                </a:lnTo>
                                <a:lnTo>
                                  <a:pt x="1989" y="1193"/>
                                </a:lnTo>
                                <a:lnTo>
                                  <a:pt x="4241" y="1193"/>
                                </a:lnTo>
                                <a:lnTo>
                                  <a:pt x="4241" y="1174"/>
                                </a:lnTo>
                                <a:close/>
                                <a:moveTo>
                                  <a:pt x="4241" y="596"/>
                                </a:moveTo>
                                <a:lnTo>
                                  <a:pt x="1989" y="596"/>
                                </a:lnTo>
                                <a:lnTo>
                                  <a:pt x="1989" y="615"/>
                                </a:lnTo>
                                <a:lnTo>
                                  <a:pt x="4241" y="615"/>
                                </a:lnTo>
                                <a:lnTo>
                                  <a:pt x="4241" y="596"/>
                                </a:lnTo>
                                <a:close/>
                                <a:moveTo>
                                  <a:pt x="4241" y="0"/>
                                </a:moveTo>
                                <a:lnTo>
                                  <a:pt x="1989" y="0"/>
                                </a:lnTo>
                                <a:lnTo>
                                  <a:pt x="1989" y="19"/>
                                </a:lnTo>
                                <a:lnTo>
                                  <a:pt x="4241" y="19"/>
                                </a:lnTo>
                                <a:lnTo>
                                  <a:pt x="4241" y="0"/>
                                </a:lnTo>
                                <a:close/>
                                <a:moveTo>
                                  <a:pt x="6061" y="4059"/>
                                </a:moveTo>
                                <a:lnTo>
                                  <a:pt x="6041" y="4059"/>
                                </a:lnTo>
                                <a:lnTo>
                                  <a:pt x="6041" y="4059"/>
                                </a:lnTo>
                                <a:lnTo>
                                  <a:pt x="4260" y="4059"/>
                                </a:lnTo>
                                <a:lnTo>
                                  <a:pt x="4241" y="4059"/>
                                </a:lnTo>
                                <a:lnTo>
                                  <a:pt x="4241" y="4079"/>
                                </a:lnTo>
                                <a:lnTo>
                                  <a:pt x="4260" y="4079"/>
                                </a:lnTo>
                                <a:lnTo>
                                  <a:pt x="6041" y="4079"/>
                                </a:lnTo>
                                <a:lnTo>
                                  <a:pt x="6041" y="4079"/>
                                </a:lnTo>
                                <a:lnTo>
                                  <a:pt x="6061" y="4079"/>
                                </a:lnTo>
                                <a:lnTo>
                                  <a:pt x="6061" y="4059"/>
                                </a:lnTo>
                                <a:close/>
                                <a:moveTo>
                                  <a:pt x="6061" y="3480"/>
                                </a:moveTo>
                                <a:lnTo>
                                  <a:pt x="6041" y="3480"/>
                                </a:lnTo>
                                <a:lnTo>
                                  <a:pt x="6041" y="3480"/>
                                </a:lnTo>
                                <a:lnTo>
                                  <a:pt x="4260" y="3480"/>
                                </a:lnTo>
                                <a:lnTo>
                                  <a:pt x="4241" y="3480"/>
                                </a:lnTo>
                                <a:lnTo>
                                  <a:pt x="4241" y="3500"/>
                                </a:lnTo>
                                <a:lnTo>
                                  <a:pt x="4260" y="3500"/>
                                </a:lnTo>
                                <a:lnTo>
                                  <a:pt x="6041" y="3500"/>
                                </a:lnTo>
                                <a:lnTo>
                                  <a:pt x="6041" y="3500"/>
                                </a:lnTo>
                                <a:lnTo>
                                  <a:pt x="6061" y="3500"/>
                                </a:lnTo>
                                <a:lnTo>
                                  <a:pt x="6061" y="3480"/>
                                </a:lnTo>
                                <a:close/>
                                <a:moveTo>
                                  <a:pt x="6061" y="2904"/>
                                </a:moveTo>
                                <a:lnTo>
                                  <a:pt x="6041" y="2904"/>
                                </a:lnTo>
                                <a:lnTo>
                                  <a:pt x="6041" y="2904"/>
                                </a:lnTo>
                                <a:lnTo>
                                  <a:pt x="4260" y="2904"/>
                                </a:lnTo>
                                <a:lnTo>
                                  <a:pt x="4241" y="2904"/>
                                </a:lnTo>
                                <a:lnTo>
                                  <a:pt x="4241" y="2924"/>
                                </a:lnTo>
                                <a:lnTo>
                                  <a:pt x="4260" y="2924"/>
                                </a:lnTo>
                                <a:lnTo>
                                  <a:pt x="6041" y="2924"/>
                                </a:lnTo>
                                <a:lnTo>
                                  <a:pt x="6041" y="2924"/>
                                </a:lnTo>
                                <a:lnTo>
                                  <a:pt x="6061" y="2924"/>
                                </a:lnTo>
                                <a:lnTo>
                                  <a:pt x="6061" y="2904"/>
                                </a:lnTo>
                                <a:close/>
                                <a:moveTo>
                                  <a:pt x="6061" y="2328"/>
                                </a:moveTo>
                                <a:lnTo>
                                  <a:pt x="6041" y="2328"/>
                                </a:lnTo>
                                <a:lnTo>
                                  <a:pt x="6041" y="2328"/>
                                </a:lnTo>
                                <a:lnTo>
                                  <a:pt x="4260" y="2328"/>
                                </a:lnTo>
                                <a:lnTo>
                                  <a:pt x="4241" y="2328"/>
                                </a:lnTo>
                                <a:lnTo>
                                  <a:pt x="4241" y="2348"/>
                                </a:lnTo>
                                <a:lnTo>
                                  <a:pt x="4260" y="2348"/>
                                </a:lnTo>
                                <a:lnTo>
                                  <a:pt x="6041" y="2348"/>
                                </a:lnTo>
                                <a:lnTo>
                                  <a:pt x="6041" y="2348"/>
                                </a:lnTo>
                                <a:lnTo>
                                  <a:pt x="6061" y="2348"/>
                                </a:lnTo>
                                <a:lnTo>
                                  <a:pt x="6061" y="2328"/>
                                </a:lnTo>
                                <a:close/>
                                <a:moveTo>
                                  <a:pt x="6061" y="1750"/>
                                </a:moveTo>
                                <a:lnTo>
                                  <a:pt x="6041" y="1750"/>
                                </a:lnTo>
                                <a:lnTo>
                                  <a:pt x="6041" y="1750"/>
                                </a:lnTo>
                                <a:lnTo>
                                  <a:pt x="4260" y="1750"/>
                                </a:lnTo>
                                <a:lnTo>
                                  <a:pt x="4241" y="1750"/>
                                </a:lnTo>
                                <a:lnTo>
                                  <a:pt x="4241" y="1769"/>
                                </a:lnTo>
                                <a:lnTo>
                                  <a:pt x="4260" y="1769"/>
                                </a:lnTo>
                                <a:lnTo>
                                  <a:pt x="6041" y="1769"/>
                                </a:lnTo>
                                <a:lnTo>
                                  <a:pt x="6041" y="1769"/>
                                </a:lnTo>
                                <a:lnTo>
                                  <a:pt x="6061" y="1769"/>
                                </a:lnTo>
                                <a:lnTo>
                                  <a:pt x="6061" y="1750"/>
                                </a:lnTo>
                                <a:close/>
                                <a:moveTo>
                                  <a:pt x="6061" y="1174"/>
                                </a:moveTo>
                                <a:lnTo>
                                  <a:pt x="6041" y="1174"/>
                                </a:lnTo>
                                <a:lnTo>
                                  <a:pt x="6041" y="1174"/>
                                </a:lnTo>
                                <a:lnTo>
                                  <a:pt x="4260" y="1174"/>
                                </a:lnTo>
                                <a:lnTo>
                                  <a:pt x="4241" y="1174"/>
                                </a:lnTo>
                                <a:lnTo>
                                  <a:pt x="4241" y="1193"/>
                                </a:lnTo>
                                <a:lnTo>
                                  <a:pt x="4260" y="1193"/>
                                </a:lnTo>
                                <a:lnTo>
                                  <a:pt x="6041" y="1193"/>
                                </a:lnTo>
                                <a:lnTo>
                                  <a:pt x="6041" y="1193"/>
                                </a:lnTo>
                                <a:lnTo>
                                  <a:pt x="6061" y="1193"/>
                                </a:lnTo>
                                <a:lnTo>
                                  <a:pt x="6061" y="1174"/>
                                </a:lnTo>
                                <a:close/>
                                <a:moveTo>
                                  <a:pt x="6061" y="596"/>
                                </a:moveTo>
                                <a:lnTo>
                                  <a:pt x="6041" y="596"/>
                                </a:lnTo>
                                <a:lnTo>
                                  <a:pt x="6041" y="596"/>
                                </a:lnTo>
                                <a:lnTo>
                                  <a:pt x="4260" y="596"/>
                                </a:lnTo>
                                <a:lnTo>
                                  <a:pt x="4241" y="596"/>
                                </a:lnTo>
                                <a:lnTo>
                                  <a:pt x="4241" y="615"/>
                                </a:lnTo>
                                <a:lnTo>
                                  <a:pt x="4260" y="615"/>
                                </a:lnTo>
                                <a:lnTo>
                                  <a:pt x="6041" y="615"/>
                                </a:lnTo>
                                <a:lnTo>
                                  <a:pt x="6041" y="615"/>
                                </a:lnTo>
                                <a:lnTo>
                                  <a:pt x="6061" y="615"/>
                                </a:lnTo>
                                <a:lnTo>
                                  <a:pt x="6061" y="596"/>
                                </a:lnTo>
                                <a:close/>
                                <a:moveTo>
                                  <a:pt x="6061" y="0"/>
                                </a:moveTo>
                                <a:lnTo>
                                  <a:pt x="6041" y="0"/>
                                </a:lnTo>
                                <a:lnTo>
                                  <a:pt x="6041" y="0"/>
                                </a:lnTo>
                                <a:lnTo>
                                  <a:pt x="4260" y="0"/>
                                </a:lnTo>
                                <a:lnTo>
                                  <a:pt x="4241" y="0"/>
                                </a:lnTo>
                                <a:lnTo>
                                  <a:pt x="4241" y="19"/>
                                </a:lnTo>
                                <a:lnTo>
                                  <a:pt x="4260" y="19"/>
                                </a:lnTo>
                                <a:lnTo>
                                  <a:pt x="6041" y="19"/>
                                </a:lnTo>
                                <a:lnTo>
                                  <a:pt x="6041" y="19"/>
                                </a:lnTo>
                                <a:lnTo>
                                  <a:pt x="6061" y="19"/>
                                </a:lnTo>
                                <a:lnTo>
                                  <a:pt x="6061" y="0"/>
                                </a:lnTo>
                                <a:close/>
                                <a:moveTo>
                                  <a:pt x="8072" y="4059"/>
                                </a:moveTo>
                                <a:lnTo>
                                  <a:pt x="6061" y="4059"/>
                                </a:lnTo>
                                <a:lnTo>
                                  <a:pt x="6061" y="4079"/>
                                </a:lnTo>
                                <a:lnTo>
                                  <a:pt x="8072" y="4079"/>
                                </a:lnTo>
                                <a:lnTo>
                                  <a:pt x="8072" y="4059"/>
                                </a:lnTo>
                                <a:close/>
                                <a:moveTo>
                                  <a:pt x="8072" y="3480"/>
                                </a:moveTo>
                                <a:lnTo>
                                  <a:pt x="6061" y="3480"/>
                                </a:lnTo>
                                <a:lnTo>
                                  <a:pt x="6061" y="3500"/>
                                </a:lnTo>
                                <a:lnTo>
                                  <a:pt x="8072" y="3500"/>
                                </a:lnTo>
                                <a:lnTo>
                                  <a:pt x="8072" y="3480"/>
                                </a:lnTo>
                                <a:close/>
                                <a:moveTo>
                                  <a:pt x="8072" y="2904"/>
                                </a:moveTo>
                                <a:lnTo>
                                  <a:pt x="6061" y="2904"/>
                                </a:lnTo>
                                <a:lnTo>
                                  <a:pt x="6061" y="2924"/>
                                </a:lnTo>
                                <a:lnTo>
                                  <a:pt x="8072" y="2924"/>
                                </a:lnTo>
                                <a:lnTo>
                                  <a:pt x="8072" y="2904"/>
                                </a:lnTo>
                                <a:close/>
                                <a:moveTo>
                                  <a:pt x="8072" y="2328"/>
                                </a:moveTo>
                                <a:lnTo>
                                  <a:pt x="6061" y="2328"/>
                                </a:lnTo>
                                <a:lnTo>
                                  <a:pt x="6061" y="2348"/>
                                </a:lnTo>
                                <a:lnTo>
                                  <a:pt x="8072" y="2348"/>
                                </a:lnTo>
                                <a:lnTo>
                                  <a:pt x="8072" y="2328"/>
                                </a:lnTo>
                                <a:close/>
                                <a:moveTo>
                                  <a:pt x="8072" y="1750"/>
                                </a:moveTo>
                                <a:lnTo>
                                  <a:pt x="6061" y="1750"/>
                                </a:lnTo>
                                <a:lnTo>
                                  <a:pt x="6061" y="1769"/>
                                </a:lnTo>
                                <a:lnTo>
                                  <a:pt x="8072" y="1769"/>
                                </a:lnTo>
                                <a:lnTo>
                                  <a:pt x="8072" y="1750"/>
                                </a:lnTo>
                                <a:close/>
                                <a:moveTo>
                                  <a:pt x="8072" y="1174"/>
                                </a:moveTo>
                                <a:lnTo>
                                  <a:pt x="6061" y="1174"/>
                                </a:lnTo>
                                <a:lnTo>
                                  <a:pt x="6061" y="1193"/>
                                </a:lnTo>
                                <a:lnTo>
                                  <a:pt x="8072" y="1193"/>
                                </a:lnTo>
                                <a:lnTo>
                                  <a:pt x="8072" y="1174"/>
                                </a:lnTo>
                                <a:close/>
                                <a:moveTo>
                                  <a:pt x="8072" y="596"/>
                                </a:moveTo>
                                <a:lnTo>
                                  <a:pt x="6061" y="596"/>
                                </a:lnTo>
                                <a:lnTo>
                                  <a:pt x="6061" y="615"/>
                                </a:lnTo>
                                <a:lnTo>
                                  <a:pt x="8072" y="615"/>
                                </a:lnTo>
                                <a:lnTo>
                                  <a:pt x="8072" y="596"/>
                                </a:lnTo>
                                <a:close/>
                                <a:moveTo>
                                  <a:pt x="8072" y="0"/>
                                </a:moveTo>
                                <a:lnTo>
                                  <a:pt x="6061" y="0"/>
                                </a:lnTo>
                                <a:lnTo>
                                  <a:pt x="6061" y="19"/>
                                </a:lnTo>
                                <a:lnTo>
                                  <a:pt x="8072" y="19"/>
                                </a:lnTo>
                                <a:lnTo>
                                  <a:pt x="8072" y="0"/>
                                </a:lnTo>
                                <a:close/>
                                <a:moveTo>
                                  <a:pt x="8092" y="4059"/>
                                </a:moveTo>
                                <a:lnTo>
                                  <a:pt x="8072" y="4059"/>
                                </a:lnTo>
                                <a:lnTo>
                                  <a:pt x="8072" y="4079"/>
                                </a:lnTo>
                                <a:lnTo>
                                  <a:pt x="8092" y="4079"/>
                                </a:lnTo>
                                <a:lnTo>
                                  <a:pt x="8092" y="4059"/>
                                </a:lnTo>
                                <a:close/>
                                <a:moveTo>
                                  <a:pt x="8092" y="3903"/>
                                </a:moveTo>
                                <a:lnTo>
                                  <a:pt x="8072" y="3903"/>
                                </a:lnTo>
                                <a:lnTo>
                                  <a:pt x="8072" y="4059"/>
                                </a:lnTo>
                                <a:lnTo>
                                  <a:pt x="8092" y="4059"/>
                                </a:lnTo>
                                <a:lnTo>
                                  <a:pt x="8092" y="3903"/>
                                </a:lnTo>
                                <a:close/>
                                <a:moveTo>
                                  <a:pt x="8092" y="2924"/>
                                </a:moveTo>
                                <a:lnTo>
                                  <a:pt x="8072" y="2924"/>
                                </a:lnTo>
                                <a:lnTo>
                                  <a:pt x="8072" y="3327"/>
                                </a:lnTo>
                                <a:lnTo>
                                  <a:pt x="8072" y="3480"/>
                                </a:lnTo>
                                <a:lnTo>
                                  <a:pt x="8072" y="3500"/>
                                </a:lnTo>
                                <a:lnTo>
                                  <a:pt x="8072" y="3903"/>
                                </a:lnTo>
                                <a:lnTo>
                                  <a:pt x="8092" y="3903"/>
                                </a:lnTo>
                                <a:lnTo>
                                  <a:pt x="8092" y="3500"/>
                                </a:lnTo>
                                <a:lnTo>
                                  <a:pt x="8092" y="3480"/>
                                </a:lnTo>
                                <a:lnTo>
                                  <a:pt x="8092" y="3327"/>
                                </a:lnTo>
                                <a:lnTo>
                                  <a:pt x="8092" y="2924"/>
                                </a:lnTo>
                                <a:close/>
                                <a:moveTo>
                                  <a:pt x="8092" y="2904"/>
                                </a:moveTo>
                                <a:lnTo>
                                  <a:pt x="8072" y="2904"/>
                                </a:lnTo>
                                <a:lnTo>
                                  <a:pt x="8072" y="2924"/>
                                </a:lnTo>
                                <a:lnTo>
                                  <a:pt x="8092" y="2924"/>
                                </a:lnTo>
                                <a:lnTo>
                                  <a:pt x="8092" y="2904"/>
                                </a:lnTo>
                                <a:close/>
                                <a:moveTo>
                                  <a:pt x="8092" y="2748"/>
                                </a:moveTo>
                                <a:lnTo>
                                  <a:pt x="8072" y="2748"/>
                                </a:lnTo>
                                <a:lnTo>
                                  <a:pt x="8072" y="2904"/>
                                </a:lnTo>
                                <a:lnTo>
                                  <a:pt x="8092" y="2904"/>
                                </a:lnTo>
                                <a:lnTo>
                                  <a:pt x="8092" y="2748"/>
                                </a:lnTo>
                                <a:close/>
                                <a:moveTo>
                                  <a:pt x="8092" y="2328"/>
                                </a:moveTo>
                                <a:lnTo>
                                  <a:pt x="8072" y="2328"/>
                                </a:lnTo>
                                <a:lnTo>
                                  <a:pt x="8072" y="2348"/>
                                </a:lnTo>
                                <a:lnTo>
                                  <a:pt x="8072" y="2748"/>
                                </a:lnTo>
                                <a:lnTo>
                                  <a:pt x="8092" y="2748"/>
                                </a:lnTo>
                                <a:lnTo>
                                  <a:pt x="8092" y="2348"/>
                                </a:lnTo>
                                <a:lnTo>
                                  <a:pt x="8092" y="2328"/>
                                </a:lnTo>
                                <a:close/>
                                <a:moveTo>
                                  <a:pt x="8092" y="1750"/>
                                </a:moveTo>
                                <a:lnTo>
                                  <a:pt x="8072" y="1750"/>
                                </a:lnTo>
                                <a:lnTo>
                                  <a:pt x="8072" y="1769"/>
                                </a:lnTo>
                                <a:lnTo>
                                  <a:pt x="8072" y="2172"/>
                                </a:lnTo>
                                <a:lnTo>
                                  <a:pt x="8072" y="2328"/>
                                </a:lnTo>
                                <a:lnTo>
                                  <a:pt x="8092" y="2328"/>
                                </a:lnTo>
                                <a:lnTo>
                                  <a:pt x="8092" y="2172"/>
                                </a:lnTo>
                                <a:lnTo>
                                  <a:pt x="8092" y="1769"/>
                                </a:lnTo>
                                <a:lnTo>
                                  <a:pt x="8092" y="1750"/>
                                </a:lnTo>
                                <a:close/>
                                <a:moveTo>
                                  <a:pt x="8092" y="1596"/>
                                </a:moveTo>
                                <a:lnTo>
                                  <a:pt x="8072" y="1596"/>
                                </a:lnTo>
                                <a:lnTo>
                                  <a:pt x="8072" y="1750"/>
                                </a:lnTo>
                                <a:lnTo>
                                  <a:pt x="8092" y="1750"/>
                                </a:lnTo>
                                <a:lnTo>
                                  <a:pt x="8092" y="1596"/>
                                </a:lnTo>
                                <a:close/>
                                <a:moveTo>
                                  <a:pt x="8092" y="1174"/>
                                </a:moveTo>
                                <a:lnTo>
                                  <a:pt x="8072" y="1174"/>
                                </a:lnTo>
                                <a:lnTo>
                                  <a:pt x="8072" y="1193"/>
                                </a:lnTo>
                                <a:lnTo>
                                  <a:pt x="8072" y="1596"/>
                                </a:lnTo>
                                <a:lnTo>
                                  <a:pt x="8092" y="1596"/>
                                </a:lnTo>
                                <a:lnTo>
                                  <a:pt x="8092" y="1193"/>
                                </a:lnTo>
                                <a:lnTo>
                                  <a:pt x="8092" y="1174"/>
                                </a:lnTo>
                                <a:close/>
                                <a:moveTo>
                                  <a:pt x="8092" y="0"/>
                                </a:moveTo>
                                <a:lnTo>
                                  <a:pt x="8072" y="0"/>
                                </a:lnTo>
                                <a:lnTo>
                                  <a:pt x="8072" y="19"/>
                                </a:lnTo>
                                <a:lnTo>
                                  <a:pt x="8072" y="19"/>
                                </a:lnTo>
                                <a:lnTo>
                                  <a:pt x="8072" y="442"/>
                                </a:lnTo>
                                <a:lnTo>
                                  <a:pt x="8072" y="596"/>
                                </a:lnTo>
                                <a:lnTo>
                                  <a:pt x="8072" y="615"/>
                                </a:lnTo>
                                <a:lnTo>
                                  <a:pt x="8072" y="1018"/>
                                </a:lnTo>
                                <a:lnTo>
                                  <a:pt x="8072" y="1174"/>
                                </a:lnTo>
                                <a:lnTo>
                                  <a:pt x="8092" y="1174"/>
                                </a:lnTo>
                                <a:lnTo>
                                  <a:pt x="8092" y="1018"/>
                                </a:lnTo>
                                <a:lnTo>
                                  <a:pt x="8092" y="615"/>
                                </a:lnTo>
                                <a:lnTo>
                                  <a:pt x="8092" y="596"/>
                                </a:lnTo>
                                <a:lnTo>
                                  <a:pt x="8092" y="442"/>
                                </a:lnTo>
                                <a:lnTo>
                                  <a:pt x="8092" y="19"/>
                                </a:lnTo>
                                <a:lnTo>
                                  <a:pt x="8092" y="19"/>
                                </a:lnTo>
                                <a:lnTo>
                                  <a:pt x="8092" y="0"/>
                                </a:lnTo>
                                <a:close/>
                                <a:moveTo>
                                  <a:pt x="10202" y="4059"/>
                                </a:moveTo>
                                <a:lnTo>
                                  <a:pt x="8092" y="4059"/>
                                </a:lnTo>
                                <a:lnTo>
                                  <a:pt x="8092" y="4079"/>
                                </a:lnTo>
                                <a:lnTo>
                                  <a:pt x="10202" y="4079"/>
                                </a:lnTo>
                                <a:lnTo>
                                  <a:pt x="10202" y="4059"/>
                                </a:lnTo>
                                <a:close/>
                                <a:moveTo>
                                  <a:pt x="10202" y="3480"/>
                                </a:moveTo>
                                <a:lnTo>
                                  <a:pt x="8092" y="3480"/>
                                </a:lnTo>
                                <a:lnTo>
                                  <a:pt x="8092" y="3500"/>
                                </a:lnTo>
                                <a:lnTo>
                                  <a:pt x="10202" y="3500"/>
                                </a:lnTo>
                                <a:lnTo>
                                  <a:pt x="10202" y="3480"/>
                                </a:lnTo>
                                <a:close/>
                                <a:moveTo>
                                  <a:pt x="10202" y="2904"/>
                                </a:moveTo>
                                <a:lnTo>
                                  <a:pt x="8092" y="2904"/>
                                </a:lnTo>
                                <a:lnTo>
                                  <a:pt x="8092" y="2924"/>
                                </a:lnTo>
                                <a:lnTo>
                                  <a:pt x="10202" y="2924"/>
                                </a:lnTo>
                                <a:lnTo>
                                  <a:pt x="10202" y="2904"/>
                                </a:lnTo>
                                <a:close/>
                                <a:moveTo>
                                  <a:pt x="10202" y="2328"/>
                                </a:moveTo>
                                <a:lnTo>
                                  <a:pt x="8092" y="2328"/>
                                </a:lnTo>
                                <a:lnTo>
                                  <a:pt x="8092" y="2348"/>
                                </a:lnTo>
                                <a:lnTo>
                                  <a:pt x="10202" y="2348"/>
                                </a:lnTo>
                                <a:lnTo>
                                  <a:pt x="10202" y="2328"/>
                                </a:lnTo>
                                <a:close/>
                                <a:moveTo>
                                  <a:pt x="10202" y="1750"/>
                                </a:moveTo>
                                <a:lnTo>
                                  <a:pt x="8092" y="1750"/>
                                </a:lnTo>
                                <a:lnTo>
                                  <a:pt x="8092" y="1769"/>
                                </a:lnTo>
                                <a:lnTo>
                                  <a:pt x="10202" y="1769"/>
                                </a:lnTo>
                                <a:lnTo>
                                  <a:pt x="10202" y="1750"/>
                                </a:lnTo>
                                <a:close/>
                                <a:moveTo>
                                  <a:pt x="10202" y="1174"/>
                                </a:moveTo>
                                <a:lnTo>
                                  <a:pt x="8092" y="1174"/>
                                </a:lnTo>
                                <a:lnTo>
                                  <a:pt x="8092" y="1193"/>
                                </a:lnTo>
                                <a:lnTo>
                                  <a:pt x="10202" y="1193"/>
                                </a:lnTo>
                                <a:lnTo>
                                  <a:pt x="10202" y="1174"/>
                                </a:lnTo>
                                <a:close/>
                                <a:moveTo>
                                  <a:pt x="10202" y="596"/>
                                </a:moveTo>
                                <a:lnTo>
                                  <a:pt x="8092" y="596"/>
                                </a:lnTo>
                                <a:lnTo>
                                  <a:pt x="8092" y="615"/>
                                </a:lnTo>
                                <a:lnTo>
                                  <a:pt x="10202" y="615"/>
                                </a:lnTo>
                                <a:lnTo>
                                  <a:pt x="10202" y="596"/>
                                </a:lnTo>
                                <a:close/>
                                <a:moveTo>
                                  <a:pt x="10202" y="0"/>
                                </a:moveTo>
                                <a:lnTo>
                                  <a:pt x="8092" y="0"/>
                                </a:lnTo>
                                <a:lnTo>
                                  <a:pt x="8092" y="19"/>
                                </a:lnTo>
                                <a:lnTo>
                                  <a:pt x="10202" y="19"/>
                                </a:lnTo>
                                <a:lnTo>
                                  <a:pt x="10202" y="0"/>
                                </a:lnTo>
                                <a:close/>
                              </a:path>
                            </a:pathLst>
                          </a:custGeom>
                          <a:solidFill>
                            <a:srgbClr val="000000"/>
                          </a:solidFill>
                          <a:ln>
                            <a:noFill/>
                          </a:ln>
                        </wps:spPr>
                        <wps:bodyPr upright="1"/>
                      </wps:wsp>
                      <wps:wsp>
                        <wps:cNvPr id="211" name="Text Box 297"/>
                        <wps:cNvSpPr txBox="1"/>
                        <wps:spPr>
                          <a:xfrm>
                            <a:off x="1433" y="5"/>
                            <a:ext cx="8875" cy="270"/>
                          </a:xfrm>
                          <a:prstGeom prst="rect">
                            <a:avLst/>
                          </a:prstGeom>
                          <a:noFill/>
                          <a:ln>
                            <a:noFill/>
                          </a:ln>
                        </wps:spPr>
                        <wps:txbx>
                          <w:txbxContent>
                            <w:p>
                              <w:pPr>
                                <w:spacing w:before="0" w:line="269" w:lineRule="exact"/>
                                <w:ind w:left="0" w:right="0" w:firstLine="0"/>
                                <w:jc w:val="left"/>
                                <w:rPr>
                                  <w:rFonts w:hint="default" w:ascii="Times New Roman" w:hAnsi="Times New Roman" w:cs="Times New Roman"/>
                                  <w:sz w:val="24"/>
                                  <w:szCs w:val="24"/>
                                </w:rPr>
                              </w:pPr>
                              <w:r>
                                <w:rPr>
                                  <w:rFonts w:hint="default" w:ascii="Times New Roman" w:hAnsi="Times New Roman" w:cs="Times New Roman"/>
                                  <w:spacing w:val="10"/>
                                  <w:sz w:val="24"/>
                                  <w:szCs w:val="24"/>
                                  <w:lang w:val="tr-TR"/>
                                </w:rPr>
                                <w:t xml:space="preserve">26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0</w:t>
                              </w:r>
                              <w:r>
                                <w:rPr>
                                  <w:rFonts w:hint="default" w:ascii="Times New Roman" w:hAnsi="Times New Roman" w:cs="Times New Roman"/>
                                  <w:sz w:val="24"/>
                                  <w:szCs w:val="24"/>
                                  <w:lang w:val="tr-TR"/>
                                </w:rPr>
                                <w:t>8</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2024</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tarihinden</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tr-TR"/>
                                </w:rPr>
                                <w:t>30</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0</w:t>
                              </w:r>
                              <w:r>
                                <w:rPr>
                                  <w:rFonts w:hint="default" w:ascii="Times New Roman" w:hAnsi="Times New Roman" w:cs="Times New Roman"/>
                                  <w:sz w:val="24"/>
                                  <w:szCs w:val="24"/>
                                  <w:lang w:val="tr-TR"/>
                                </w:rPr>
                                <w:t>8</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2024</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tarihine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kadar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bir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haftalık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çalışma</w:t>
                              </w:r>
                            </w:p>
                          </w:txbxContent>
                        </wps:txbx>
                        <wps:bodyPr lIns="0" tIns="0" rIns="0" bIns="0" upright="1"/>
                      </wps:wsp>
                      <wps:wsp>
                        <wps:cNvPr id="212" name="Text Box 298"/>
                        <wps:cNvSpPr txBox="1"/>
                        <wps:spPr>
                          <a:xfrm>
                            <a:off x="814" y="591"/>
                            <a:ext cx="539" cy="266"/>
                          </a:xfrm>
                          <a:prstGeom prst="rect">
                            <a:avLst/>
                          </a:prstGeom>
                          <a:noFill/>
                          <a:ln>
                            <a:noFill/>
                          </a:ln>
                        </wps:spPr>
                        <wps:txbx>
                          <w:txbxContent>
                            <w:p>
                              <w:pPr>
                                <w:spacing w:before="0" w:line="266" w:lineRule="exact"/>
                                <w:ind w:left="0" w:right="0" w:firstLine="0"/>
                                <w:jc w:val="left"/>
                                <w:rPr>
                                  <w:sz w:val="24"/>
                                </w:rPr>
                              </w:pPr>
                              <w:r>
                                <w:rPr>
                                  <w:sz w:val="24"/>
                                </w:rPr>
                                <w:t>GÜN</w:t>
                              </w:r>
                            </w:p>
                          </w:txbxContent>
                        </wps:txbx>
                        <wps:bodyPr lIns="0" tIns="0" rIns="0" bIns="0" upright="1"/>
                      </wps:wsp>
                      <wps:wsp>
                        <wps:cNvPr id="213" name="Text Box 299"/>
                        <wps:cNvSpPr txBox="1"/>
                        <wps:spPr>
                          <a:xfrm>
                            <a:off x="4355" y="591"/>
                            <a:ext cx="1404" cy="266"/>
                          </a:xfrm>
                          <a:prstGeom prst="rect">
                            <a:avLst/>
                          </a:prstGeom>
                          <a:noFill/>
                          <a:ln>
                            <a:noFill/>
                          </a:ln>
                        </wps:spPr>
                        <wps:txbx>
                          <w:txbxContent>
                            <w:p>
                              <w:pPr>
                                <w:spacing w:before="0" w:line="266" w:lineRule="exact"/>
                                <w:ind w:left="0" w:right="0" w:firstLine="0"/>
                                <w:jc w:val="left"/>
                                <w:rPr>
                                  <w:sz w:val="24"/>
                                </w:rPr>
                              </w:pPr>
                              <w:r>
                                <w:rPr>
                                  <w:sz w:val="24"/>
                                </w:rPr>
                                <w:t>YAP</w:t>
                              </w:r>
                              <w:r>
                                <w:rPr>
                                  <w:spacing w:val="-5"/>
                                  <w:sz w:val="24"/>
                                </w:rPr>
                                <w:t xml:space="preserve"> </w:t>
                              </w:r>
                              <w:r>
                                <w:rPr>
                                  <w:sz w:val="24"/>
                                </w:rPr>
                                <w:t>ILAN</w:t>
                              </w:r>
                              <w:r>
                                <w:rPr>
                                  <w:spacing w:val="-3"/>
                                  <w:sz w:val="24"/>
                                </w:rPr>
                                <w:t xml:space="preserve"> </w:t>
                              </w:r>
                              <w:r>
                                <w:rPr>
                                  <w:sz w:val="24"/>
                                </w:rPr>
                                <w:t>İŞ</w:t>
                              </w:r>
                            </w:p>
                          </w:txbxContent>
                        </wps:txbx>
                        <wps:bodyPr lIns="0" tIns="0" rIns="0" bIns="0" upright="1"/>
                      </wps:wsp>
                      <wps:wsp>
                        <wps:cNvPr id="214" name="Text Box 300"/>
                        <wps:cNvSpPr txBox="1"/>
                        <wps:spPr>
                          <a:xfrm>
                            <a:off x="8556" y="591"/>
                            <a:ext cx="1211" cy="266"/>
                          </a:xfrm>
                          <a:prstGeom prst="rect">
                            <a:avLst/>
                          </a:prstGeom>
                          <a:noFill/>
                          <a:ln>
                            <a:noFill/>
                          </a:ln>
                        </wps:spPr>
                        <wps:txbx>
                          <w:txbxContent>
                            <w:p>
                              <w:pPr>
                                <w:spacing w:before="0" w:line="266" w:lineRule="exact"/>
                                <w:ind w:left="0" w:right="0" w:firstLine="0"/>
                                <w:jc w:val="left"/>
                                <w:rPr>
                                  <w:sz w:val="24"/>
                                </w:rPr>
                              </w:pPr>
                              <w:r>
                                <w:rPr>
                                  <w:sz w:val="24"/>
                                </w:rPr>
                                <w:t>SAYFA</w:t>
                              </w:r>
                              <w:r>
                                <w:rPr>
                                  <w:spacing w:val="-4"/>
                                  <w:sz w:val="24"/>
                                </w:rPr>
                                <w:t xml:space="preserve"> </w:t>
                              </w:r>
                              <w:r>
                                <w:rPr>
                                  <w:sz w:val="24"/>
                                </w:rPr>
                                <w:t>NO</w:t>
                              </w:r>
                            </w:p>
                          </w:txbxContent>
                        </wps:txbx>
                        <wps:bodyPr lIns="0" tIns="0" rIns="0" bIns="0" upright="1"/>
                      </wps:wsp>
                      <wps:wsp>
                        <wps:cNvPr id="215" name="Text Box 301"/>
                        <wps:cNvSpPr txBox="1"/>
                        <wps:spPr>
                          <a:xfrm>
                            <a:off x="233" y="1167"/>
                            <a:ext cx="1315" cy="266"/>
                          </a:xfrm>
                          <a:prstGeom prst="rect">
                            <a:avLst/>
                          </a:prstGeom>
                          <a:noFill/>
                          <a:ln>
                            <a:noFill/>
                          </a:ln>
                        </wps:spPr>
                        <wps:txbx>
                          <w:txbxContent>
                            <w:p>
                              <w:pPr>
                                <w:spacing w:before="0" w:line="266" w:lineRule="exact"/>
                                <w:ind w:left="0" w:right="0" w:firstLine="0"/>
                                <w:jc w:val="left"/>
                                <w:rPr>
                                  <w:sz w:val="24"/>
                                </w:rPr>
                              </w:pPr>
                              <w:r>
                                <w:rPr>
                                  <w:sz w:val="24"/>
                                </w:rPr>
                                <w:t>PAZARTESİ</w:t>
                              </w:r>
                            </w:p>
                          </w:txbxContent>
                        </wps:txbx>
                        <wps:bodyPr lIns="0" tIns="0" rIns="0" bIns="0" upright="1"/>
                      </wps:wsp>
                      <wps:wsp>
                        <wps:cNvPr id="216" name="Text Box 302"/>
                        <wps:cNvSpPr txBox="1"/>
                        <wps:spPr>
                          <a:xfrm>
                            <a:off x="2153" y="1167"/>
                            <a:ext cx="5807" cy="266"/>
                          </a:xfrm>
                          <a:prstGeom prst="rect">
                            <a:avLst/>
                          </a:prstGeom>
                          <a:noFill/>
                          <a:ln>
                            <a:noFill/>
                          </a:ln>
                        </wps:spPr>
                        <wps:txbx>
                          <w:txbxContent>
                            <w:p>
                              <w:pPr>
                                <w:rPr>
                                  <w:rFonts w:hint="default" w:ascii="Times New Roman" w:hAnsi="Times New Roman" w:cs="Times New Roman"/>
                                  <w:sz w:val="24"/>
                                  <w:szCs w:val="24"/>
                                  <w:lang w:val="tr-TR"/>
                                </w:rPr>
                              </w:pPr>
                              <w:r>
                                <w:rPr>
                                  <w:rFonts w:hint="default" w:ascii="Times New Roman" w:hAnsi="Times New Roman" w:eastAsia="SimSun" w:cs="Times New Roman"/>
                                  <w:sz w:val="24"/>
                                  <w:szCs w:val="24"/>
                                </w:rPr>
                                <w:t>HTML: Temel Etiketler ve Yapılar</w:t>
                              </w:r>
                            </w:p>
                            <w:p>
                              <w:pPr>
                                <w:rPr>
                                  <w:rFonts w:hint="default" w:ascii="Times New Roman" w:hAnsi="Times New Roman" w:cs="Times New Roman"/>
                                  <w:lang w:val="tr-TR"/>
                                </w:rPr>
                              </w:pPr>
                            </w:p>
                          </w:txbxContent>
                        </wps:txbx>
                        <wps:bodyPr lIns="0" tIns="0" rIns="0" bIns="0" upright="1"/>
                      </wps:wsp>
                      <wps:wsp>
                        <wps:cNvPr id="217" name="Text Box 303"/>
                        <wps:cNvSpPr txBox="1"/>
                        <wps:spPr>
                          <a:xfrm>
                            <a:off x="9129" y="1167"/>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52</w:t>
                              </w:r>
                            </w:p>
                          </w:txbxContent>
                        </wps:txbx>
                        <wps:bodyPr lIns="0" tIns="0" rIns="0" bIns="0" upright="1"/>
                      </wps:wsp>
                      <wps:wsp>
                        <wps:cNvPr id="218" name="Text Box 304"/>
                        <wps:cNvSpPr txBox="1"/>
                        <wps:spPr>
                          <a:xfrm>
                            <a:off x="233" y="1745"/>
                            <a:ext cx="554" cy="266"/>
                          </a:xfrm>
                          <a:prstGeom prst="rect">
                            <a:avLst/>
                          </a:prstGeom>
                          <a:noFill/>
                          <a:ln>
                            <a:noFill/>
                          </a:ln>
                        </wps:spPr>
                        <wps:txbx>
                          <w:txbxContent>
                            <w:p>
                              <w:pPr>
                                <w:spacing w:before="0" w:line="266" w:lineRule="exact"/>
                                <w:ind w:left="0" w:right="0" w:firstLine="0"/>
                                <w:jc w:val="left"/>
                                <w:rPr>
                                  <w:sz w:val="24"/>
                                </w:rPr>
                              </w:pPr>
                              <w:r>
                                <w:rPr>
                                  <w:sz w:val="24"/>
                                </w:rPr>
                                <w:t>SALI</w:t>
                              </w:r>
                            </w:p>
                          </w:txbxContent>
                        </wps:txbx>
                        <wps:bodyPr lIns="0" tIns="0" rIns="0" bIns="0" upright="1"/>
                      </wps:wsp>
                      <wps:wsp>
                        <wps:cNvPr id="219" name="Text Box 305"/>
                        <wps:cNvSpPr txBox="1"/>
                        <wps:spPr>
                          <a:xfrm>
                            <a:off x="2153" y="1745"/>
                            <a:ext cx="5815" cy="266"/>
                          </a:xfrm>
                          <a:prstGeom prst="rect">
                            <a:avLst/>
                          </a:prstGeom>
                          <a:noFill/>
                          <a:ln>
                            <a:noFill/>
                          </a:ln>
                        </wps:spPr>
                        <wps:txbx>
                          <w:txbxContent>
                            <w:p>
                              <w:pPr>
                                <w:rPr>
                                  <w:rFonts w:hint="default" w:ascii="Times New Roman" w:hAnsi="Times New Roman" w:cs="Times New Roman"/>
                                  <w:sz w:val="24"/>
                                  <w:szCs w:val="24"/>
                                  <w:lang w:val="tr-TR"/>
                                </w:rPr>
                              </w:pPr>
                              <w:r>
                                <w:rPr>
                                  <w:rFonts w:hint="default" w:ascii="Times New Roman" w:hAnsi="Times New Roman" w:eastAsia="SimSun" w:cs="Times New Roman"/>
                                  <w:sz w:val="24"/>
                                  <w:szCs w:val="24"/>
                                </w:rPr>
                                <w:t>Semantik HTML ve Erişilebilirlik</w:t>
                              </w:r>
                            </w:p>
                          </w:txbxContent>
                        </wps:txbx>
                        <wps:bodyPr lIns="0" tIns="0" rIns="0" bIns="0" upright="1"/>
                      </wps:wsp>
                      <wps:wsp>
                        <wps:cNvPr id="220" name="Text Box 306"/>
                        <wps:cNvSpPr txBox="1"/>
                        <wps:spPr>
                          <a:xfrm>
                            <a:off x="9129" y="1745"/>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53</w:t>
                              </w:r>
                            </w:p>
                          </w:txbxContent>
                        </wps:txbx>
                        <wps:bodyPr lIns="0" tIns="0" rIns="0" bIns="0" upright="1"/>
                      </wps:wsp>
                      <wps:wsp>
                        <wps:cNvPr id="221" name="Text Box 307"/>
                        <wps:cNvSpPr txBox="1"/>
                        <wps:spPr>
                          <a:xfrm>
                            <a:off x="233" y="2321"/>
                            <a:ext cx="1369" cy="266"/>
                          </a:xfrm>
                          <a:prstGeom prst="rect">
                            <a:avLst/>
                          </a:prstGeom>
                          <a:noFill/>
                          <a:ln>
                            <a:noFill/>
                          </a:ln>
                        </wps:spPr>
                        <wps:txbx>
                          <w:txbxContent>
                            <w:p>
                              <w:pPr>
                                <w:spacing w:before="0" w:line="266" w:lineRule="exact"/>
                                <w:ind w:left="0" w:right="0" w:firstLine="0"/>
                                <w:jc w:val="left"/>
                                <w:rPr>
                                  <w:sz w:val="24"/>
                                </w:rPr>
                              </w:pPr>
                              <w:r>
                                <w:rPr>
                                  <w:sz w:val="24"/>
                                </w:rPr>
                                <w:t>ÇARŞAMBA</w:t>
                              </w:r>
                            </w:p>
                          </w:txbxContent>
                        </wps:txbx>
                        <wps:bodyPr lIns="0" tIns="0" rIns="0" bIns="0" upright="1"/>
                      </wps:wsp>
                      <wps:wsp>
                        <wps:cNvPr id="222" name="Text Box 308"/>
                        <wps:cNvSpPr txBox="1"/>
                        <wps:spPr>
                          <a:xfrm>
                            <a:off x="2153" y="2321"/>
                            <a:ext cx="6292" cy="266"/>
                          </a:xfrm>
                          <a:prstGeom prst="rect">
                            <a:avLst/>
                          </a:prstGeom>
                          <a:noFill/>
                          <a:ln>
                            <a:noFill/>
                          </a:ln>
                        </wps:spPr>
                        <wps:txbx>
                          <w:txbxContent>
                            <w:p>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CSS Temel Kavramları ve Seçiciler</w:t>
                              </w:r>
                            </w:p>
                            <w:p>
                              <w:pPr>
                                <w:rPr>
                                  <w:rFonts w:hint="default" w:ascii="Times New Roman" w:hAnsi="Times New Roman" w:cs="Times New Roman"/>
                                  <w:sz w:val="24"/>
                                  <w:szCs w:val="24"/>
                                  <w:lang w:val="tr-TR"/>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p>
                          </w:txbxContent>
                        </wps:txbx>
                        <wps:bodyPr lIns="0" tIns="0" rIns="0" bIns="0" upright="1"/>
                      </wps:wsp>
                      <wps:wsp>
                        <wps:cNvPr id="223" name="Text Box 309"/>
                        <wps:cNvSpPr txBox="1"/>
                        <wps:spPr>
                          <a:xfrm>
                            <a:off x="9129" y="2321"/>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54</w:t>
                              </w:r>
                            </w:p>
                          </w:txbxContent>
                        </wps:txbx>
                        <wps:bodyPr lIns="0" tIns="0" rIns="0" bIns="0" upright="1"/>
                      </wps:wsp>
                      <wps:wsp>
                        <wps:cNvPr id="224" name="Text Box 310"/>
                        <wps:cNvSpPr txBox="1"/>
                        <wps:spPr>
                          <a:xfrm>
                            <a:off x="233" y="2897"/>
                            <a:ext cx="1264" cy="266"/>
                          </a:xfrm>
                          <a:prstGeom prst="rect">
                            <a:avLst/>
                          </a:prstGeom>
                          <a:noFill/>
                          <a:ln>
                            <a:noFill/>
                          </a:ln>
                        </wps:spPr>
                        <wps:txbx>
                          <w:txbxContent>
                            <w:p>
                              <w:pPr>
                                <w:spacing w:before="0" w:line="266" w:lineRule="exact"/>
                                <w:ind w:left="0" w:right="0" w:firstLine="0"/>
                                <w:jc w:val="left"/>
                                <w:rPr>
                                  <w:sz w:val="24"/>
                                </w:rPr>
                              </w:pPr>
                              <w:r>
                                <w:rPr>
                                  <w:sz w:val="24"/>
                                </w:rPr>
                                <w:t>PERŞEMBE</w:t>
                              </w:r>
                            </w:p>
                          </w:txbxContent>
                        </wps:txbx>
                        <wps:bodyPr lIns="0" tIns="0" rIns="0" bIns="0" upright="1"/>
                      </wps:wsp>
                      <wps:wsp>
                        <wps:cNvPr id="225" name="Text Box 311"/>
                        <wps:cNvSpPr txBox="1"/>
                        <wps:spPr>
                          <a:xfrm>
                            <a:off x="2153" y="2897"/>
                            <a:ext cx="5841" cy="266"/>
                          </a:xfrm>
                          <a:prstGeom prst="rect">
                            <a:avLst/>
                          </a:prstGeom>
                          <a:noFill/>
                          <a:ln>
                            <a:noFill/>
                          </a:ln>
                        </wps:spPr>
                        <wps:txbx>
                          <w:txbxContent>
                            <w:p>
                              <w:pPr>
                                <w:keepNext w:val="0"/>
                                <w:keepLines w:val="0"/>
                                <w:widowControl/>
                                <w:suppressLineNumbers w:val="0"/>
                                <w:rPr>
                                  <w:sz w:val="24"/>
                                  <w:szCs w:val="24"/>
                                </w:rPr>
                              </w:pPr>
                              <w:r>
                                <w:rPr>
                                  <w:sz w:val="24"/>
                                  <w:szCs w:val="24"/>
                                </w:rPr>
                                <w:t>Layout Sistemleri: Flexbox ve Grid</w:t>
                              </w:r>
                            </w:p>
                            <w:p>
                              <w:pPr>
                                <w:rPr>
                                  <w:rFonts w:hint="default"/>
                                  <w:lang w:val="tr-TR"/>
                                </w:rPr>
                              </w:pPr>
                              <w:r>
                                <w:rPr>
                                  <w:rFonts w:hint="default" w:ascii="Symbol" w:hAnsi="Symbol" w:eastAsia="Symbol" w:cs="Symbol"/>
                                  <w:sz w:val="24"/>
                                </w:rPr>
                                <w:t>·</w:t>
                              </w:r>
                              <w:r>
                                <w:rPr>
                                  <w:rFonts w:hint="eastAsia" w:ascii="SimSun" w:hAnsi="SimSun" w:eastAsia="SimSun" w:cs="SimSun"/>
                                  <w:sz w:val="24"/>
                                </w:rPr>
                                <w:t xml:space="preserve">  </w:t>
                              </w:r>
                            </w:p>
                          </w:txbxContent>
                        </wps:txbx>
                        <wps:bodyPr lIns="0" tIns="0" rIns="0" bIns="0" upright="1"/>
                      </wps:wsp>
                      <wps:wsp>
                        <wps:cNvPr id="226" name="Text Box 312"/>
                        <wps:cNvSpPr txBox="1"/>
                        <wps:spPr>
                          <a:xfrm>
                            <a:off x="9129" y="2897"/>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55</w:t>
                              </w:r>
                            </w:p>
                          </w:txbxContent>
                        </wps:txbx>
                        <wps:bodyPr lIns="0" tIns="0" rIns="0" bIns="0" upright="1"/>
                      </wps:wsp>
                      <wps:wsp>
                        <wps:cNvPr id="227" name="Text Box 313"/>
                        <wps:cNvSpPr txBox="1"/>
                        <wps:spPr>
                          <a:xfrm>
                            <a:off x="233" y="3476"/>
                            <a:ext cx="741" cy="266"/>
                          </a:xfrm>
                          <a:prstGeom prst="rect">
                            <a:avLst/>
                          </a:prstGeom>
                          <a:noFill/>
                          <a:ln>
                            <a:noFill/>
                          </a:ln>
                        </wps:spPr>
                        <wps:txbx>
                          <w:txbxContent>
                            <w:p>
                              <w:pPr>
                                <w:spacing w:before="0" w:line="266" w:lineRule="exact"/>
                                <w:ind w:left="0" w:right="0" w:firstLine="0"/>
                                <w:jc w:val="left"/>
                                <w:rPr>
                                  <w:sz w:val="24"/>
                                </w:rPr>
                              </w:pPr>
                              <w:r>
                                <w:rPr>
                                  <w:sz w:val="24"/>
                                </w:rPr>
                                <w:t>CUMA</w:t>
                              </w:r>
                            </w:p>
                          </w:txbxContent>
                        </wps:txbx>
                        <wps:bodyPr lIns="0" tIns="0" rIns="0" bIns="0" upright="1"/>
                      </wps:wsp>
                      <wps:wsp>
                        <wps:cNvPr id="228" name="Text Box 314"/>
                        <wps:cNvSpPr txBox="1"/>
                        <wps:spPr>
                          <a:xfrm>
                            <a:off x="2153" y="3476"/>
                            <a:ext cx="5878" cy="266"/>
                          </a:xfrm>
                          <a:prstGeom prst="rect">
                            <a:avLst/>
                          </a:prstGeom>
                          <a:noFill/>
                          <a:ln>
                            <a:noFill/>
                          </a:ln>
                        </wps:spPr>
                        <wps:txbx>
                          <w:txbxContent>
                            <w:p>
                              <w:pPr>
                                <w:rPr>
                                  <w:rFonts w:hint="default" w:ascii="Times New Roman" w:hAnsi="Times New Roman" w:cs="Times New Roman"/>
                                  <w:sz w:val="24"/>
                                  <w:szCs w:val="24"/>
                                  <w:lang w:val="tr-TR"/>
                                </w:rPr>
                              </w:pPr>
                              <w:r>
                                <w:rPr>
                                  <w:rFonts w:hint="default" w:ascii="Times New Roman" w:hAnsi="Times New Roman" w:eastAsia="Symbol" w:cs="Times New Roman"/>
                                  <w:sz w:val="24"/>
                                  <w:szCs w:val="24"/>
                                  <w:lang w:val="tr-TR"/>
                                </w:rPr>
                                <w:t>Resmi Tatil</w:t>
                              </w:r>
                              <w:r>
                                <w:rPr>
                                  <w:rFonts w:hint="default" w:ascii="Times New Roman" w:hAnsi="Times New Roman" w:eastAsia="SimSun" w:cs="Times New Roman"/>
                                  <w:sz w:val="24"/>
                                  <w:szCs w:val="24"/>
                                </w:rPr>
                                <w:t xml:space="preserve">  </w:t>
                              </w:r>
                            </w:p>
                          </w:txbxContent>
                        </wps:txbx>
                        <wps:bodyPr lIns="0" tIns="0" rIns="0" bIns="0" upright="1"/>
                      </wps:wsp>
                      <wps:wsp>
                        <wps:cNvPr id="229" name="Text Box 315"/>
                        <wps:cNvSpPr txBox="1"/>
                        <wps:spPr>
                          <a:xfrm>
                            <a:off x="9129" y="3476"/>
                            <a:ext cx="260" cy="266"/>
                          </a:xfrm>
                          <a:prstGeom prst="rect">
                            <a:avLst/>
                          </a:prstGeom>
                          <a:noFill/>
                          <a:ln>
                            <a:noFill/>
                          </a:ln>
                        </wps:spPr>
                        <wps:txbx>
                          <w:txbxContent>
                            <w:p>
                              <w:pPr>
                                <w:spacing w:before="0" w:line="266" w:lineRule="exact"/>
                                <w:ind w:left="0" w:right="0" w:firstLine="0"/>
                                <w:jc w:val="left"/>
                                <w:rPr>
                                  <w:rFonts w:hint="default"/>
                                  <w:sz w:val="24"/>
                                  <w:lang w:val="tr-TR"/>
                                </w:rPr>
                              </w:pPr>
                              <w:r>
                                <w:rPr>
                                  <w:rFonts w:hint="default"/>
                                  <w:sz w:val="24"/>
                                  <w:lang w:val="tr-TR"/>
                                </w:rPr>
                                <w:t>56</w:t>
                              </w:r>
                            </w:p>
                          </w:txbxContent>
                        </wps:txbx>
                        <wps:bodyPr lIns="0" tIns="0" rIns="0" bIns="0" upright="1"/>
                      </wps:wsp>
                      <wps:wsp>
                        <wps:cNvPr id="230" name="Text Box 316"/>
                        <wps:cNvSpPr txBox="1"/>
                        <wps:spPr>
                          <a:xfrm>
                            <a:off x="233" y="4052"/>
                            <a:ext cx="2918" cy="788"/>
                          </a:xfrm>
                          <a:prstGeom prst="rect">
                            <a:avLst/>
                          </a:prstGeom>
                          <a:noFill/>
                          <a:ln>
                            <a:noFill/>
                          </a:ln>
                        </wps:spPr>
                        <wps:txbx>
                          <w:txbxContent>
                            <w:p>
                              <w:pPr>
                                <w:spacing w:before="0" w:line="266" w:lineRule="exact"/>
                                <w:ind w:left="0" w:right="0" w:firstLine="0"/>
                                <w:jc w:val="left"/>
                                <w:rPr>
                                  <w:sz w:val="24"/>
                                </w:rPr>
                              </w:pPr>
                              <w:r>
                                <w:rPr>
                                  <w:sz w:val="24"/>
                                </w:rPr>
                                <w:t>CUMARTESİ</w:t>
                              </w:r>
                            </w:p>
                            <w:p>
                              <w:pPr>
                                <w:spacing w:before="3" w:line="240" w:lineRule="auto"/>
                                <w:rPr>
                                  <w:sz w:val="21"/>
                                </w:rPr>
                              </w:pPr>
                            </w:p>
                            <w:p>
                              <w:pPr>
                                <w:spacing w:before="1"/>
                                <w:ind w:left="1120" w:right="0" w:firstLine="0"/>
                                <w:jc w:val="left"/>
                                <w:rPr>
                                  <w:sz w:val="24"/>
                                </w:rPr>
                              </w:pPr>
                              <w:r>
                                <w:rPr>
                                  <w:sz w:val="24"/>
                                </w:rPr>
                                <w:t>Öğrencinin</w:t>
                              </w:r>
                              <w:r>
                                <w:rPr>
                                  <w:spacing w:val="-7"/>
                                  <w:sz w:val="24"/>
                                </w:rPr>
                                <w:t xml:space="preserve"> </w:t>
                              </w:r>
                              <w:r>
                                <w:rPr>
                                  <w:sz w:val="24"/>
                                </w:rPr>
                                <w:t>İmzası</w:t>
                              </w:r>
                            </w:p>
                          </w:txbxContent>
                        </wps:txbx>
                        <wps:bodyPr lIns="0" tIns="0" rIns="0" bIns="0" upright="1"/>
                      </wps:wsp>
                      <wps:wsp>
                        <wps:cNvPr id="231" name="Text Box 317"/>
                        <wps:cNvSpPr txBox="1"/>
                        <wps:spPr>
                          <a:xfrm>
                            <a:off x="6455" y="4573"/>
                            <a:ext cx="2203" cy="266"/>
                          </a:xfrm>
                          <a:prstGeom prst="rect">
                            <a:avLst/>
                          </a:prstGeom>
                          <a:noFill/>
                          <a:ln>
                            <a:noFill/>
                          </a:ln>
                        </wps:spPr>
                        <wps:txbx>
                          <w:txbxContent>
                            <w:p>
                              <w:pPr>
                                <w:spacing w:before="0" w:line="266" w:lineRule="exact"/>
                                <w:ind w:left="0" w:right="0" w:firstLine="0"/>
                                <w:jc w:val="left"/>
                                <w:rPr>
                                  <w:sz w:val="24"/>
                                </w:rPr>
                              </w:pPr>
                              <w:r>
                                <w:rPr>
                                  <w:sz w:val="24"/>
                                </w:rPr>
                                <w:t>Kontrol</w:t>
                              </w:r>
                              <w:r>
                                <w:rPr>
                                  <w:spacing w:val="-6"/>
                                  <w:sz w:val="24"/>
                                </w:rPr>
                                <w:t xml:space="preserve"> </w:t>
                              </w:r>
                              <w:r>
                                <w:rPr>
                                  <w:sz w:val="24"/>
                                </w:rPr>
                                <w:t>Edenin</w:t>
                              </w:r>
                              <w:r>
                                <w:rPr>
                                  <w:spacing w:val="-4"/>
                                  <w:sz w:val="24"/>
                                </w:rPr>
                                <w:t xml:space="preserve"> </w:t>
                              </w:r>
                              <w:r>
                                <w:rPr>
                                  <w:sz w:val="24"/>
                                </w:rPr>
                                <w:t>İmzası</w:t>
                              </w:r>
                            </w:p>
                          </w:txbxContent>
                        </wps:txbx>
                        <wps:bodyPr lIns="0" tIns="0" rIns="0" bIns="0" upright="1"/>
                      </wps:wsp>
                    </wpg:wgp>
                  </a:graphicData>
                </a:graphic>
              </wp:inline>
            </w:drawing>
          </mc:Choice>
          <mc:Fallback>
            <w:pict>
              <v:group id="Group 291" o:spid="_x0000_s1026" o:spt="203" style="height:337.4pt;width:515.35pt;" coordorigin="1,0" coordsize="10307,6748" o:gfxdata="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">
                <o:lock v:ext="edit" aspectratio="f"/>
                <v:line id="Lines 292" o:spid="_x0000_s1026" o:spt="20" style="position:absolute;left:1;top:5;height:0;width:10185;" filled="f" stroked="t" coordsize="21600,21600" o:gfxdata="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mk6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shape id="FreeForm 293" o:spid="_x0000_s1026" o:spt="100" style="position:absolute;left:4;top:0;height:6748;width:10176;" filled="f" stroked="t" coordsize="10176,6748" o:gfxdata="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vjilvQAA&#10;ANwAAAAPAAAAAAAAAAEAIAAAACIAAABkcnMvZG93bnJldi54bWxQSwECFAAUAAAACACHTuJAMy8F&#10;njsAAAA5AAAAEAAAAAAAAAABACAAAAAMAQAAZHJzL3NoYXBleG1sLnhtbFBLBQYAAAAABgAGAFsB&#10;AAC2AwAAAAA=&#10;" path="m0,0l0,6748m10176,0l10176,6748e">
                  <v:fill on="f" focussize="0,0"/>
                  <v:stroke weight="0.47992125984252pt" color="#000000" joinstyle="round"/>
                  <v:imagedata o:title=""/>
                  <o:lock v:ext="edit" aspectratio="f"/>
                </v:shape>
                <v:rect id="Rectangles 294" o:spid="_x0000_s1026" o:spt="1" style="position:absolute;left:4338;top:4469;height:20;width:20;" fillcolor="#000000" filled="t" stroked="f" coordsize="21600,21600" o:gfxdata="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gOdq8AAAA&#10;3AAAAA8AAAAAAAAAAQAgAAAAIgAAAGRycy9kb3ducmV2LnhtbFBLAQIUABQAAAAIAIdO4kAzLwWe&#10;OwAAADkAAAAQAAAAAAAAAAEAIAAAAAsBAABkcnMvc2hhcGV4bWwueG1sUEsFBgAAAAAGAAYAWwEA&#10;ALUDAAAAAA==&#10;">
                  <v:fill on="t" focussize="0,0"/>
                  <v:stroke on="f"/>
                  <v:imagedata o:title=""/>
                  <o:lock v:ext="edit" aspectratio="f"/>
                </v:rect>
                <v:line id="Lines 295" o:spid="_x0000_s1026" o:spt="20" style="position:absolute;left:5;top:6747;height:0;width:10185;" filled="f" stroked="t" coordsize="21600,21600" o:gfxdata="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TCEG8AAAA&#10;3AAAAA8AAAAAAAAAAQAgAAAAIgAAAGRycy9kb3ducmV2LnhtbFBLAQIUABQAAAAIAIdO4kAzLwWe&#10;OwAAADkAAAAQAAAAAAAAAAEAIAAAAAsBAABkcnMvc2hhcGV4bWwueG1sUEsFBgAAAAAGAAYAWwEA&#10;ALUDAAAAAA==&#10;">
                  <v:fill on="f" focussize="0,0"/>
                  <v:stroke weight="0.47992125984252pt" color="#000000" joinstyle="round"/>
                  <v:imagedata o:title=""/>
                  <o:lock v:ext="edit" aspectratio="f"/>
                </v:line>
                <v:shape id="FreeForm 296" o:spid="_x0000_s1026" o:spt="100" style="position:absolute;left:17;top:396;height:4079;width:10149;" fillcolor="#000000" filled="t" stroked="f" coordsize="10202,4079" o:gfxdata="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3Epi8AAAA&#10;3AAAAA8AAAAAAAAAAQAgAAAAIgAAAGRycy9kb3ducmV2LnhtbFBLAQIUABQAAAAIAIdO4kAzLwWe&#10;OwAAADkAAAAQAAAAAAAAAAEAIAAAAAsBAABkcnMvc2hhcGV4bWwueG1sUEsFBgAAAAAGAAYAWwEA&#10;ALUDAAAAAA==&#10;" path="m1989,4059l1970,4059,1970,4059,0,4059,0,4079,1970,4079,1970,4079,1989,4079,1989,4059xm1989,3903l1970,3903,1970,4059,1989,4059,1989,3903xm1989,2924l1970,2924,1970,3327,1970,3480,0,3480,0,3500,1970,3500,1970,3903,1989,3903,1989,3500,1989,3480,1989,3327,1989,2924xm1989,2904l1970,2904,1970,2904,0,2904,0,2924,1970,2924,1970,2924,1989,2924,1989,2904xm1989,2748l1970,2748,1970,2904,1989,2904,1989,2748xm1989,2328l1970,2328,1970,2328,0,2328,0,2348,1970,2348,1970,2748,1989,2748,1989,2348,1989,2328xm1989,1750l1970,1750,1970,1750,0,1750,0,1769,1970,1769,1970,2172,1970,2328,1989,2328,1989,2172,1989,1769,1989,1750xm1989,1596l1970,1596,1970,1750,1989,1750,1989,1596xm1989,1174l1970,1174,1970,1174,0,1174,0,1193,1970,1193,1970,1596,1989,1596,1989,1193,1989,1174xm1989,0l1970,0,1970,0,0,0,0,19,1970,19,1970,442,1970,596,0,596,0,615,1970,615,1970,1018,1970,1174,1989,1174,1989,1018,1989,615,1989,596,1989,442,1989,19,1989,19,1989,0xm4241,4059l1989,4059,1989,4079,4241,4079,4241,4059xm4241,3480l1989,3480,1989,3500,4241,3500,4241,3480xm4241,2904l1989,2904,1989,2924,4241,2924,4241,2904xm4241,2328l1989,2328,1989,2348,4241,2348,4241,2328xm4241,1750l1989,1750,1989,1769,4241,1769,4241,1750xm4241,1174l1989,1174,1989,1193,4241,1193,4241,1174xm4241,596l1989,596,1989,615,4241,615,4241,596xm4241,0l1989,0,1989,19,4241,19,4241,0xm6061,4059l6041,4059,6041,4059,4260,4059,4241,4059,4241,4079,4260,4079,6041,4079,6041,4079,6061,4079,6061,4059xm6061,3480l6041,3480,6041,3480,4260,3480,4241,3480,4241,3500,4260,3500,6041,3500,6041,3500,6061,3500,6061,3480xm6061,2904l6041,2904,6041,2904,4260,2904,4241,2904,4241,2924,4260,2924,6041,2924,6041,2924,6061,2924,6061,2904xm6061,2328l6041,2328,6041,2328,4260,2328,4241,2328,4241,2348,4260,2348,6041,2348,6041,2348,6061,2348,6061,2328xm6061,1750l6041,1750,6041,1750,4260,1750,4241,1750,4241,1769,4260,1769,6041,1769,6041,1769,6061,1769,6061,1750xm6061,1174l6041,1174,6041,1174,4260,1174,4241,1174,4241,1193,4260,1193,6041,1193,6041,1193,6061,1193,6061,1174xm6061,596l6041,596,6041,596,4260,596,4241,596,4241,615,4260,615,6041,615,6041,615,6061,615,6061,596xm6061,0l6041,0,6041,0,4260,0,4241,0,4241,19,4260,19,6041,19,6041,19,6061,19,6061,0xm8072,4059l6061,4059,6061,4079,8072,4079,8072,4059xm8072,3480l6061,3480,6061,3500,8072,3500,8072,3480xm8072,2904l6061,2904,6061,2924,8072,2924,8072,2904xm8072,2328l6061,2328,6061,2348,8072,2348,8072,2328xm8072,1750l6061,1750,6061,1769,8072,1769,8072,1750xm8072,1174l6061,1174,6061,1193,8072,1193,8072,1174xm8072,596l6061,596,6061,615,8072,615,8072,596xm8072,0l6061,0,6061,19,8072,19,8072,0xm8092,4059l8072,4059,8072,4079,8092,4079,8092,4059xm8092,3903l8072,3903,8072,4059,8092,4059,8092,3903xm8092,2924l8072,2924,8072,3327,8072,3480,8072,3500,8072,3903,8092,3903,8092,3500,8092,3480,8092,3327,8092,2924xm8092,2904l8072,2904,8072,2924,8092,2924,8092,2904xm8092,2748l8072,2748,8072,2904,8092,2904,8092,2748xm8092,2328l8072,2328,8072,2348,8072,2748,8092,2748,8092,2348,8092,2328xm8092,1750l8072,1750,8072,1769,8072,2172,8072,2328,8092,2328,8092,2172,8092,1769,8092,1750xm8092,1596l8072,1596,8072,1750,8092,1750,8092,1596xm8092,1174l8072,1174,8072,1193,8072,1596,8092,1596,8092,1193,8092,1174xm8092,0l8072,0,8072,19,8072,19,8072,442,8072,596,8072,615,8072,1018,8072,1174,8092,1174,8092,1018,8092,615,8092,596,8092,442,8092,19,8092,19,8092,0xm10202,4059l8092,4059,8092,4079,10202,4079,10202,4059xm10202,3480l8092,3480,8092,3500,10202,3500,10202,3480xm10202,2904l8092,2904,8092,2924,10202,2924,10202,2904xm10202,2328l8092,2328,8092,2348,10202,2348,10202,2328xm10202,1750l8092,1750,8092,1769,10202,1769,10202,1750xm10202,1174l8092,1174,8092,1193,10202,1193,10202,1174xm10202,596l8092,596,8092,615,10202,615,10202,596xm10202,0l8092,0,8092,19,10202,19,10202,0xe">
                  <v:fill on="t" focussize="0,0"/>
                  <v:stroke on="f"/>
                  <v:imagedata o:title=""/>
                  <o:lock v:ext="edit" aspectratio="f"/>
                </v:shape>
                <v:shape id="Text Box 297" o:spid="_x0000_s1026" o:spt="202" type="#_x0000_t202" style="position:absolute;left:1433;top:5;height:270;width:8875;" filled="f" stroked="f" coordsize="21600,21600" o:gfxdata="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wBF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9" w:lineRule="exact"/>
                          <w:ind w:left="0" w:right="0" w:firstLine="0"/>
                          <w:jc w:val="left"/>
                          <w:rPr>
                            <w:rFonts w:hint="default" w:ascii="Times New Roman" w:hAnsi="Times New Roman" w:cs="Times New Roman"/>
                            <w:sz w:val="24"/>
                            <w:szCs w:val="24"/>
                          </w:rPr>
                        </w:pPr>
                        <w:r>
                          <w:rPr>
                            <w:rFonts w:hint="default" w:ascii="Times New Roman" w:hAnsi="Times New Roman" w:cs="Times New Roman"/>
                            <w:spacing w:val="10"/>
                            <w:sz w:val="24"/>
                            <w:szCs w:val="24"/>
                            <w:lang w:val="tr-TR"/>
                          </w:rPr>
                          <w:t xml:space="preserve">26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0</w:t>
                        </w:r>
                        <w:r>
                          <w:rPr>
                            <w:rFonts w:hint="default" w:ascii="Times New Roman" w:hAnsi="Times New Roman" w:cs="Times New Roman"/>
                            <w:sz w:val="24"/>
                            <w:szCs w:val="24"/>
                            <w:lang w:val="tr-TR"/>
                          </w:rPr>
                          <w:t>8</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2024</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tarihinden</w:t>
                        </w:r>
                        <w:r>
                          <w:rPr>
                            <w:rFonts w:hint="default" w:ascii="Times New Roman" w:hAnsi="Times New Roman" w:cs="Times New Roman"/>
                            <w:spacing w:val="-1"/>
                            <w:sz w:val="24"/>
                            <w:szCs w:val="24"/>
                          </w:rPr>
                          <w:t xml:space="preserve"> </w:t>
                        </w:r>
                        <w:r>
                          <w:rPr>
                            <w:rFonts w:hint="default" w:ascii="Times New Roman" w:hAnsi="Times New Roman" w:cs="Times New Roman"/>
                            <w:spacing w:val="-1"/>
                            <w:sz w:val="24"/>
                            <w:szCs w:val="24"/>
                            <w:lang w:val="tr-TR"/>
                          </w:rPr>
                          <w:t>30</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0</w:t>
                        </w:r>
                        <w:r>
                          <w:rPr>
                            <w:rFonts w:hint="default" w:ascii="Times New Roman" w:hAnsi="Times New Roman" w:cs="Times New Roman"/>
                            <w:sz w:val="24"/>
                            <w:szCs w:val="24"/>
                            <w:lang w:val="tr-TR"/>
                          </w:rPr>
                          <w:t>8</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2024</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tarihine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kadar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bir</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haftalık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çalışma</w:t>
                        </w:r>
                      </w:p>
                    </w:txbxContent>
                  </v:textbox>
                </v:shape>
                <v:shape id="Text Box 298" o:spid="_x0000_s1026" o:spt="202" type="#_x0000_t202" style="position:absolute;left:814;top:591;height:266;width:539;" filled="f" stroked="f" coordsize="21600,21600" o:gfxdata="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im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GÜN</w:t>
                        </w:r>
                      </w:p>
                    </w:txbxContent>
                  </v:textbox>
                </v:shape>
                <v:shape id="Text Box 299" o:spid="_x0000_s1026" o:spt="202" type="#_x0000_t202" style="position:absolute;left:4355;top:591;height:266;width:1404;" filled="f" stroked="f" coordsize="21600,21600" o:gfxdata="UEsDBAoAAAAAAIdO4kAAAAAAAAAAAAAAAAAEAAAAZHJzL1BLAwQUAAAACACHTuJACa4/t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4/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YAP</w:t>
                        </w:r>
                        <w:r>
                          <w:rPr>
                            <w:spacing w:val="-5"/>
                            <w:sz w:val="24"/>
                          </w:rPr>
                          <w:t xml:space="preserve"> </w:t>
                        </w:r>
                        <w:r>
                          <w:rPr>
                            <w:sz w:val="24"/>
                          </w:rPr>
                          <w:t>ILAN</w:t>
                        </w:r>
                        <w:r>
                          <w:rPr>
                            <w:spacing w:val="-3"/>
                            <w:sz w:val="24"/>
                          </w:rPr>
                          <w:t xml:space="preserve"> </w:t>
                        </w:r>
                        <w:r>
                          <w:rPr>
                            <w:sz w:val="24"/>
                          </w:rPr>
                          <w:t>İŞ</w:t>
                        </w:r>
                      </w:p>
                    </w:txbxContent>
                  </v:textbox>
                </v:shape>
                <v:shape id="Text Box 300" o:spid="_x0000_s1026" o:spt="202" type="#_x0000_t202" style="position:absolute;left:8556;top:591;height:266;width:1211;" filled="f" stroked="f" coordsize="21600,21600" o:gfxdata="UEsDBAoAAAAAAIdO4kAAAAAAAAAAAAAAAAAEAAAAZHJzL1BLAwQUAAAACACHTuJAhkenwL4AAADc&#10;AAAADwAAAGRycy9kb3ducmV2LnhtbEWPT2sCMRTE7wW/Q3iCt5qsiN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enw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SAYFA</w:t>
                        </w:r>
                        <w:r>
                          <w:rPr>
                            <w:spacing w:val="-4"/>
                            <w:sz w:val="24"/>
                          </w:rPr>
                          <w:t xml:space="preserve"> </w:t>
                        </w:r>
                        <w:r>
                          <w:rPr>
                            <w:sz w:val="24"/>
                          </w:rPr>
                          <w:t>NO</w:t>
                        </w:r>
                      </w:p>
                    </w:txbxContent>
                  </v:textbox>
                </v:shape>
                <v:shape id="Text Box 301" o:spid="_x0000_s1026" o:spt="202" type="#_x0000_t202" style="position:absolute;left:233;top:1167;height:266;width:1315;" filled="f" stroked="f" coordsize="21600,21600" o:gfxdata="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QsCW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PAZARTESİ</w:t>
                        </w:r>
                      </w:p>
                    </w:txbxContent>
                  </v:textbox>
                </v:shape>
                <v:shape id="Text Box 302" o:spid="_x0000_s1026" o:spt="202" type="#_x0000_t202" style="position:absolute;left:2153;top:1167;height:266;width:5807;" filled="f" stroked="f" coordsize="21600,21600" o:gfxdata="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mcL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default" w:ascii="Times New Roman" w:hAnsi="Times New Roman" w:cs="Times New Roman"/>
                            <w:sz w:val="24"/>
                            <w:szCs w:val="24"/>
                            <w:lang w:val="tr-TR"/>
                          </w:rPr>
                        </w:pPr>
                        <w:r>
                          <w:rPr>
                            <w:rFonts w:hint="default" w:ascii="Times New Roman" w:hAnsi="Times New Roman" w:eastAsia="SimSun" w:cs="Times New Roman"/>
                            <w:sz w:val="24"/>
                            <w:szCs w:val="24"/>
                          </w:rPr>
                          <w:t>HTML: Temel Etiketler ve Yapılar</w:t>
                        </w:r>
                      </w:p>
                      <w:p>
                        <w:pPr>
                          <w:rPr>
                            <w:rFonts w:hint="default" w:ascii="Times New Roman" w:hAnsi="Times New Roman" w:cs="Times New Roman"/>
                            <w:lang w:val="tr-TR"/>
                          </w:rPr>
                        </w:pPr>
                      </w:p>
                    </w:txbxContent>
                  </v:textbox>
                </v:shape>
                <v:shape id="Text Box 303" o:spid="_x0000_s1026" o:spt="202" type="#_x0000_t202" style="position:absolute;left:9129;top:1167;height:266;width:260;" filled="f" stroked="f" coordsize="21600,21600" o:gfxdata="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VOb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52</w:t>
                        </w:r>
                      </w:p>
                    </w:txbxContent>
                  </v:textbox>
                </v:shape>
                <v:shape id="Text Box 304" o:spid="_x0000_s1026" o:spt="202" type="#_x0000_t202" style="position:absolute;left:233;top:1745;height:266;width:554;" filled="f" stroked="f" coordsize="21600,21600"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SALI</w:t>
                        </w:r>
                      </w:p>
                    </w:txbxContent>
                  </v:textbox>
                </v:shape>
                <v:shape id="Text Box 305" o:spid="_x0000_s1026" o:spt="202" type="#_x0000_t202" style="position:absolute;left:2153;top:1745;height:266;width:5815;" filled="f" stroked="f" coordsize="21600,21600" o:gfxdata="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EYI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hint="default" w:ascii="Times New Roman" w:hAnsi="Times New Roman" w:cs="Times New Roman"/>
                            <w:sz w:val="24"/>
                            <w:szCs w:val="24"/>
                            <w:lang w:val="tr-TR"/>
                          </w:rPr>
                        </w:pPr>
                        <w:r>
                          <w:rPr>
                            <w:rFonts w:hint="default" w:ascii="Times New Roman" w:hAnsi="Times New Roman" w:eastAsia="SimSun" w:cs="Times New Roman"/>
                            <w:sz w:val="24"/>
                            <w:szCs w:val="24"/>
                          </w:rPr>
                          <w:t>Semantik HTML ve Erişilebilirlik</w:t>
                        </w:r>
                      </w:p>
                    </w:txbxContent>
                  </v:textbox>
                </v:shape>
                <v:shape id="Text Box 306" o:spid="_x0000_s1026" o:spt="202" type="#_x0000_t202" style="position:absolute;left:9129;top:1745;height:266;width:260;"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53</w:t>
                        </w:r>
                      </w:p>
                    </w:txbxContent>
                  </v:textbox>
                </v:shape>
                <v:shape id="Text Box 307" o:spid="_x0000_s1026" o:spt="202" type="#_x0000_t202" style="position:absolute;left:233;top:2321;height:266;width:1369;"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ÇARŞAMBA</w:t>
                        </w:r>
                      </w:p>
                    </w:txbxContent>
                  </v:textbox>
                </v:shape>
                <v:shape id="Text Box 308" o:spid="_x0000_s1026" o:spt="202" type="#_x0000_t202" style="position:absolute;left:2153;top:2321;height:266;width:6292;" filled="f" stroked="f" coordsize="21600,21600" o:gfxdata="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OUJ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CSS Temel Kavramları ve Seçiciler</w:t>
                        </w:r>
                      </w:p>
                      <w:p>
                        <w:pPr>
                          <w:rPr>
                            <w:rFonts w:hint="default" w:ascii="Times New Roman" w:hAnsi="Times New Roman" w:cs="Times New Roman"/>
                            <w:sz w:val="24"/>
                            <w:szCs w:val="24"/>
                            <w:lang w:val="tr-TR"/>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p>
                    </w:txbxContent>
                  </v:textbox>
                </v:shape>
                <v:shape id="Text Box 309" o:spid="_x0000_s1026" o:spt="202" type="#_x0000_t202" style="position:absolute;left:9129;top:2321;height:266;width:260;" filled="f" stroked="f" coordsize="21600,21600" o:gfxdata="UEsDBAoAAAAAAIdO4kAAAAAAAAAAAAAAAAAEAAAAZHJzL1BLAwQUAAAACACHTuJAx8L1Cb8AAADc&#10;AAAADwAAAGRycy9kb3ducmV2LnhtbEWPT2sCMRTE7wW/Q3iCt5q4gt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C9Q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54</w:t>
                        </w:r>
                      </w:p>
                    </w:txbxContent>
                  </v:textbox>
                </v:shape>
                <v:shape id="Text Box 310" o:spid="_x0000_s1026" o:spt="202" type="#_x0000_t202" style="position:absolute;left:233;top:2897;height:266;width:1264;" filled="f" stroked="f" coordsize="21600,21600" o:gfxdata="UEsDBAoAAAAAAIdO4kAAAAAAAAAAAAAAAAAEAAAAZHJzL1BLAwQUAAAACACHTuJASCttfb8AAADc&#10;AAAADwAAAGRycy9kb3ducmV2LnhtbEWPT2sCMRTE7wW/Q3iCt5q4iN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rbX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PERŞEMBE</w:t>
                        </w:r>
                      </w:p>
                    </w:txbxContent>
                  </v:textbox>
                </v:shape>
                <v:shape id="Text Box 311" o:spid="_x0000_s1026" o:spt="202" type="#_x0000_t202" style="position:absolute;left:2153;top:2897;height:266;width:5841;" filled="f" stroked="f" coordsize="21600,21600" o:gfxdata="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nyO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keepNext w:val="0"/>
                          <w:keepLines w:val="0"/>
                          <w:widowControl/>
                          <w:suppressLineNumbers w:val="0"/>
                          <w:rPr>
                            <w:sz w:val="24"/>
                            <w:szCs w:val="24"/>
                          </w:rPr>
                        </w:pPr>
                        <w:r>
                          <w:rPr>
                            <w:sz w:val="24"/>
                            <w:szCs w:val="24"/>
                          </w:rPr>
                          <w:t>Layout Sistemleri: Flexbox ve Grid</w:t>
                        </w:r>
                      </w:p>
                      <w:p>
                        <w:pPr>
                          <w:rPr>
                            <w:rFonts w:hint="default"/>
                            <w:lang w:val="tr-TR"/>
                          </w:rPr>
                        </w:pPr>
                        <w:r>
                          <w:rPr>
                            <w:rFonts w:hint="default" w:ascii="Symbol" w:hAnsi="Symbol" w:eastAsia="Symbol" w:cs="Symbol"/>
                            <w:sz w:val="24"/>
                          </w:rPr>
                          <w:t>·</w:t>
                        </w:r>
                        <w:r>
                          <w:rPr>
                            <w:rFonts w:hint="eastAsia" w:ascii="SimSun" w:hAnsi="SimSun" w:eastAsia="SimSun" w:cs="SimSun"/>
                            <w:sz w:val="24"/>
                          </w:rPr>
                          <w:t xml:space="preserve">  </w:t>
                        </w:r>
                      </w:p>
                    </w:txbxContent>
                  </v:textbox>
                </v:shape>
                <v:shape id="Text Box 312" o:spid="_x0000_s1026" o:spt="202" type="#_x0000_t202" style="position:absolute;left:9129;top:2897;height:266;width:260;" filled="f" stroked="f" coordsize="21600,21600" o:gfxdata="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VW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55</w:t>
                        </w:r>
                      </w:p>
                    </w:txbxContent>
                  </v:textbox>
                </v:shape>
                <v:shape id="Text Box 313" o:spid="_x0000_s1026" o:spt="202" type="#_x0000_t202" style="position:absolute;left:233;top:3476;height:266;width:741;" filled="f" stroked="f" coordsize="21600,21600" o:gfxdata="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Pnz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CUMA</w:t>
                        </w:r>
                      </w:p>
                    </w:txbxContent>
                  </v:textbox>
                </v:shape>
                <v:shape id="Text Box 314" o:spid="_x0000_s1026" o:spt="202" type="#_x0000_t202" style="position:absolute;left:2153;top:3476;height:266;width:5878;" filled="f" stroked="f" coordsize="21600,21600" o:gfxdata="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Zne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hint="default" w:ascii="Times New Roman" w:hAnsi="Times New Roman" w:cs="Times New Roman"/>
                            <w:sz w:val="24"/>
                            <w:szCs w:val="24"/>
                            <w:lang w:val="tr-TR"/>
                          </w:rPr>
                        </w:pPr>
                        <w:r>
                          <w:rPr>
                            <w:rFonts w:hint="default" w:ascii="Times New Roman" w:hAnsi="Times New Roman" w:eastAsia="Symbol" w:cs="Times New Roman"/>
                            <w:sz w:val="24"/>
                            <w:szCs w:val="24"/>
                            <w:lang w:val="tr-TR"/>
                          </w:rPr>
                          <w:t>Resmi Tatil</w:t>
                        </w:r>
                        <w:r>
                          <w:rPr>
                            <w:rFonts w:hint="default" w:ascii="Times New Roman" w:hAnsi="Times New Roman" w:eastAsia="SimSun" w:cs="Times New Roman"/>
                            <w:sz w:val="24"/>
                            <w:szCs w:val="24"/>
                          </w:rPr>
                          <w:t xml:space="preserve">  </w:t>
                        </w:r>
                      </w:p>
                    </w:txbxContent>
                  </v:textbox>
                </v:shape>
                <v:shape id="Text Box 315" o:spid="_x0000_s1026" o:spt="202" type="#_x0000_t202" style="position:absolute;left:9129;top:3476;height:266;width:260;" filled="f" stroked="f" coordsize="21600,21600" o:gfxdata="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irC4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rFonts w:hint="default"/>
                            <w:sz w:val="24"/>
                            <w:lang w:val="tr-TR"/>
                          </w:rPr>
                        </w:pPr>
                        <w:r>
                          <w:rPr>
                            <w:rFonts w:hint="default"/>
                            <w:sz w:val="24"/>
                            <w:lang w:val="tr-TR"/>
                          </w:rPr>
                          <w:t>56</w:t>
                        </w:r>
                      </w:p>
                    </w:txbxContent>
                  </v:textbox>
                </v:shape>
                <v:shape id="Text Box 316" o:spid="_x0000_s1026" o:spt="202" type="#_x0000_t202" style="position:absolute;left:233;top:4052;height:788;width:2918;"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66" w:lineRule="exact"/>
                          <w:ind w:left="0" w:right="0" w:firstLine="0"/>
                          <w:jc w:val="left"/>
                          <w:rPr>
                            <w:sz w:val="24"/>
                          </w:rPr>
                        </w:pPr>
                        <w:r>
                          <w:rPr>
                            <w:sz w:val="24"/>
                          </w:rPr>
                          <w:t>CUMARTESİ</w:t>
                        </w:r>
                      </w:p>
                      <w:p>
                        <w:pPr>
                          <w:spacing w:before="3" w:line="240" w:lineRule="auto"/>
                          <w:rPr>
                            <w:sz w:val="21"/>
                          </w:rPr>
                        </w:pPr>
                      </w:p>
                      <w:p>
                        <w:pPr>
                          <w:spacing w:before="1"/>
                          <w:ind w:left="1120" w:right="0" w:firstLine="0"/>
                          <w:jc w:val="left"/>
                          <w:rPr>
                            <w:sz w:val="24"/>
                          </w:rPr>
                        </w:pPr>
                        <w:r>
                          <w:rPr>
                            <w:sz w:val="24"/>
                          </w:rPr>
                          <w:t>Öğrencinin</w:t>
                        </w:r>
                        <w:r>
                          <w:rPr>
                            <w:spacing w:val="-7"/>
                            <w:sz w:val="24"/>
                          </w:rPr>
                          <w:t xml:space="preserve"> </w:t>
                        </w:r>
                        <w:r>
                          <w:rPr>
                            <w:sz w:val="24"/>
                          </w:rPr>
                          <w:t>İmzası</w:t>
                        </w:r>
                      </w:p>
                    </w:txbxContent>
                  </v:textbox>
                </v:shape>
                <v:shape id="Text Box 317" o:spid="_x0000_s1026" o:spt="202" type="#_x0000_t202" style="position:absolute;left:6455;top:4573;height:266;width:2203;"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z w:val="24"/>
                          </w:rPr>
                          <w:t>Kontrol</w:t>
                        </w:r>
                        <w:r>
                          <w:rPr>
                            <w:spacing w:val="-6"/>
                            <w:sz w:val="24"/>
                          </w:rPr>
                          <w:t xml:space="preserve"> </w:t>
                        </w:r>
                        <w:r>
                          <w:rPr>
                            <w:sz w:val="24"/>
                          </w:rPr>
                          <w:t>Edenin</w:t>
                        </w:r>
                        <w:r>
                          <w:rPr>
                            <w:spacing w:val="-4"/>
                            <w:sz w:val="24"/>
                          </w:rPr>
                          <w:t xml:space="preserve"> </w:t>
                        </w:r>
                        <w:r>
                          <w:rPr>
                            <w:sz w:val="24"/>
                          </w:rPr>
                          <w:t>İmzası</w:t>
                        </w:r>
                      </w:p>
                    </w:txbxContent>
                  </v:textbox>
                </v:shape>
                <w10:wrap type="none"/>
                <w10:anchorlock/>
              </v:group>
            </w:pict>
          </mc:Fallback>
        </mc:AlternateContent>
      </w:r>
    </w:p>
    <w:p>
      <w:pPr>
        <w:pStyle w:val="7"/>
        <w:rPr>
          <w:rFonts w:hint="default"/>
          <w:sz w:val="20"/>
          <w:lang w:val="tr-TR"/>
        </w:rPr>
      </w:pPr>
      <w:r>
        <w:rPr>
          <w:rFonts w:hint="default"/>
          <w:sz w:val="20"/>
          <w:lang w:val="tr-TR"/>
        </w:rPr>
        <w:t>+</w:t>
      </w:r>
    </w:p>
    <w:p>
      <w:pPr>
        <w:pStyle w:val="7"/>
        <w:rPr>
          <w:rFonts w:hint="default"/>
          <w:sz w:val="20"/>
          <w:lang w:val="tr-TR"/>
        </w:rPr>
      </w:pPr>
    </w:p>
    <w:p>
      <w:pPr>
        <w:pStyle w:val="7"/>
        <w:rPr>
          <w:rFonts w:hint="default"/>
          <w:sz w:val="20"/>
          <w:lang w:val="tr-TR"/>
        </w:rPr>
      </w:pPr>
    </w:p>
    <w:p>
      <w:pPr>
        <w:pStyle w:val="7"/>
        <w:spacing w:before="2"/>
      </w:pPr>
    </w:p>
    <w:tbl>
      <w:tblPr>
        <w:tblStyle w:val="6"/>
        <w:tblW w:w="0" w:type="auto"/>
        <w:tblInd w:w="23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2"/>
        <w:gridCol w:w="2700"/>
        <w:gridCol w:w="3403"/>
        <w:gridCol w:w="21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10182" w:type="dxa"/>
            <w:gridSpan w:val="4"/>
            <w:tcBorders>
              <w:bottom w:val="single" w:color="000000" w:sz="8" w:space="0"/>
            </w:tcBorders>
          </w:tcPr>
          <w:p>
            <w:pPr>
              <w:pStyle w:val="15"/>
              <w:spacing w:before="192"/>
              <w:ind w:left="1298" w:right="1788"/>
              <w:jc w:val="center"/>
              <w:rPr>
                <w:sz w:val="24"/>
              </w:rPr>
            </w:pPr>
            <w:r>
              <w:rPr>
                <w:rFonts w:hint="default"/>
                <w:spacing w:val="-1"/>
                <w:sz w:val="24"/>
                <w:lang w:val="tr-TR"/>
              </w:rPr>
              <w:t xml:space="preserve">02 </w:t>
            </w:r>
            <w:r>
              <w:rPr>
                <w:sz w:val="24"/>
              </w:rPr>
              <w:t>/</w:t>
            </w:r>
            <w:r>
              <w:rPr>
                <w:spacing w:val="-1"/>
                <w:sz w:val="24"/>
              </w:rPr>
              <w:t xml:space="preserve"> </w:t>
            </w:r>
            <w:r>
              <w:rPr>
                <w:sz w:val="24"/>
              </w:rPr>
              <w:t>0</w:t>
            </w:r>
            <w:r>
              <w:rPr>
                <w:rFonts w:hint="default"/>
                <w:sz w:val="24"/>
                <w:lang w:val="tr-TR"/>
              </w:rPr>
              <w:t>9</w:t>
            </w:r>
            <w:r>
              <w:rPr>
                <w:spacing w:val="-1"/>
                <w:sz w:val="24"/>
              </w:rPr>
              <w:t xml:space="preserve"> </w:t>
            </w:r>
            <w:r>
              <w:rPr>
                <w:sz w:val="24"/>
              </w:rPr>
              <w:t>/</w:t>
            </w:r>
            <w:r>
              <w:rPr>
                <w:spacing w:val="-1"/>
                <w:sz w:val="24"/>
              </w:rPr>
              <w:t xml:space="preserve"> </w:t>
            </w:r>
            <w:r>
              <w:rPr>
                <w:sz w:val="24"/>
              </w:rPr>
              <w:t>2024 tarihinden</w:t>
            </w:r>
            <w:r>
              <w:rPr>
                <w:spacing w:val="-1"/>
                <w:sz w:val="24"/>
              </w:rPr>
              <w:t xml:space="preserve"> </w:t>
            </w:r>
            <w:r>
              <w:rPr>
                <w:rFonts w:hint="default"/>
                <w:spacing w:val="-1"/>
                <w:sz w:val="24"/>
                <w:lang w:val="tr-TR"/>
              </w:rPr>
              <w:t>06</w:t>
            </w:r>
            <w:r>
              <w:rPr>
                <w:sz w:val="24"/>
              </w:rPr>
              <w:t>/</w:t>
            </w:r>
            <w:r>
              <w:rPr>
                <w:spacing w:val="-1"/>
                <w:sz w:val="24"/>
              </w:rPr>
              <w:t xml:space="preserve"> </w:t>
            </w:r>
            <w:r>
              <w:rPr>
                <w:sz w:val="24"/>
              </w:rPr>
              <w:t>0</w:t>
            </w:r>
            <w:r>
              <w:rPr>
                <w:rFonts w:hint="default"/>
                <w:sz w:val="24"/>
                <w:lang w:val="tr-TR"/>
              </w:rPr>
              <w:t>9</w:t>
            </w:r>
            <w:r>
              <w:rPr>
                <w:spacing w:val="-1"/>
                <w:sz w:val="24"/>
              </w:rPr>
              <w:t xml:space="preserve"> </w:t>
            </w:r>
            <w:r>
              <w:rPr>
                <w:sz w:val="24"/>
              </w:rPr>
              <w:t>/ 2024</w:t>
            </w:r>
            <w:r>
              <w:rPr>
                <w:spacing w:val="-1"/>
                <w:sz w:val="24"/>
              </w:rPr>
              <w:t xml:space="preserve"> </w:t>
            </w:r>
            <w:r>
              <w:rPr>
                <w:sz w:val="24"/>
              </w:rPr>
              <w:t>tarihine</w:t>
            </w:r>
            <w:r>
              <w:rPr>
                <w:spacing w:val="-2"/>
                <w:sz w:val="24"/>
              </w:rPr>
              <w:t xml:space="preserve"> </w:t>
            </w:r>
            <w:r>
              <w:rPr>
                <w:sz w:val="24"/>
              </w:rPr>
              <w:t>kadar</w:t>
            </w:r>
            <w:r>
              <w:rPr>
                <w:spacing w:val="-1"/>
                <w:sz w:val="24"/>
              </w:rPr>
              <w:t xml:space="preserve"> </w:t>
            </w:r>
            <w:r>
              <w:rPr>
                <w:sz w:val="24"/>
              </w:rPr>
              <w:t>bir</w:t>
            </w:r>
            <w:r>
              <w:rPr>
                <w:spacing w:val="-2"/>
                <w:sz w:val="24"/>
              </w:rPr>
              <w:t xml:space="preserve"> </w:t>
            </w:r>
            <w:r>
              <w:rPr>
                <w:sz w:val="24"/>
              </w:rPr>
              <w:t>haftalık çalışma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972" w:type="dxa"/>
            <w:tcBorders>
              <w:top w:val="single" w:color="000000" w:sz="8" w:space="0"/>
              <w:bottom w:val="single" w:color="000000" w:sz="8" w:space="0"/>
              <w:right w:val="single" w:color="000000" w:sz="8" w:space="0"/>
            </w:tcBorders>
          </w:tcPr>
          <w:p>
            <w:pPr>
              <w:pStyle w:val="15"/>
              <w:spacing w:before="145"/>
              <w:ind w:left="673" w:right="724"/>
              <w:jc w:val="center"/>
              <w:rPr>
                <w:sz w:val="24"/>
              </w:rPr>
            </w:pPr>
            <w:r>
              <w:rPr>
                <w:sz w:val="24"/>
              </w:rPr>
              <w:t>GÜN</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45"/>
              <w:ind w:left="2238" w:right="2423"/>
              <w:jc w:val="center"/>
              <w:rPr>
                <w:sz w:val="24"/>
              </w:rPr>
            </w:pPr>
            <w:r>
              <w:rPr>
                <w:sz w:val="24"/>
              </w:rPr>
              <w:t>YAP</w:t>
            </w:r>
            <w:r>
              <w:rPr>
                <w:spacing w:val="-3"/>
                <w:sz w:val="24"/>
              </w:rPr>
              <w:t xml:space="preserve"> </w:t>
            </w:r>
            <w:r>
              <w:rPr>
                <w:sz w:val="24"/>
              </w:rPr>
              <w:t>ILAN</w:t>
            </w:r>
            <w:r>
              <w:rPr>
                <w:spacing w:val="-3"/>
                <w:sz w:val="24"/>
              </w:rPr>
              <w:t xml:space="preserve"> </w:t>
            </w:r>
            <w:r>
              <w:rPr>
                <w:sz w:val="24"/>
              </w:rPr>
              <w:t>İŞ</w:t>
            </w:r>
          </w:p>
        </w:tc>
        <w:tc>
          <w:tcPr>
            <w:tcW w:w="2107" w:type="dxa"/>
            <w:tcBorders>
              <w:top w:val="single" w:color="000000" w:sz="8" w:space="0"/>
              <w:left w:val="single" w:color="000000" w:sz="8" w:space="0"/>
              <w:bottom w:val="single" w:color="000000" w:sz="8" w:space="0"/>
            </w:tcBorders>
          </w:tcPr>
          <w:p>
            <w:pPr>
              <w:pStyle w:val="15"/>
              <w:spacing w:before="145"/>
              <w:ind w:left="353"/>
              <w:rPr>
                <w:sz w:val="24"/>
              </w:rPr>
            </w:pPr>
            <w:r>
              <w:rPr>
                <w:sz w:val="24"/>
              </w:rPr>
              <w:t>SAYFA</w:t>
            </w:r>
            <w:r>
              <w:rPr>
                <w:spacing w:val="-2"/>
                <w:sz w:val="24"/>
              </w:rPr>
              <w:t xml:space="preserve"> </w:t>
            </w:r>
            <w:r>
              <w:rPr>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PAZARTESİ</w:t>
            </w:r>
          </w:p>
        </w:tc>
        <w:tc>
          <w:tcPr>
            <w:tcW w:w="6103" w:type="dxa"/>
            <w:gridSpan w:val="2"/>
            <w:tcBorders>
              <w:top w:val="single" w:color="000000" w:sz="8" w:space="0"/>
              <w:left w:val="single" w:color="000000" w:sz="8" w:space="0"/>
              <w:bottom w:val="single" w:color="000000" w:sz="8" w:space="0"/>
              <w:right w:val="single" w:color="000000" w:sz="8" w:space="0"/>
            </w:tcBorders>
          </w:tcPr>
          <w:p>
            <w:pPr>
              <w:keepNext w:val="0"/>
              <w:keepLines w:val="0"/>
              <w:widowControl w:val="0"/>
              <w:suppressLineNumbers w:val="0"/>
              <w:autoSpaceDE w:val="0"/>
              <w:autoSpaceDN w:val="0"/>
              <w:spacing w:before="0" w:beforeAutospacing="1" w:after="0" w:afterAutospacing="1"/>
              <w:ind w:left="0" w:right="0"/>
              <w:jc w:val="left"/>
              <w:rPr>
                <w:rFonts w:hint="default"/>
                <w:sz w:val="24"/>
                <w:lang w:val="tr-TR"/>
              </w:rPr>
            </w:pP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SimSun" w:cs="Times New Roman"/>
                <w:sz w:val="24"/>
                <w:szCs w:val="24"/>
              </w:rPr>
              <w:t>JavaScript Temel Konseptle</w:t>
            </w:r>
            <w:r>
              <w:rPr>
                <w:rFonts w:hint="default" w:ascii="Times New Roman" w:hAnsi="Times New Roman" w:eastAsia="SimSun" w:cs="Times New Roman"/>
                <w:sz w:val="24"/>
                <w:szCs w:val="24"/>
                <w:lang w:val="tr-TR"/>
              </w:rPr>
              <w:t>r ve Syntax</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SALI</w:t>
            </w:r>
          </w:p>
        </w:tc>
        <w:tc>
          <w:tcPr>
            <w:tcW w:w="6103" w:type="dxa"/>
            <w:gridSpan w:val="2"/>
            <w:tcBorders>
              <w:top w:val="single" w:color="000000" w:sz="8" w:space="0"/>
              <w:left w:val="single" w:color="000000" w:sz="8" w:space="0"/>
              <w:bottom w:val="single" w:color="000000" w:sz="8" w:space="0"/>
              <w:right w:val="single" w:color="000000" w:sz="8" w:space="0"/>
            </w:tcBorders>
          </w:tcPr>
          <w:p>
            <w:pPr>
              <w:keepNext w:val="0"/>
              <w:keepLines w:val="0"/>
              <w:widowControl/>
              <w:suppressLineNumbers w:val="0"/>
              <w:ind w:firstLine="120" w:firstLineChars="50"/>
              <w:rPr>
                <w:rFonts w:hint="default"/>
                <w:sz w:val="24"/>
                <w:szCs w:val="24"/>
                <w:lang w:val="tr-TR"/>
              </w:rPr>
            </w:pPr>
            <w:r>
              <w:rPr>
                <w:sz w:val="24"/>
                <w:szCs w:val="24"/>
              </w:rPr>
              <w:t>Event Handling ve DOM Manipülasyonu</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ÇARŞAMBA</w:t>
            </w:r>
          </w:p>
        </w:tc>
        <w:tc>
          <w:tcPr>
            <w:tcW w:w="6103" w:type="dxa"/>
            <w:gridSpan w:val="2"/>
            <w:tcBorders>
              <w:top w:val="single" w:color="000000" w:sz="8" w:space="0"/>
              <w:left w:val="single" w:color="000000" w:sz="8" w:space="0"/>
              <w:bottom w:val="single" w:color="000000" w:sz="8" w:space="0"/>
              <w:right w:val="single" w:color="000000" w:sz="8" w:space="0"/>
            </w:tcBorders>
            <w:vAlign w:val="top"/>
          </w:tcPr>
          <w:p>
            <w:pPr>
              <w:pStyle w:val="15"/>
              <w:spacing w:before="126"/>
              <w:ind w:left="54" w:leftChars="0" w:right="0" w:rightChars="0"/>
              <w:rPr>
                <w:rFonts w:hint="default" w:ascii="Times New Roman" w:hAnsi="Times New Roman" w:cs="Times New Roman"/>
                <w:sz w:val="24"/>
                <w:lang w:val="tr-TR"/>
              </w:rPr>
            </w:pPr>
            <w:r>
              <w:rPr>
                <w:rFonts w:hint="default" w:ascii="Times New Roman" w:hAnsi="Times New Roman" w:eastAsia="SimSun" w:cs="Times New Roman"/>
                <w:sz w:val="24"/>
                <w:szCs w:val="24"/>
              </w:rPr>
              <w:t>Asenkron JavaScript: Promises ve Async/Await</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3"/>
              <w:ind w:left="111"/>
              <w:rPr>
                <w:sz w:val="24"/>
              </w:rPr>
            </w:pPr>
            <w:r>
              <w:rPr>
                <w:sz w:val="24"/>
              </w:rPr>
              <w:t>PERŞEMBE</w:t>
            </w:r>
          </w:p>
        </w:tc>
        <w:tc>
          <w:tcPr>
            <w:tcW w:w="6103" w:type="dxa"/>
            <w:gridSpan w:val="2"/>
            <w:tcBorders>
              <w:top w:val="single" w:color="000000" w:sz="8" w:space="0"/>
              <w:left w:val="single" w:color="000000" w:sz="8" w:space="0"/>
              <w:bottom w:val="single" w:color="000000" w:sz="8" w:space="0"/>
              <w:right w:val="single" w:color="000000" w:sz="8" w:space="0"/>
            </w:tcBorders>
            <w:vAlign w:val="top"/>
          </w:tcPr>
          <w:p>
            <w:pPr>
              <w:pStyle w:val="15"/>
              <w:spacing w:before="126"/>
              <w:ind w:left="54" w:leftChars="0" w:right="0" w:rightChars="0"/>
              <w:rPr>
                <w:rFonts w:hint="default" w:ascii="Times New Roman" w:hAnsi="Times New Roman" w:cs="Times New Roman"/>
                <w:sz w:val="24"/>
                <w:lang w:val="tr-TR"/>
              </w:rPr>
            </w:pPr>
            <w:r>
              <w:rPr>
                <w:rFonts w:hint="default" w:ascii="Times New Roman" w:hAnsi="Times New Roman" w:eastAsia="SimSun" w:cs="Times New Roman"/>
                <w:sz w:val="24"/>
                <w:szCs w:val="24"/>
              </w:rPr>
              <w:t>Optimizasyon Teknikleri: Lazy Loading, Code Splitting, ve Asset Minification</w:t>
            </w:r>
          </w:p>
        </w:tc>
        <w:tc>
          <w:tcPr>
            <w:tcW w:w="2107" w:type="dxa"/>
            <w:tcBorders>
              <w:top w:val="single" w:color="000000" w:sz="8" w:space="0"/>
              <w:left w:val="single" w:color="000000" w:sz="8" w:space="0"/>
              <w:bottom w:val="single" w:color="000000" w:sz="8" w:space="0"/>
            </w:tcBorders>
          </w:tcPr>
          <w:p>
            <w:pPr>
              <w:pStyle w:val="15"/>
              <w:spacing w:before="123"/>
              <w:ind w:left="907" w:right="904"/>
              <w:jc w:val="center"/>
              <w:rPr>
                <w:rFonts w:hint="default"/>
                <w:sz w:val="24"/>
                <w:lang w:val="tr-TR"/>
              </w:rPr>
            </w:pPr>
            <w:r>
              <w:rPr>
                <w:rFonts w:hint="default"/>
                <w:sz w:val="24"/>
                <w:lang w:val="tr-TR"/>
              </w:rPr>
              <w:t>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CUMA</w:t>
            </w:r>
          </w:p>
        </w:tc>
        <w:tc>
          <w:tcPr>
            <w:tcW w:w="6103" w:type="dxa"/>
            <w:gridSpan w:val="2"/>
            <w:tcBorders>
              <w:top w:val="single" w:color="000000" w:sz="8" w:space="0"/>
              <w:left w:val="single" w:color="000000" w:sz="8" w:space="0"/>
              <w:bottom w:val="single" w:color="000000" w:sz="8" w:space="0"/>
              <w:right w:val="single" w:color="000000" w:sz="8" w:space="0"/>
            </w:tcBorders>
            <w:vAlign w:val="top"/>
          </w:tcPr>
          <w:p>
            <w:pPr>
              <w:pStyle w:val="4"/>
              <w:keepNext w:val="0"/>
              <w:keepLines w:val="0"/>
              <w:widowControl/>
              <w:suppressLineNumbers w:val="0"/>
              <w:ind w:left="0" w:leftChars="0" w:right="0" w:rightChars="0" w:firstLine="120" w:firstLineChars="50"/>
              <w:rPr>
                <w:rFonts w:hint="default" w:ascii="Times New Roman" w:hAnsi="Times New Roman" w:eastAsia="Times New Roman" w:cs="Times New Roman"/>
                <w:b w:val="0"/>
                <w:bCs w:val="0"/>
                <w:sz w:val="24"/>
                <w:szCs w:val="22"/>
                <w:lang w:val="tr-TR" w:eastAsia="en-US" w:bidi="ar-SA"/>
              </w:rPr>
            </w:pPr>
            <w:r>
              <w:rPr>
                <w:rFonts w:hint="default" w:ascii="Times New Roman" w:hAnsi="Times New Roman" w:eastAsia="SimSun" w:cs="Times New Roman"/>
                <w:b w:val="0"/>
                <w:bCs w:val="0"/>
                <w:sz w:val="24"/>
                <w:szCs w:val="24"/>
              </w:rPr>
              <w:t>API Entegrasyonu: Fetch API ve Axios Kullanımı</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2" w:type="dxa"/>
            <w:tcBorders>
              <w:top w:val="single" w:color="000000" w:sz="8" w:space="0"/>
              <w:bottom w:val="single" w:color="000000" w:sz="8" w:space="0"/>
              <w:right w:val="single" w:color="000000" w:sz="8" w:space="0"/>
            </w:tcBorders>
          </w:tcPr>
          <w:p>
            <w:pPr>
              <w:pStyle w:val="15"/>
              <w:spacing w:before="124"/>
              <w:ind w:left="111"/>
              <w:rPr>
                <w:sz w:val="24"/>
              </w:rPr>
            </w:pPr>
            <w:r>
              <w:rPr>
                <w:sz w:val="24"/>
              </w:rPr>
              <w:t>CUMARTESİ</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rPr>
                <w:sz w:val="24"/>
              </w:rPr>
            </w:pPr>
          </w:p>
        </w:tc>
        <w:tc>
          <w:tcPr>
            <w:tcW w:w="2107" w:type="dxa"/>
            <w:tcBorders>
              <w:top w:val="single" w:color="000000" w:sz="8" w:space="0"/>
              <w:left w:val="single" w:color="000000" w:sz="8" w:space="0"/>
              <w:bottom w:val="single" w:color="000000" w:sz="8" w:space="0"/>
            </w:tcBorders>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5" w:hRule="atLeast"/>
        </w:trPr>
        <w:tc>
          <w:tcPr>
            <w:tcW w:w="4672" w:type="dxa"/>
            <w:gridSpan w:val="2"/>
            <w:tcBorders>
              <w:top w:val="single" w:color="000000" w:sz="8" w:space="0"/>
              <w:bottom w:val="single" w:color="000000" w:sz="8" w:space="0"/>
              <w:right w:val="nil"/>
            </w:tcBorders>
          </w:tcPr>
          <w:p>
            <w:pPr>
              <w:pStyle w:val="15"/>
              <w:spacing w:before="66"/>
              <w:ind w:left="1232"/>
              <w:rPr>
                <w:sz w:val="24"/>
              </w:rPr>
            </w:pPr>
            <w:r>
              <w:rPr>
                <w:sz w:val="24"/>
              </w:rPr>
              <w:t>Öğrencinin</w:t>
            </w:r>
            <w:r>
              <w:rPr>
                <w:spacing w:val="-4"/>
                <w:sz w:val="24"/>
              </w:rPr>
              <w:t xml:space="preserve"> </w:t>
            </w:r>
            <w:r>
              <w:rPr>
                <w:sz w:val="24"/>
              </w:rPr>
              <w:t>İmzası</w:t>
            </w:r>
          </w:p>
        </w:tc>
        <w:tc>
          <w:tcPr>
            <w:tcW w:w="5510" w:type="dxa"/>
            <w:gridSpan w:val="2"/>
            <w:tcBorders>
              <w:top w:val="single" w:color="000000" w:sz="8" w:space="0"/>
              <w:left w:val="nil"/>
              <w:bottom w:val="single" w:color="000000" w:sz="8" w:space="0"/>
            </w:tcBorders>
          </w:tcPr>
          <w:p>
            <w:pPr>
              <w:pStyle w:val="15"/>
              <w:spacing w:before="66"/>
              <w:ind w:left="1666"/>
              <w:rPr>
                <w:sz w:val="24"/>
              </w:rPr>
            </w:pPr>
            <w:r>
              <w:rPr>
                <w:sz w:val="24"/>
              </w:rPr>
              <w:t>Kontrol</w:t>
            </w:r>
            <w:r>
              <w:rPr>
                <w:spacing w:val="-5"/>
                <w:sz w:val="24"/>
              </w:rPr>
              <w:t xml:space="preserve"> </w:t>
            </w:r>
            <w:r>
              <w:rPr>
                <w:sz w:val="24"/>
              </w:rPr>
              <w:t>Edenin</w:t>
            </w:r>
            <w:r>
              <w:rPr>
                <w:spacing w:val="-2"/>
                <w:sz w:val="24"/>
              </w:rPr>
              <w:t xml:space="preserve"> </w:t>
            </w:r>
            <w:r>
              <w:rPr>
                <w:sz w:val="24"/>
              </w:rPr>
              <w:t>İmzası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5" w:hRule="atLeast"/>
        </w:trPr>
        <w:tc>
          <w:tcPr>
            <w:tcW w:w="10182" w:type="dxa"/>
            <w:gridSpan w:val="4"/>
            <w:tcBorders>
              <w:bottom w:val="single" w:color="000000" w:sz="8" w:space="0"/>
            </w:tcBorders>
          </w:tcPr>
          <w:p>
            <w:pPr>
              <w:pStyle w:val="15"/>
              <w:spacing w:before="192"/>
              <w:ind w:left="1298" w:right="1788"/>
              <w:jc w:val="center"/>
              <w:rPr>
                <w:sz w:val="24"/>
              </w:rPr>
            </w:pPr>
            <w:r>
              <w:rPr>
                <w:rFonts w:hint="default"/>
                <w:spacing w:val="-1"/>
                <w:sz w:val="24"/>
                <w:lang w:val="tr-TR"/>
              </w:rPr>
              <w:t xml:space="preserve">09 </w:t>
            </w:r>
            <w:r>
              <w:rPr>
                <w:sz w:val="24"/>
              </w:rPr>
              <w:t>/</w:t>
            </w:r>
            <w:r>
              <w:rPr>
                <w:spacing w:val="-1"/>
                <w:sz w:val="24"/>
              </w:rPr>
              <w:t xml:space="preserve"> </w:t>
            </w:r>
            <w:r>
              <w:rPr>
                <w:sz w:val="24"/>
              </w:rPr>
              <w:t>0</w:t>
            </w:r>
            <w:r>
              <w:rPr>
                <w:rFonts w:hint="default"/>
                <w:sz w:val="24"/>
                <w:lang w:val="tr-TR"/>
              </w:rPr>
              <w:t>9</w:t>
            </w:r>
            <w:r>
              <w:rPr>
                <w:spacing w:val="-1"/>
                <w:sz w:val="24"/>
              </w:rPr>
              <w:t xml:space="preserve"> </w:t>
            </w:r>
            <w:r>
              <w:rPr>
                <w:sz w:val="24"/>
              </w:rPr>
              <w:t>/</w:t>
            </w:r>
            <w:r>
              <w:rPr>
                <w:spacing w:val="-1"/>
                <w:sz w:val="24"/>
              </w:rPr>
              <w:t xml:space="preserve"> </w:t>
            </w:r>
            <w:r>
              <w:rPr>
                <w:sz w:val="24"/>
              </w:rPr>
              <w:t>2024 tarihinden</w:t>
            </w:r>
            <w:r>
              <w:rPr>
                <w:spacing w:val="-1"/>
                <w:sz w:val="24"/>
              </w:rPr>
              <w:t xml:space="preserve"> </w:t>
            </w:r>
            <w:r>
              <w:rPr>
                <w:rFonts w:hint="default"/>
                <w:spacing w:val="-1"/>
                <w:sz w:val="24"/>
                <w:lang w:val="tr-TR"/>
              </w:rPr>
              <w:t>10</w:t>
            </w:r>
            <w:r>
              <w:rPr>
                <w:sz w:val="24"/>
              </w:rPr>
              <w:t>/</w:t>
            </w:r>
            <w:r>
              <w:rPr>
                <w:spacing w:val="-1"/>
                <w:sz w:val="24"/>
              </w:rPr>
              <w:t xml:space="preserve"> </w:t>
            </w:r>
            <w:r>
              <w:rPr>
                <w:rFonts w:hint="default"/>
                <w:spacing w:val="-1"/>
                <w:sz w:val="24"/>
                <w:lang w:val="tr-TR"/>
              </w:rPr>
              <w:t>09</w:t>
            </w:r>
            <w:r>
              <w:rPr>
                <w:spacing w:val="-1"/>
                <w:sz w:val="24"/>
              </w:rPr>
              <w:t xml:space="preserve"> </w:t>
            </w:r>
            <w:r>
              <w:rPr>
                <w:sz w:val="24"/>
              </w:rPr>
              <w:t>/ 2024</w:t>
            </w:r>
            <w:r>
              <w:rPr>
                <w:spacing w:val="-1"/>
                <w:sz w:val="24"/>
              </w:rPr>
              <w:t xml:space="preserve"> </w:t>
            </w:r>
            <w:r>
              <w:rPr>
                <w:sz w:val="24"/>
              </w:rPr>
              <w:t>tarihine</w:t>
            </w:r>
            <w:r>
              <w:rPr>
                <w:spacing w:val="-2"/>
                <w:sz w:val="24"/>
              </w:rPr>
              <w:t xml:space="preserve"> </w:t>
            </w:r>
            <w:r>
              <w:rPr>
                <w:sz w:val="24"/>
              </w:rPr>
              <w:t>kadar</w:t>
            </w:r>
            <w:r>
              <w:rPr>
                <w:spacing w:val="-1"/>
                <w:sz w:val="24"/>
              </w:rPr>
              <w:t xml:space="preserve"> </w:t>
            </w:r>
            <w:r>
              <w:rPr>
                <w:sz w:val="24"/>
              </w:rPr>
              <w:t>bir</w:t>
            </w:r>
            <w:r>
              <w:rPr>
                <w:spacing w:val="-2"/>
                <w:sz w:val="24"/>
              </w:rPr>
              <w:t xml:space="preserve"> </w:t>
            </w:r>
            <w:r>
              <w:rPr>
                <w:sz w:val="24"/>
              </w:rPr>
              <w:t>haftalık çalışma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5" w:hRule="atLeast"/>
        </w:trPr>
        <w:tc>
          <w:tcPr>
            <w:tcW w:w="1972" w:type="dxa"/>
            <w:tcBorders>
              <w:top w:val="single" w:color="000000" w:sz="8" w:space="0"/>
              <w:bottom w:val="single" w:color="000000" w:sz="8" w:space="0"/>
              <w:right w:val="single" w:color="000000" w:sz="8" w:space="0"/>
            </w:tcBorders>
          </w:tcPr>
          <w:p>
            <w:pPr>
              <w:pStyle w:val="15"/>
              <w:spacing w:before="145"/>
              <w:ind w:left="673" w:right="724"/>
              <w:jc w:val="center"/>
              <w:rPr>
                <w:sz w:val="24"/>
              </w:rPr>
            </w:pPr>
            <w:r>
              <w:rPr>
                <w:sz w:val="24"/>
              </w:rPr>
              <w:t>GÜN</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45"/>
              <w:ind w:left="2238" w:right="2423"/>
              <w:jc w:val="center"/>
              <w:rPr>
                <w:sz w:val="24"/>
              </w:rPr>
            </w:pPr>
            <w:r>
              <w:rPr>
                <w:sz w:val="24"/>
              </w:rPr>
              <w:t>YAP</w:t>
            </w:r>
            <w:r>
              <w:rPr>
                <w:spacing w:val="-3"/>
                <w:sz w:val="24"/>
              </w:rPr>
              <w:t xml:space="preserve"> </w:t>
            </w:r>
            <w:r>
              <w:rPr>
                <w:sz w:val="24"/>
              </w:rPr>
              <w:t>ILAN</w:t>
            </w:r>
            <w:r>
              <w:rPr>
                <w:spacing w:val="-3"/>
                <w:sz w:val="24"/>
              </w:rPr>
              <w:t xml:space="preserve"> </w:t>
            </w:r>
            <w:r>
              <w:rPr>
                <w:sz w:val="24"/>
              </w:rPr>
              <w:t>İŞ</w:t>
            </w:r>
          </w:p>
        </w:tc>
        <w:tc>
          <w:tcPr>
            <w:tcW w:w="2107" w:type="dxa"/>
            <w:tcBorders>
              <w:top w:val="single" w:color="000000" w:sz="8" w:space="0"/>
              <w:left w:val="single" w:color="000000" w:sz="8" w:space="0"/>
              <w:bottom w:val="single" w:color="000000" w:sz="8" w:space="0"/>
            </w:tcBorders>
          </w:tcPr>
          <w:p>
            <w:pPr>
              <w:pStyle w:val="15"/>
              <w:spacing w:before="145"/>
              <w:ind w:left="353"/>
              <w:rPr>
                <w:sz w:val="24"/>
              </w:rPr>
            </w:pPr>
            <w:r>
              <w:rPr>
                <w:sz w:val="24"/>
              </w:rPr>
              <w:t>SAYFA</w:t>
            </w:r>
            <w:r>
              <w:rPr>
                <w:spacing w:val="-2"/>
                <w:sz w:val="24"/>
              </w:rPr>
              <w:t xml:space="preserve"> </w:t>
            </w:r>
            <w:r>
              <w:rPr>
                <w:sz w:val="24"/>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PAZARTESİ</w:t>
            </w:r>
          </w:p>
        </w:tc>
        <w:tc>
          <w:tcPr>
            <w:tcW w:w="6103" w:type="dxa"/>
            <w:gridSpan w:val="2"/>
            <w:tcBorders>
              <w:top w:val="single" w:color="000000" w:sz="8" w:space="0"/>
              <w:left w:val="single" w:color="000000" w:sz="8" w:space="0"/>
              <w:bottom w:val="single" w:color="000000" w:sz="8" w:space="0"/>
              <w:right w:val="single" w:color="000000" w:sz="8" w:space="0"/>
            </w:tcBorders>
          </w:tcPr>
          <w:p>
            <w:pPr>
              <w:keepNext w:val="0"/>
              <w:keepLines w:val="0"/>
              <w:widowControl w:val="0"/>
              <w:suppressLineNumbers w:val="0"/>
              <w:autoSpaceDE w:val="0"/>
              <w:autoSpaceDN w:val="0"/>
              <w:spacing w:before="0" w:beforeAutospacing="1" w:after="0" w:afterAutospacing="1"/>
              <w:ind w:left="0" w:right="0" w:firstLine="120" w:firstLineChars="50"/>
              <w:jc w:val="left"/>
              <w:rPr>
                <w:sz w:val="24"/>
              </w:rPr>
            </w:pPr>
            <w:r>
              <w:rPr>
                <w:rFonts w:hint="default" w:ascii="Times New Roman" w:hAnsi="Times New Roman" w:eastAsia="SimSun" w:cs="Times New Roman"/>
                <w:sz w:val="24"/>
                <w:szCs w:val="24"/>
              </w:rPr>
              <w:t>Web Socket ve Gerçek Zamanlı Veri İşleme</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SALI</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26"/>
              <w:ind w:left="54"/>
              <w:rPr>
                <w:rFonts w:hint="default" w:ascii="Times New Roman" w:hAnsi="Times New Roman" w:cs="Times New Roman"/>
                <w:sz w:val="24"/>
                <w:lang w:val="tr-TR"/>
              </w:rPr>
            </w:pPr>
            <w:r>
              <w:rPr>
                <w:rFonts w:hint="default" w:ascii="Times New Roman" w:hAnsi="Times New Roman" w:eastAsia="SimSun" w:cs="Times New Roman"/>
                <w:sz w:val="24"/>
                <w:szCs w:val="24"/>
              </w:rPr>
              <w:t>Stajın Kapanışı ve Genel Değerlendir</w:t>
            </w:r>
            <w:r>
              <w:rPr>
                <w:rFonts w:hint="default" w:ascii="Times New Roman" w:hAnsi="Times New Roman" w:eastAsia="SimSun" w:cs="Times New Roman"/>
                <w:sz w:val="24"/>
                <w:szCs w:val="24"/>
                <w:lang w:val="tr-TR"/>
              </w:rPr>
              <w:t>me</w:t>
            </w: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r>
              <w:rPr>
                <w:rFonts w:hint="default"/>
                <w:sz w:val="24"/>
                <w:lang w:val="tr-TR"/>
              </w:rPr>
              <w:t>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ÇARŞAMBA</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26"/>
              <w:ind w:left="54"/>
              <w:rPr>
                <w:rFonts w:hint="default"/>
                <w:sz w:val="24"/>
                <w:lang w:val="tr-TR"/>
              </w:rPr>
            </w:pP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3"/>
              <w:ind w:left="111"/>
              <w:rPr>
                <w:sz w:val="24"/>
              </w:rPr>
            </w:pPr>
            <w:r>
              <w:rPr>
                <w:sz w:val="24"/>
              </w:rPr>
              <w:t>PERŞEMBE</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23"/>
              <w:ind w:left="54"/>
              <w:rPr>
                <w:rFonts w:hint="default"/>
                <w:sz w:val="24"/>
                <w:lang w:val="tr-TR"/>
              </w:rPr>
            </w:pPr>
            <w:r>
              <w:rPr>
                <w:rFonts w:hint="default"/>
                <w:sz w:val="24"/>
                <w:lang w:val="tr-TR"/>
              </w:rPr>
              <w:t xml:space="preserve"> </w:t>
            </w:r>
          </w:p>
        </w:tc>
        <w:tc>
          <w:tcPr>
            <w:tcW w:w="2107" w:type="dxa"/>
            <w:tcBorders>
              <w:top w:val="single" w:color="000000" w:sz="8" w:space="0"/>
              <w:left w:val="single" w:color="000000" w:sz="8" w:space="0"/>
              <w:bottom w:val="single" w:color="000000" w:sz="8" w:space="0"/>
            </w:tcBorders>
          </w:tcPr>
          <w:p>
            <w:pPr>
              <w:pStyle w:val="15"/>
              <w:spacing w:before="123"/>
              <w:ind w:left="907" w:right="904"/>
              <w:jc w:val="center"/>
              <w:rPr>
                <w:rFonts w:hint="default"/>
                <w:sz w:val="24"/>
                <w:lang w:val="tr-TR"/>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1972" w:type="dxa"/>
            <w:tcBorders>
              <w:top w:val="single" w:color="000000" w:sz="8" w:space="0"/>
              <w:bottom w:val="single" w:color="000000" w:sz="8" w:space="0"/>
              <w:right w:val="single" w:color="000000" w:sz="8" w:space="0"/>
            </w:tcBorders>
          </w:tcPr>
          <w:p>
            <w:pPr>
              <w:pStyle w:val="15"/>
              <w:spacing w:before="126"/>
              <w:ind w:left="111"/>
              <w:rPr>
                <w:sz w:val="24"/>
              </w:rPr>
            </w:pPr>
            <w:r>
              <w:rPr>
                <w:sz w:val="24"/>
              </w:rPr>
              <w:t>CUMA</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spacing w:before="126"/>
              <w:ind w:left="54"/>
              <w:rPr>
                <w:rFonts w:hint="default"/>
                <w:sz w:val="24"/>
                <w:lang w:val="tr-TR"/>
              </w:rPr>
            </w:pPr>
          </w:p>
        </w:tc>
        <w:tc>
          <w:tcPr>
            <w:tcW w:w="2107" w:type="dxa"/>
            <w:tcBorders>
              <w:top w:val="single" w:color="000000" w:sz="8" w:space="0"/>
              <w:left w:val="single" w:color="000000" w:sz="8" w:space="0"/>
              <w:bottom w:val="single" w:color="000000" w:sz="8" w:space="0"/>
            </w:tcBorders>
          </w:tcPr>
          <w:p>
            <w:pPr>
              <w:pStyle w:val="15"/>
              <w:spacing w:before="126"/>
              <w:ind w:left="907" w:right="904"/>
              <w:jc w:val="center"/>
              <w:rPr>
                <w:rFonts w:hint="default"/>
                <w:sz w:val="24"/>
                <w:lang w:val="tr-TR"/>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6" w:hRule="atLeast"/>
        </w:trPr>
        <w:tc>
          <w:tcPr>
            <w:tcW w:w="1972" w:type="dxa"/>
            <w:tcBorders>
              <w:top w:val="single" w:color="000000" w:sz="8" w:space="0"/>
              <w:bottom w:val="single" w:color="000000" w:sz="8" w:space="0"/>
              <w:right w:val="single" w:color="000000" w:sz="8" w:space="0"/>
            </w:tcBorders>
          </w:tcPr>
          <w:p>
            <w:pPr>
              <w:pStyle w:val="15"/>
              <w:spacing w:before="124"/>
              <w:ind w:left="111"/>
              <w:rPr>
                <w:sz w:val="24"/>
              </w:rPr>
            </w:pPr>
            <w:r>
              <w:rPr>
                <w:sz w:val="24"/>
              </w:rPr>
              <w:t>CUMARTESİ</w:t>
            </w:r>
          </w:p>
        </w:tc>
        <w:tc>
          <w:tcPr>
            <w:tcW w:w="6103" w:type="dxa"/>
            <w:gridSpan w:val="2"/>
            <w:tcBorders>
              <w:top w:val="single" w:color="000000" w:sz="8" w:space="0"/>
              <w:left w:val="single" w:color="000000" w:sz="8" w:space="0"/>
              <w:bottom w:val="single" w:color="000000" w:sz="8" w:space="0"/>
              <w:right w:val="single" w:color="000000" w:sz="8" w:space="0"/>
            </w:tcBorders>
          </w:tcPr>
          <w:p>
            <w:pPr>
              <w:pStyle w:val="15"/>
              <w:rPr>
                <w:sz w:val="24"/>
              </w:rPr>
            </w:pPr>
          </w:p>
        </w:tc>
        <w:tc>
          <w:tcPr>
            <w:tcW w:w="2107" w:type="dxa"/>
            <w:tcBorders>
              <w:top w:val="single" w:color="000000" w:sz="8" w:space="0"/>
              <w:left w:val="single" w:color="000000" w:sz="8" w:space="0"/>
              <w:bottom w:val="single" w:color="000000" w:sz="8" w:space="0"/>
            </w:tcBorders>
          </w:tcPr>
          <w:p>
            <w:pPr>
              <w:pStyle w:val="15"/>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95" w:hRule="atLeast"/>
        </w:trPr>
        <w:tc>
          <w:tcPr>
            <w:tcW w:w="4672" w:type="dxa"/>
            <w:gridSpan w:val="2"/>
            <w:tcBorders>
              <w:top w:val="single" w:color="000000" w:sz="8" w:space="0"/>
              <w:bottom w:val="single" w:color="000000" w:sz="8" w:space="0"/>
              <w:right w:val="nil"/>
            </w:tcBorders>
          </w:tcPr>
          <w:p>
            <w:pPr>
              <w:pStyle w:val="15"/>
              <w:spacing w:before="66"/>
              <w:ind w:left="1232"/>
              <w:rPr>
                <w:sz w:val="24"/>
              </w:rPr>
            </w:pPr>
            <w:r>
              <w:rPr>
                <w:sz w:val="24"/>
              </w:rPr>
              <w:t>Öğrencinin</w:t>
            </w:r>
            <w:r>
              <w:rPr>
                <w:spacing w:val="-4"/>
                <w:sz w:val="24"/>
              </w:rPr>
              <w:t xml:space="preserve"> </w:t>
            </w:r>
            <w:r>
              <w:rPr>
                <w:sz w:val="24"/>
              </w:rPr>
              <w:t>İmzası</w:t>
            </w:r>
          </w:p>
        </w:tc>
        <w:tc>
          <w:tcPr>
            <w:tcW w:w="5510" w:type="dxa"/>
            <w:gridSpan w:val="2"/>
            <w:tcBorders>
              <w:top w:val="single" w:color="000000" w:sz="8" w:space="0"/>
              <w:left w:val="nil"/>
              <w:bottom w:val="single" w:color="000000" w:sz="8" w:space="0"/>
            </w:tcBorders>
          </w:tcPr>
          <w:p>
            <w:pPr>
              <w:pStyle w:val="15"/>
              <w:spacing w:before="66"/>
              <w:ind w:left="1666"/>
              <w:rPr>
                <w:sz w:val="24"/>
              </w:rPr>
            </w:pPr>
            <w:r>
              <w:rPr>
                <w:sz w:val="24"/>
              </w:rPr>
              <w:t>Kontrol</w:t>
            </w:r>
            <w:r>
              <w:rPr>
                <w:spacing w:val="-5"/>
                <w:sz w:val="24"/>
              </w:rPr>
              <w:t xml:space="preserve"> </w:t>
            </w:r>
            <w:r>
              <w:rPr>
                <w:sz w:val="24"/>
              </w:rPr>
              <w:t>Edenin</w:t>
            </w:r>
            <w:r>
              <w:rPr>
                <w:spacing w:val="-2"/>
                <w:sz w:val="24"/>
              </w:rPr>
              <w:t xml:space="preserve"> </w:t>
            </w:r>
            <w:r>
              <w:rPr>
                <w:sz w:val="24"/>
              </w:rPr>
              <w:t>İmzası</w:t>
            </w:r>
          </w:p>
        </w:tc>
      </w:tr>
    </w:tbl>
    <w:p>
      <w:pPr>
        <w:spacing w:after="0"/>
        <w:rPr>
          <w:sz w:val="24"/>
        </w:rPr>
        <w:sectPr>
          <w:pgSz w:w="11900" w:h="16840"/>
          <w:pgMar w:top="1120" w:right="180" w:bottom="540" w:left="1200" w:header="0" w:footer="341" w:gutter="0"/>
          <w:cols w:space="720" w:num="1"/>
        </w:sectPr>
      </w:pPr>
    </w:p>
    <w:p>
      <w:pPr>
        <w:pStyle w:val="7"/>
        <w:rPr>
          <w:sz w:val="24"/>
        </w:rPr>
      </w:pPr>
    </w:p>
    <w:p>
      <w:pPr>
        <w:pStyle w:val="7"/>
        <w:spacing w:before="10"/>
        <w:rPr>
          <w:sz w:val="32"/>
        </w:rPr>
      </w:pPr>
    </w:p>
    <w:p>
      <w:pPr>
        <w:pStyle w:val="4"/>
        <w:ind w:left="218"/>
      </w:pPr>
      <w:r>
        <w:t>Stajın</w:t>
      </w:r>
      <w:r>
        <w:rPr>
          <w:spacing w:val="-4"/>
        </w:rPr>
        <w:t xml:space="preserve"> </w:t>
      </w:r>
      <w:r>
        <w:t>Amacı</w:t>
      </w:r>
    </w:p>
    <w:p>
      <w:pPr>
        <w:spacing w:before="68" w:line="278" w:lineRule="auto"/>
        <w:ind w:left="1248" w:right="3390" w:hanging="1030"/>
        <w:jc w:val="left"/>
        <w:rPr>
          <w:b/>
          <w:sz w:val="22"/>
        </w:rPr>
      </w:pPr>
      <w:r>
        <w:br w:type="column"/>
      </w:r>
      <w:r>
        <w:rPr>
          <w:b/>
          <w:sz w:val="22"/>
        </w:rPr>
        <w:t>KÜTAHYA DUMLUPINAR ÜNİVERSİTESİ</w:t>
      </w:r>
      <w:r>
        <w:rPr>
          <w:b/>
          <w:spacing w:val="-52"/>
          <w:sz w:val="22"/>
        </w:rPr>
        <w:t xml:space="preserve"> </w:t>
      </w:r>
      <w:r>
        <w:rPr>
          <w:b/>
          <w:sz w:val="22"/>
        </w:rPr>
        <w:t>STAJ</w:t>
      </w:r>
      <w:r>
        <w:rPr>
          <w:b/>
          <w:spacing w:val="-1"/>
          <w:sz w:val="22"/>
        </w:rPr>
        <w:t xml:space="preserve"> </w:t>
      </w:r>
      <w:r>
        <w:rPr>
          <w:b/>
          <w:sz w:val="22"/>
        </w:rPr>
        <w:t>YÖNERGESİ</w:t>
      </w:r>
    </w:p>
    <w:p>
      <w:pPr>
        <w:spacing w:after="0" w:line="278" w:lineRule="auto"/>
        <w:jc w:val="left"/>
        <w:rPr>
          <w:sz w:val="22"/>
        </w:rPr>
        <w:sectPr>
          <w:pgSz w:w="11900" w:h="16840"/>
          <w:pgMar w:top="1040" w:right="180" w:bottom="540" w:left="1200" w:header="0" w:footer="341" w:gutter="0"/>
          <w:cols w:equalWidth="0" w:num="2">
            <w:col w:w="1489" w:space="1063"/>
            <w:col w:w="7968"/>
          </w:cols>
        </w:sectPr>
      </w:pPr>
    </w:p>
    <w:p>
      <w:pPr>
        <w:pStyle w:val="7"/>
        <w:spacing w:before="45" w:line="273" w:lineRule="auto"/>
        <w:ind w:left="218" w:right="1213"/>
        <w:jc w:val="both"/>
      </w:pPr>
      <w:r>
        <w:rPr>
          <w:b/>
        </w:rPr>
        <w:t xml:space="preserve">Madde 1- </w:t>
      </w:r>
      <w:r>
        <w:t>Üniversitede öğretilen teorik ve pratik bilgilerin, iş hayatındaki uygulamalarını görmek,</w:t>
      </w:r>
      <w:r>
        <w:rPr>
          <w:spacing w:val="1"/>
        </w:rPr>
        <w:t xml:space="preserve"> </w:t>
      </w:r>
      <w:r>
        <w:t>aksaklıklarını</w:t>
      </w:r>
      <w:r>
        <w:rPr>
          <w:spacing w:val="1"/>
        </w:rPr>
        <w:t xml:space="preserve"> </w:t>
      </w:r>
      <w:r>
        <w:t>saptamak;</w:t>
      </w:r>
      <w:r>
        <w:rPr>
          <w:spacing w:val="1"/>
        </w:rPr>
        <w:t xml:space="preserve"> </w:t>
      </w:r>
      <w:r>
        <w:t>bu</w:t>
      </w:r>
      <w:r>
        <w:rPr>
          <w:spacing w:val="1"/>
        </w:rPr>
        <w:t xml:space="preserve"> </w:t>
      </w:r>
      <w:r>
        <w:t>bilgi</w:t>
      </w:r>
      <w:r>
        <w:rPr>
          <w:spacing w:val="1"/>
        </w:rPr>
        <w:t xml:space="preserve"> </w:t>
      </w:r>
      <w:r>
        <w:t>ve</w:t>
      </w:r>
      <w:r>
        <w:rPr>
          <w:spacing w:val="1"/>
        </w:rPr>
        <w:t xml:space="preserve"> </w:t>
      </w:r>
      <w:r>
        <w:t>deneyimler</w:t>
      </w:r>
      <w:r>
        <w:rPr>
          <w:spacing w:val="1"/>
        </w:rPr>
        <w:t xml:space="preserve"> </w:t>
      </w:r>
      <w:r>
        <w:t>ışığında</w:t>
      </w:r>
      <w:r>
        <w:rPr>
          <w:spacing w:val="1"/>
        </w:rPr>
        <w:t xml:space="preserve"> </w:t>
      </w:r>
      <w:r>
        <w:t>öğrenciyi</w:t>
      </w:r>
      <w:r>
        <w:rPr>
          <w:spacing w:val="1"/>
        </w:rPr>
        <w:t xml:space="preserve"> </w:t>
      </w:r>
      <w:r>
        <w:t>yönlendirmek.</w:t>
      </w:r>
      <w:r>
        <w:rPr>
          <w:spacing w:val="1"/>
        </w:rPr>
        <w:t xml:space="preserve"> </w:t>
      </w:r>
      <w:r>
        <w:t>Öğrencilerin</w:t>
      </w:r>
      <w:r>
        <w:rPr>
          <w:spacing w:val="1"/>
        </w:rPr>
        <w:t xml:space="preserve"> </w:t>
      </w:r>
      <w:r>
        <w:t>mesleğini</w:t>
      </w:r>
      <w:r>
        <w:rPr>
          <w:spacing w:val="1"/>
        </w:rPr>
        <w:t xml:space="preserve"> </w:t>
      </w:r>
      <w:r>
        <w:t>tanımasını</w:t>
      </w:r>
      <w:r>
        <w:rPr>
          <w:spacing w:val="1"/>
        </w:rPr>
        <w:t xml:space="preserve"> </w:t>
      </w:r>
      <w:r>
        <w:t>sağlamak,</w:t>
      </w:r>
      <w:r>
        <w:rPr>
          <w:spacing w:val="1"/>
        </w:rPr>
        <w:t xml:space="preserve"> </w:t>
      </w:r>
      <w:r>
        <w:t>Üniversite</w:t>
      </w:r>
      <w:r>
        <w:rPr>
          <w:spacing w:val="1"/>
        </w:rPr>
        <w:t xml:space="preserve"> </w:t>
      </w:r>
      <w:r>
        <w:t>ile</w:t>
      </w:r>
      <w:r>
        <w:rPr>
          <w:spacing w:val="1"/>
        </w:rPr>
        <w:t xml:space="preserve"> </w:t>
      </w:r>
      <w:r>
        <w:t>sanayi</w:t>
      </w:r>
      <w:r>
        <w:rPr>
          <w:spacing w:val="1"/>
        </w:rPr>
        <w:t xml:space="preserve"> </w:t>
      </w:r>
      <w:r>
        <w:t>kuruluşları</w:t>
      </w:r>
      <w:r>
        <w:rPr>
          <w:spacing w:val="1"/>
        </w:rPr>
        <w:t xml:space="preserve"> </w:t>
      </w:r>
      <w:r>
        <w:t>arasında</w:t>
      </w:r>
      <w:r>
        <w:rPr>
          <w:spacing w:val="1"/>
        </w:rPr>
        <w:t xml:space="preserve"> </w:t>
      </w:r>
      <w:r>
        <w:t>ilişkiler</w:t>
      </w:r>
      <w:r>
        <w:rPr>
          <w:spacing w:val="1"/>
        </w:rPr>
        <w:t xml:space="preserve"> </w:t>
      </w:r>
      <w:r>
        <w:t>kurmak</w:t>
      </w:r>
      <w:r>
        <w:rPr>
          <w:spacing w:val="1"/>
        </w:rPr>
        <w:t xml:space="preserve"> </w:t>
      </w:r>
      <w:r>
        <w:t>ve</w:t>
      </w:r>
      <w:r>
        <w:rPr>
          <w:spacing w:val="1"/>
        </w:rPr>
        <w:t xml:space="preserve"> </w:t>
      </w:r>
      <w:r>
        <w:t>bu</w:t>
      </w:r>
      <w:r>
        <w:rPr>
          <w:spacing w:val="1"/>
        </w:rPr>
        <w:t xml:space="preserve"> </w:t>
      </w:r>
      <w:r>
        <w:t>ilişkilerin</w:t>
      </w:r>
      <w:r>
        <w:rPr>
          <w:spacing w:val="1"/>
        </w:rPr>
        <w:t xml:space="preserve"> </w:t>
      </w:r>
      <w:r>
        <w:t>gelişmesine</w:t>
      </w:r>
      <w:r>
        <w:rPr>
          <w:spacing w:val="1"/>
        </w:rPr>
        <w:t xml:space="preserve"> </w:t>
      </w:r>
      <w:r>
        <w:t>katkıda</w:t>
      </w:r>
      <w:r>
        <w:rPr>
          <w:spacing w:val="1"/>
        </w:rPr>
        <w:t xml:space="preserve"> </w:t>
      </w:r>
      <w:r>
        <w:t>bulunmak.</w:t>
      </w:r>
      <w:r>
        <w:rPr>
          <w:spacing w:val="1"/>
        </w:rPr>
        <w:t xml:space="preserve"> </w:t>
      </w:r>
      <w:r>
        <w:t>Üniversite</w:t>
      </w:r>
      <w:r>
        <w:rPr>
          <w:spacing w:val="1"/>
        </w:rPr>
        <w:t xml:space="preserve"> </w:t>
      </w:r>
      <w:r>
        <w:t>ve</w:t>
      </w:r>
      <w:r>
        <w:rPr>
          <w:spacing w:val="1"/>
        </w:rPr>
        <w:t xml:space="preserve"> </w:t>
      </w:r>
      <w:r>
        <w:t>öğrenim</w:t>
      </w:r>
      <w:r>
        <w:rPr>
          <w:spacing w:val="1"/>
        </w:rPr>
        <w:t xml:space="preserve"> </w:t>
      </w:r>
      <w:r>
        <w:t>düzeyi</w:t>
      </w:r>
      <w:r>
        <w:rPr>
          <w:spacing w:val="1"/>
        </w:rPr>
        <w:t xml:space="preserve"> </w:t>
      </w:r>
      <w:r>
        <w:t>hakkında</w:t>
      </w:r>
      <w:r>
        <w:rPr>
          <w:spacing w:val="1"/>
        </w:rPr>
        <w:t xml:space="preserve"> </w:t>
      </w:r>
      <w:r>
        <w:t>staj</w:t>
      </w:r>
      <w:r>
        <w:rPr>
          <w:spacing w:val="1"/>
        </w:rPr>
        <w:t xml:space="preserve"> </w:t>
      </w:r>
      <w:r>
        <w:t>yapılan</w:t>
      </w:r>
      <w:r>
        <w:rPr>
          <w:spacing w:val="1"/>
        </w:rPr>
        <w:t xml:space="preserve"> </w:t>
      </w:r>
      <w:r>
        <w:t>kurumların</w:t>
      </w:r>
      <w:r>
        <w:rPr>
          <w:spacing w:val="-1"/>
        </w:rPr>
        <w:t xml:space="preserve"> </w:t>
      </w:r>
      <w:r>
        <w:t>genel</w:t>
      </w:r>
      <w:r>
        <w:rPr>
          <w:spacing w:val="1"/>
        </w:rPr>
        <w:t xml:space="preserve"> </w:t>
      </w:r>
      <w:r>
        <w:t>bir</w:t>
      </w:r>
      <w:r>
        <w:rPr>
          <w:spacing w:val="-2"/>
        </w:rPr>
        <w:t xml:space="preserve"> </w:t>
      </w:r>
      <w:r>
        <w:t>bilgiye sahip</w:t>
      </w:r>
      <w:r>
        <w:rPr>
          <w:spacing w:val="-1"/>
        </w:rPr>
        <w:t xml:space="preserve"> </w:t>
      </w:r>
      <w:r>
        <w:t>olmasını</w:t>
      </w:r>
      <w:r>
        <w:rPr>
          <w:spacing w:val="-2"/>
        </w:rPr>
        <w:t xml:space="preserve"> </w:t>
      </w:r>
      <w:r>
        <w:t>sağlamak.</w:t>
      </w:r>
    </w:p>
    <w:p>
      <w:pPr>
        <w:pStyle w:val="4"/>
        <w:spacing w:before="5"/>
        <w:ind w:left="218"/>
      </w:pPr>
      <w:r>
        <w:t>Tanımlar</w:t>
      </w:r>
    </w:p>
    <w:p>
      <w:pPr>
        <w:spacing w:before="32"/>
        <w:ind w:left="218" w:right="0" w:firstLine="0"/>
        <w:jc w:val="left"/>
        <w:rPr>
          <w:sz w:val="22"/>
        </w:rPr>
      </w:pPr>
      <w:r>
        <w:rPr>
          <w:b/>
          <w:sz w:val="22"/>
        </w:rPr>
        <w:t>Madde</w:t>
      </w:r>
      <w:r>
        <w:rPr>
          <w:b/>
          <w:spacing w:val="-2"/>
          <w:sz w:val="22"/>
        </w:rPr>
        <w:t xml:space="preserve"> </w:t>
      </w:r>
      <w:r>
        <w:rPr>
          <w:b/>
          <w:sz w:val="22"/>
        </w:rPr>
        <w:t xml:space="preserve">2- </w:t>
      </w:r>
      <w:r>
        <w:rPr>
          <w:sz w:val="22"/>
        </w:rPr>
        <w:t>Bu</w:t>
      </w:r>
      <w:r>
        <w:rPr>
          <w:spacing w:val="-1"/>
          <w:sz w:val="22"/>
        </w:rPr>
        <w:t xml:space="preserve"> </w:t>
      </w:r>
      <w:r>
        <w:rPr>
          <w:sz w:val="22"/>
        </w:rPr>
        <w:t>Yönergede</w:t>
      </w:r>
      <w:r>
        <w:rPr>
          <w:spacing w:val="-1"/>
          <w:sz w:val="22"/>
        </w:rPr>
        <w:t xml:space="preserve"> </w:t>
      </w:r>
      <w:r>
        <w:rPr>
          <w:sz w:val="22"/>
        </w:rPr>
        <w:t>geçen;</w:t>
      </w:r>
    </w:p>
    <w:p>
      <w:pPr>
        <w:pStyle w:val="14"/>
        <w:numPr>
          <w:ilvl w:val="0"/>
          <w:numId w:val="1"/>
        </w:numPr>
        <w:tabs>
          <w:tab w:val="left" w:pos="459"/>
        </w:tabs>
        <w:spacing w:before="40" w:after="0" w:line="240" w:lineRule="auto"/>
        <w:ind w:left="458" w:right="0" w:hanging="241"/>
        <w:jc w:val="left"/>
        <w:rPr>
          <w:sz w:val="22"/>
        </w:rPr>
      </w:pPr>
      <w:r>
        <w:rPr>
          <w:sz w:val="22"/>
        </w:rPr>
        <w:t>Birim:</w:t>
      </w:r>
      <w:r>
        <w:rPr>
          <w:spacing w:val="-2"/>
          <w:sz w:val="22"/>
        </w:rPr>
        <w:t xml:space="preserve"> </w:t>
      </w:r>
      <w:r>
        <w:rPr>
          <w:sz w:val="22"/>
        </w:rPr>
        <w:t>İlgili</w:t>
      </w:r>
      <w:r>
        <w:rPr>
          <w:spacing w:val="-4"/>
          <w:sz w:val="22"/>
        </w:rPr>
        <w:t xml:space="preserve"> </w:t>
      </w:r>
      <w:r>
        <w:rPr>
          <w:sz w:val="22"/>
        </w:rPr>
        <w:t>Fakülte,</w:t>
      </w:r>
      <w:r>
        <w:rPr>
          <w:spacing w:val="-2"/>
          <w:sz w:val="22"/>
        </w:rPr>
        <w:t xml:space="preserve"> </w:t>
      </w:r>
      <w:r>
        <w:rPr>
          <w:sz w:val="22"/>
        </w:rPr>
        <w:t>Yüksekokul</w:t>
      </w:r>
      <w:r>
        <w:rPr>
          <w:spacing w:val="-1"/>
          <w:sz w:val="22"/>
        </w:rPr>
        <w:t xml:space="preserve"> </w:t>
      </w:r>
      <w:r>
        <w:rPr>
          <w:sz w:val="22"/>
        </w:rPr>
        <w:t>veya</w:t>
      </w:r>
      <w:r>
        <w:rPr>
          <w:spacing w:val="-4"/>
          <w:sz w:val="22"/>
        </w:rPr>
        <w:t xml:space="preserve"> </w:t>
      </w:r>
      <w:r>
        <w:rPr>
          <w:sz w:val="22"/>
        </w:rPr>
        <w:t>Meslek</w:t>
      </w:r>
      <w:r>
        <w:rPr>
          <w:spacing w:val="-4"/>
          <w:sz w:val="22"/>
        </w:rPr>
        <w:t xml:space="preserve"> </w:t>
      </w:r>
      <w:r>
        <w:rPr>
          <w:sz w:val="22"/>
        </w:rPr>
        <w:t>Yüksekokulunu,</w:t>
      </w:r>
    </w:p>
    <w:p>
      <w:pPr>
        <w:pStyle w:val="14"/>
        <w:numPr>
          <w:ilvl w:val="0"/>
          <w:numId w:val="1"/>
        </w:numPr>
        <w:tabs>
          <w:tab w:val="left" w:pos="481"/>
        </w:tabs>
        <w:spacing w:before="38" w:after="0" w:line="240" w:lineRule="auto"/>
        <w:ind w:left="480" w:right="0" w:hanging="263"/>
        <w:jc w:val="left"/>
        <w:rPr>
          <w:sz w:val="22"/>
        </w:rPr>
      </w:pPr>
      <w:r>
        <w:rPr>
          <w:sz w:val="22"/>
        </w:rPr>
        <w:t>Bölüm:</w:t>
      </w:r>
      <w:r>
        <w:rPr>
          <w:spacing w:val="-2"/>
          <w:sz w:val="22"/>
        </w:rPr>
        <w:t xml:space="preserve"> </w:t>
      </w:r>
      <w:r>
        <w:rPr>
          <w:sz w:val="22"/>
        </w:rPr>
        <w:t>İlgili</w:t>
      </w:r>
      <w:r>
        <w:rPr>
          <w:spacing w:val="-3"/>
          <w:sz w:val="22"/>
        </w:rPr>
        <w:t xml:space="preserve"> </w:t>
      </w:r>
      <w:r>
        <w:rPr>
          <w:sz w:val="22"/>
        </w:rPr>
        <w:t>Fakülte,</w:t>
      </w:r>
      <w:r>
        <w:rPr>
          <w:spacing w:val="-2"/>
          <w:sz w:val="22"/>
        </w:rPr>
        <w:t xml:space="preserve"> </w:t>
      </w:r>
      <w:r>
        <w:rPr>
          <w:sz w:val="22"/>
        </w:rPr>
        <w:t>Yüksekokul</w:t>
      </w:r>
      <w:r>
        <w:rPr>
          <w:spacing w:val="-4"/>
          <w:sz w:val="22"/>
        </w:rPr>
        <w:t xml:space="preserve"> </w:t>
      </w:r>
      <w:r>
        <w:rPr>
          <w:sz w:val="22"/>
        </w:rPr>
        <w:t>veya</w:t>
      </w:r>
      <w:r>
        <w:rPr>
          <w:spacing w:val="-3"/>
          <w:sz w:val="22"/>
        </w:rPr>
        <w:t xml:space="preserve"> </w:t>
      </w:r>
      <w:r>
        <w:rPr>
          <w:sz w:val="22"/>
        </w:rPr>
        <w:t>Meslek</w:t>
      </w:r>
      <w:r>
        <w:rPr>
          <w:spacing w:val="-3"/>
          <w:sz w:val="22"/>
        </w:rPr>
        <w:t xml:space="preserve"> </w:t>
      </w:r>
      <w:r>
        <w:rPr>
          <w:sz w:val="22"/>
        </w:rPr>
        <w:t>Yüksekokulu</w:t>
      </w:r>
      <w:r>
        <w:rPr>
          <w:spacing w:val="-6"/>
          <w:sz w:val="22"/>
        </w:rPr>
        <w:t xml:space="preserve"> </w:t>
      </w:r>
      <w:r>
        <w:rPr>
          <w:sz w:val="22"/>
        </w:rPr>
        <w:t>bölümlerini,</w:t>
      </w:r>
    </w:p>
    <w:p>
      <w:pPr>
        <w:pStyle w:val="14"/>
        <w:numPr>
          <w:ilvl w:val="0"/>
          <w:numId w:val="1"/>
        </w:numPr>
        <w:tabs>
          <w:tab w:val="left" w:pos="440"/>
        </w:tabs>
        <w:spacing w:before="37" w:after="0" w:line="240" w:lineRule="auto"/>
        <w:ind w:left="439" w:right="0" w:hanging="222"/>
        <w:jc w:val="left"/>
        <w:rPr>
          <w:sz w:val="22"/>
        </w:rPr>
      </w:pPr>
      <w:r>
        <w:rPr>
          <w:sz w:val="22"/>
        </w:rPr>
        <w:t>Fakülte:</w:t>
      </w:r>
      <w:r>
        <w:rPr>
          <w:spacing w:val="-4"/>
          <w:sz w:val="22"/>
        </w:rPr>
        <w:t xml:space="preserve"> </w:t>
      </w:r>
      <w:r>
        <w:rPr>
          <w:sz w:val="22"/>
        </w:rPr>
        <w:t>Dumlupınar</w:t>
      </w:r>
      <w:r>
        <w:rPr>
          <w:spacing w:val="-3"/>
          <w:sz w:val="22"/>
        </w:rPr>
        <w:t xml:space="preserve"> </w:t>
      </w:r>
      <w:r>
        <w:rPr>
          <w:sz w:val="22"/>
        </w:rPr>
        <w:t>Üniversitesine</w:t>
      </w:r>
      <w:r>
        <w:rPr>
          <w:spacing w:val="-6"/>
          <w:sz w:val="22"/>
        </w:rPr>
        <w:t xml:space="preserve"> </w:t>
      </w:r>
      <w:r>
        <w:rPr>
          <w:sz w:val="22"/>
        </w:rPr>
        <w:t>bağlı</w:t>
      </w:r>
      <w:r>
        <w:rPr>
          <w:spacing w:val="-3"/>
          <w:sz w:val="22"/>
        </w:rPr>
        <w:t xml:space="preserve"> </w:t>
      </w:r>
      <w:r>
        <w:rPr>
          <w:sz w:val="22"/>
        </w:rPr>
        <w:t>ilgili</w:t>
      </w:r>
      <w:r>
        <w:rPr>
          <w:spacing w:val="-3"/>
          <w:sz w:val="22"/>
        </w:rPr>
        <w:t xml:space="preserve"> </w:t>
      </w:r>
      <w:r>
        <w:rPr>
          <w:sz w:val="22"/>
        </w:rPr>
        <w:t>Fakülteleri,</w:t>
      </w:r>
    </w:p>
    <w:p>
      <w:pPr>
        <w:pStyle w:val="7"/>
        <w:spacing w:before="35"/>
        <w:ind w:left="218"/>
      </w:pPr>
      <w:r>
        <w:rPr>
          <w:b/>
        </w:rPr>
        <w:t>ç)</w:t>
      </w:r>
      <w:r>
        <w:rPr>
          <w:b/>
          <w:spacing w:val="-3"/>
        </w:rPr>
        <w:t xml:space="preserve"> </w:t>
      </w:r>
      <w:r>
        <w:t>Meslek</w:t>
      </w:r>
      <w:r>
        <w:rPr>
          <w:spacing w:val="-4"/>
        </w:rPr>
        <w:t xml:space="preserve"> </w:t>
      </w:r>
      <w:r>
        <w:t>Yüksekokulu:</w:t>
      </w:r>
      <w:r>
        <w:rPr>
          <w:spacing w:val="-2"/>
        </w:rPr>
        <w:t xml:space="preserve"> </w:t>
      </w:r>
      <w:r>
        <w:t>Dumlupınar</w:t>
      </w:r>
      <w:r>
        <w:rPr>
          <w:spacing w:val="-3"/>
        </w:rPr>
        <w:t xml:space="preserve"> </w:t>
      </w:r>
      <w:r>
        <w:t>Üniversitesine</w:t>
      </w:r>
      <w:r>
        <w:rPr>
          <w:spacing w:val="-4"/>
        </w:rPr>
        <w:t xml:space="preserve"> </w:t>
      </w:r>
      <w:r>
        <w:t>bağlı</w:t>
      </w:r>
      <w:r>
        <w:rPr>
          <w:spacing w:val="-2"/>
        </w:rPr>
        <w:t xml:space="preserve"> </w:t>
      </w:r>
      <w:r>
        <w:t>ilgili</w:t>
      </w:r>
      <w:r>
        <w:rPr>
          <w:spacing w:val="-6"/>
        </w:rPr>
        <w:t xml:space="preserve"> </w:t>
      </w:r>
      <w:r>
        <w:t>Meslek</w:t>
      </w:r>
      <w:r>
        <w:rPr>
          <w:spacing w:val="-3"/>
        </w:rPr>
        <w:t xml:space="preserve"> </w:t>
      </w:r>
      <w:r>
        <w:t>Yüksekokulları,</w:t>
      </w:r>
    </w:p>
    <w:p>
      <w:pPr>
        <w:pStyle w:val="14"/>
        <w:numPr>
          <w:ilvl w:val="0"/>
          <w:numId w:val="1"/>
        </w:numPr>
        <w:tabs>
          <w:tab w:val="left" w:pos="481"/>
        </w:tabs>
        <w:spacing w:before="42" w:after="0" w:line="240" w:lineRule="auto"/>
        <w:ind w:left="480" w:right="0" w:hanging="263"/>
        <w:jc w:val="left"/>
        <w:rPr>
          <w:sz w:val="22"/>
        </w:rPr>
      </w:pPr>
      <w:r>
        <w:rPr>
          <w:sz w:val="22"/>
        </w:rPr>
        <w:t>Program:</w:t>
      </w:r>
      <w:r>
        <w:rPr>
          <w:spacing w:val="-3"/>
          <w:sz w:val="22"/>
        </w:rPr>
        <w:t xml:space="preserve"> </w:t>
      </w:r>
      <w:r>
        <w:rPr>
          <w:sz w:val="22"/>
        </w:rPr>
        <w:t>İlgili</w:t>
      </w:r>
      <w:r>
        <w:rPr>
          <w:spacing w:val="-3"/>
          <w:sz w:val="22"/>
        </w:rPr>
        <w:t xml:space="preserve"> </w:t>
      </w:r>
      <w:r>
        <w:rPr>
          <w:sz w:val="22"/>
        </w:rPr>
        <w:t>Meslek</w:t>
      </w:r>
      <w:r>
        <w:rPr>
          <w:spacing w:val="-4"/>
          <w:sz w:val="22"/>
        </w:rPr>
        <w:t xml:space="preserve"> </w:t>
      </w:r>
      <w:r>
        <w:rPr>
          <w:sz w:val="22"/>
        </w:rPr>
        <w:t>Yüksekokulu</w:t>
      </w:r>
      <w:r>
        <w:rPr>
          <w:spacing w:val="-4"/>
          <w:sz w:val="22"/>
        </w:rPr>
        <w:t xml:space="preserve"> </w:t>
      </w:r>
      <w:r>
        <w:rPr>
          <w:sz w:val="22"/>
        </w:rPr>
        <w:t>Programlarını,</w:t>
      </w:r>
    </w:p>
    <w:p>
      <w:pPr>
        <w:pStyle w:val="14"/>
        <w:numPr>
          <w:ilvl w:val="0"/>
          <w:numId w:val="1"/>
        </w:numPr>
        <w:tabs>
          <w:tab w:val="left" w:pos="440"/>
        </w:tabs>
        <w:spacing w:before="36" w:after="0" w:line="240" w:lineRule="auto"/>
        <w:ind w:left="439" w:right="0" w:hanging="222"/>
        <w:jc w:val="left"/>
        <w:rPr>
          <w:sz w:val="22"/>
        </w:rPr>
      </w:pPr>
      <w:r>
        <w:rPr>
          <w:sz w:val="22"/>
        </w:rPr>
        <w:t>Rektör:</w:t>
      </w:r>
      <w:r>
        <w:rPr>
          <w:spacing w:val="-4"/>
          <w:sz w:val="22"/>
        </w:rPr>
        <w:t xml:space="preserve"> </w:t>
      </w:r>
      <w:r>
        <w:rPr>
          <w:sz w:val="22"/>
        </w:rPr>
        <w:t>Dumlupınar</w:t>
      </w:r>
      <w:r>
        <w:rPr>
          <w:spacing w:val="-3"/>
          <w:sz w:val="22"/>
        </w:rPr>
        <w:t xml:space="preserve"> </w:t>
      </w:r>
      <w:r>
        <w:rPr>
          <w:sz w:val="22"/>
        </w:rPr>
        <w:t>Üniversitesi</w:t>
      </w:r>
      <w:r>
        <w:rPr>
          <w:spacing w:val="-3"/>
          <w:sz w:val="22"/>
        </w:rPr>
        <w:t xml:space="preserve"> </w:t>
      </w:r>
      <w:r>
        <w:rPr>
          <w:sz w:val="22"/>
        </w:rPr>
        <w:t>Rektörünü,</w:t>
      </w:r>
    </w:p>
    <w:p>
      <w:pPr>
        <w:pStyle w:val="14"/>
        <w:numPr>
          <w:ilvl w:val="0"/>
          <w:numId w:val="1"/>
        </w:numPr>
        <w:tabs>
          <w:tab w:val="left" w:pos="421"/>
        </w:tabs>
        <w:spacing w:before="37" w:after="0" w:line="240" w:lineRule="auto"/>
        <w:ind w:left="420" w:right="0" w:hanging="203"/>
        <w:jc w:val="left"/>
        <w:rPr>
          <w:sz w:val="22"/>
        </w:rPr>
      </w:pPr>
      <w:r>
        <w:rPr>
          <w:sz w:val="22"/>
        </w:rPr>
        <w:t>Üniversite:</w:t>
      </w:r>
      <w:r>
        <w:rPr>
          <w:spacing w:val="-4"/>
          <w:sz w:val="22"/>
        </w:rPr>
        <w:t xml:space="preserve"> </w:t>
      </w:r>
      <w:r>
        <w:rPr>
          <w:sz w:val="22"/>
        </w:rPr>
        <w:t>Dumlupınar</w:t>
      </w:r>
      <w:r>
        <w:rPr>
          <w:spacing w:val="-4"/>
          <w:sz w:val="22"/>
        </w:rPr>
        <w:t xml:space="preserve"> </w:t>
      </w:r>
      <w:r>
        <w:rPr>
          <w:sz w:val="22"/>
        </w:rPr>
        <w:t>Üniversitesini,</w:t>
      </w:r>
    </w:p>
    <w:p>
      <w:pPr>
        <w:pStyle w:val="14"/>
        <w:numPr>
          <w:ilvl w:val="0"/>
          <w:numId w:val="1"/>
        </w:numPr>
        <w:tabs>
          <w:tab w:val="left" w:pos="459"/>
        </w:tabs>
        <w:spacing w:before="38" w:after="0" w:line="240" w:lineRule="auto"/>
        <w:ind w:left="458" w:right="0" w:hanging="241"/>
        <w:jc w:val="left"/>
        <w:rPr>
          <w:sz w:val="22"/>
        </w:rPr>
      </w:pPr>
      <w:r>
        <w:rPr>
          <w:sz w:val="22"/>
        </w:rPr>
        <w:t>Yönerge:</w:t>
      </w:r>
      <w:r>
        <w:rPr>
          <w:spacing w:val="-4"/>
          <w:sz w:val="22"/>
        </w:rPr>
        <w:t xml:space="preserve"> </w:t>
      </w:r>
      <w:r>
        <w:rPr>
          <w:sz w:val="22"/>
        </w:rPr>
        <w:t>Dumlupınar</w:t>
      </w:r>
      <w:r>
        <w:rPr>
          <w:spacing w:val="-4"/>
          <w:sz w:val="22"/>
        </w:rPr>
        <w:t xml:space="preserve"> </w:t>
      </w:r>
      <w:r>
        <w:rPr>
          <w:sz w:val="22"/>
        </w:rPr>
        <w:t>Üniversitesi</w:t>
      </w:r>
      <w:r>
        <w:rPr>
          <w:spacing w:val="-4"/>
          <w:sz w:val="22"/>
        </w:rPr>
        <w:t xml:space="preserve"> </w:t>
      </w:r>
      <w:r>
        <w:rPr>
          <w:sz w:val="22"/>
        </w:rPr>
        <w:t>Staj</w:t>
      </w:r>
      <w:r>
        <w:rPr>
          <w:spacing w:val="-3"/>
          <w:sz w:val="22"/>
        </w:rPr>
        <w:t xml:space="preserve"> </w:t>
      </w:r>
      <w:r>
        <w:rPr>
          <w:sz w:val="22"/>
        </w:rPr>
        <w:t>Yönergesini,</w:t>
      </w:r>
    </w:p>
    <w:p>
      <w:pPr>
        <w:pStyle w:val="7"/>
        <w:spacing w:before="37"/>
        <w:ind w:left="218"/>
      </w:pPr>
      <w:r>
        <w:rPr>
          <w:b/>
        </w:rPr>
        <w:t>ğ)</w:t>
      </w:r>
      <w:r>
        <w:rPr>
          <w:b/>
          <w:spacing w:val="-3"/>
        </w:rPr>
        <w:t xml:space="preserve"> </w:t>
      </w:r>
      <w:r>
        <w:t>Yüksekokul:</w:t>
      </w:r>
      <w:r>
        <w:rPr>
          <w:spacing w:val="-2"/>
        </w:rPr>
        <w:t xml:space="preserve"> </w:t>
      </w:r>
      <w:r>
        <w:t>Dumlupınar</w:t>
      </w:r>
      <w:r>
        <w:rPr>
          <w:spacing w:val="-3"/>
        </w:rPr>
        <w:t xml:space="preserve"> </w:t>
      </w:r>
      <w:r>
        <w:t>Üniversitesine</w:t>
      </w:r>
      <w:r>
        <w:rPr>
          <w:spacing w:val="-3"/>
        </w:rPr>
        <w:t xml:space="preserve"> </w:t>
      </w:r>
      <w:r>
        <w:t>bağlı</w:t>
      </w:r>
      <w:r>
        <w:rPr>
          <w:spacing w:val="-2"/>
        </w:rPr>
        <w:t xml:space="preserve"> </w:t>
      </w:r>
      <w:r>
        <w:t>ilgili</w:t>
      </w:r>
      <w:r>
        <w:rPr>
          <w:spacing w:val="-5"/>
        </w:rPr>
        <w:t xml:space="preserve"> </w:t>
      </w:r>
      <w:r>
        <w:t>Yüksekokulları</w:t>
      </w:r>
      <w:r>
        <w:rPr>
          <w:spacing w:val="-2"/>
        </w:rPr>
        <w:t xml:space="preserve"> </w:t>
      </w:r>
      <w:r>
        <w:t>ifade</w:t>
      </w:r>
      <w:r>
        <w:rPr>
          <w:spacing w:val="-3"/>
        </w:rPr>
        <w:t xml:space="preserve"> </w:t>
      </w:r>
      <w:r>
        <w:t>eder.</w:t>
      </w:r>
    </w:p>
    <w:p>
      <w:pPr>
        <w:pStyle w:val="4"/>
        <w:spacing w:before="45"/>
        <w:ind w:left="218"/>
      </w:pPr>
      <w:r>
        <w:t>Genel</w:t>
      </w:r>
      <w:r>
        <w:rPr>
          <w:spacing w:val="-2"/>
        </w:rPr>
        <w:t xml:space="preserve"> </w:t>
      </w:r>
      <w:r>
        <w:t>Hükümler</w:t>
      </w:r>
    </w:p>
    <w:p>
      <w:pPr>
        <w:pStyle w:val="7"/>
        <w:spacing w:before="47" w:line="268" w:lineRule="auto"/>
        <w:ind w:left="218" w:right="1236"/>
        <w:jc w:val="both"/>
      </w:pPr>
      <w:r>
        <w:rPr>
          <w:b/>
        </w:rPr>
        <w:t xml:space="preserve">Madde 3- </w:t>
      </w:r>
      <w:r>
        <w:t>Staj, Dumlupınar Üniversitesi öğrencilerinin önlisans ve lisans öğrenimlerini tamamlamak</w:t>
      </w:r>
      <w:r>
        <w:rPr>
          <w:spacing w:val="1"/>
        </w:rPr>
        <w:t xml:space="preserve"> </w:t>
      </w:r>
      <w:r>
        <w:t>amacıyla yapılır. Staj zorunluluğu bulunan bölümler veya programlar, ilgili bölüm veya programların</w:t>
      </w:r>
      <w:r>
        <w:rPr>
          <w:spacing w:val="1"/>
        </w:rPr>
        <w:t xml:space="preserve"> </w:t>
      </w:r>
      <w:r>
        <w:t>isteği</w:t>
      </w:r>
      <w:r>
        <w:rPr>
          <w:spacing w:val="-3"/>
        </w:rPr>
        <w:t xml:space="preserve"> </w:t>
      </w:r>
      <w:r>
        <w:t>üzerine</w:t>
      </w:r>
      <w:r>
        <w:rPr>
          <w:spacing w:val="-1"/>
        </w:rPr>
        <w:t xml:space="preserve"> </w:t>
      </w:r>
      <w:r>
        <w:t>birim yönetim kurullarının</w:t>
      </w:r>
      <w:r>
        <w:rPr>
          <w:spacing w:val="-1"/>
        </w:rPr>
        <w:t xml:space="preserve"> </w:t>
      </w:r>
      <w:r>
        <w:t>önerisiyle</w:t>
      </w:r>
      <w:r>
        <w:rPr>
          <w:spacing w:val="-1"/>
        </w:rPr>
        <w:t xml:space="preserve"> </w:t>
      </w:r>
      <w:r>
        <w:t>Üniversite</w:t>
      </w:r>
      <w:r>
        <w:rPr>
          <w:spacing w:val="-1"/>
        </w:rPr>
        <w:t xml:space="preserve"> </w:t>
      </w:r>
      <w:r>
        <w:t>Senatosunca</w:t>
      </w:r>
      <w:r>
        <w:rPr>
          <w:spacing w:val="-1"/>
        </w:rPr>
        <w:t xml:space="preserve"> </w:t>
      </w:r>
      <w:r>
        <w:t>belirlenir.</w:t>
      </w:r>
    </w:p>
    <w:p>
      <w:pPr>
        <w:pStyle w:val="7"/>
        <w:spacing w:before="23" w:line="268" w:lineRule="auto"/>
        <w:ind w:left="218" w:right="1212"/>
        <w:jc w:val="both"/>
      </w:pPr>
      <w:r>
        <w:rPr>
          <w:b/>
        </w:rPr>
        <w:t>Madde</w:t>
      </w:r>
      <w:r>
        <w:rPr>
          <w:b/>
          <w:spacing w:val="1"/>
        </w:rPr>
        <w:t xml:space="preserve"> </w:t>
      </w:r>
      <w:r>
        <w:rPr>
          <w:b/>
        </w:rPr>
        <w:t>4-</w:t>
      </w:r>
      <w:r>
        <w:rPr>
          <w:b/>
          <w:spacing w:val="1"/>
        </w:rPr>
        <w:t xml:space="preserve"> </w:t>
      </w:r>
      <w:r>
        <w:t>Staj</w:t>
      </w:r>
      <w:r>
        <w:rPr>
          <w:spacing w:val="1"/>
        </w:rPr>
        <w:t xml:space="preserve"> </w:t>
      </w:r>
      <w:r>
        <w:t>süresi,</w:t>
      </w:r>
      <w:r>
        <w:rPr>
          <w:spacing w:val="1"/>
        </w:rPr>
        <w:t xml:space="preserve"> </w:t>
      </w:r>
      <w:r>
        <w:t>önlisans</w:t>
      </w:r>
      <w:r>
        <w:rPr>
          <w:spacing w:val="1"/>
        </w:rPr>
        <w:t xml:space="preserve"> </w:t>
      </w:r>
      <w:r>
        <w:t>veya</w:t>
      </w:r>
      <w:r>
        <w:rPr>
          <w:spacing w:val="1"/>
        </w:rPr>
        <w:t xml:space="preserve"> </w:t>
      </w:r>
      <w:r>
        <w:t>lisans</w:t>
      </w:r>
      <w:r>
        <w:rPr>
          <w:spacing w:val="1"/>
        </w:rPr>
        <w:t xml:space="preserve"> </w:t>
      </w:r>
      <w:r>
        <w:t>öğrenim</w:t>
      </w:r>
      <w:r>
        <w:rPr>
          <w:spacing w:val="1"/>
        </w:rPr>
        <w:t xml:space="preserve"> </w:t>
      </w:r>
      <w:r>
        <w:t>süresi</w:t>
      </w:r>
      <w:r>
        <w:rPr>
          <w:spacing w:val="1"/>
        </w:rPr>
        <w:t xml:space="preserve"> </w:t>
      </w:r>
      <w:r>
        <w:t>boyunca</w:t>
      </w:r>
      <w:r>
        <w:rPr>
          <w:spacing w:val="1"/>
        </w:rPr>
        <w:t xml:space="preserve"> </w:t>
      </w:r>
      <w:r>
        <w:t>toplam</w:t>
      </w:r>
      <w:r>
        <w:rPr>
          <w:spacing w:val="1"/>
        </w:rPr>
        <w:t xml:space="preserve"> </w:t>
      </w:r>
      <w:r>
        <w:t>30</w:t>
      </w:r>
      <w:r>
        <w:rPr>
          <w:spacing w:val="1"/>
        </w:rPr>
        <w:t xml:space="preserve"> </w:t>
      </w:r>
      <w:r>
        <w:t>iş</w:t>
      </w:r>
      <w:r>
        <w:rPr>
          <w:spacing w:val="1"/>
        </w:rPr>
        <w:t xml:space="preserve"> </w:t>
      </w:r>
      <w:r>
        <w:t>gününden</w:t>
      </w:r>
      <w:r>
        <w:rPr>
          <w:spacing w:val="1"/>
        </w:rPr>
        <w:t xml:space="preserve"> </w:t>
      </w:r>
      <w:r>
        <w:t>az</w:t>
      </w:r>
      <w:r>
        <w:rPr>
          <w:spacing w:val="1"/>
        </w:rPr>
        <w:t xml:space="preserve"> </w:t>
      </w:r>
      <w:r>
        <w:t>olmayacak şekilde birim yönetim kurullarınca belirlenir. Bu süre, ilgili birimin staj komisyonlarınca</w:t>
      </w:r>
      <w:r>
        <w:rPr>
          <w:spacing w:val="1"/>
        </w:rPr>
        <w:t xml:space="preserve"> </w:t>
      </w:r>
      <w:r>
        <w:t>yıllara</w:t>
      </w:r>
      <w:r>
        <w:rPr>
          <w:spacing w:val="-1"/>
        </w:rPr>
        <w:t xml:space="preserve"> </w:t>
      </w:r>
      <w:r>
        <w:t>dağıtılır.</w:t>
      </w:r>
    </w:p>
    <w:p>
      <w:pPr>
        <w:pStyle w:val="7"/>
        <w:spacing w:before="22" w:line="273" w:lineRule="auto"/>
        <w:ind w:left="218" w:right="1213"/>
        <w:jc w:val="both"/>
      </w:pPr>
      <w:r>
        <w:rPr>
          <w:b/>
        </w:rPr>
        <w:t>Madde</w:t>
      </w:r>
      <w:r>
        <w:rPr>
          <w:b/>
          <w:spacing w:val="1"/>
        </w:rPr>
        <w:t xml:space="preserve"> </w:t>
      </w:r>
      <w:r>
        <w:rPr>
          <w:b/>
        </w:rPr>
        <w:t>5-</w:t>
      </w:r>
      <w:r>
        <w:rPr>
          <w:b/>
          <w:spacing w:val="1"/>
        </w:rPr>
        <w:t xml:space="preserve"> </w:t>
      </w:r>
      <w:r>
        <w:t>Staj</w:t>
      </w:r>
      <w:r>
        <w:rPr>
          <w:spacing w:val="1"/>
        </w:rPr>
        <w:t xml:space="preserve"> </w:t>
      </w:r>
      <w:r>
        <w:t>ile</w:t>
      </w:r>
      <w:r>
        <w:rPr>
          <w:spacing w:val="1"/>
        </w:rPr>
        <w:t xml:space="preserve"> </w:t>
      </w:r>
      <w:r>
        <w:t>ilgili</w:t>
      </w:r>
      <w:r>
        <w:rPr>
          <w:spacing w:val="1"/>
        </w:rPr>
        <w:t xml:space="preserve"> </w:t>
      </w:r>
      <w:r>
        <w:t>işlemler,</w:t>
      </w:r>
      <w:r>
        <w:rPr>
          <w:spacing w:val="1"/>
        </w:rPr>
        <w:t xml:space="preserve"> </w:t>
      </w:r>
      <w:r>
        <w:t>ilgili</w:t>
      </w:r>
      <w:r>
        <w:rPr>
          <w:spacing w:val="1"/>
        </w:rPr>
        <w:t xml:space="preserve"> </w:t>
      </w:r>
      <w:r>
        <w:t>birim</w:t>
      </w:r>
      <w:r>
        <w:rPr>
          <w:spacing w:val="1"/>
        </w:rPr>
        <w:t xml:space="preserve"> </w:t>
      </w:r>
      <w:r>
        <w:t>staj</w:t>
      </w:r>
      <w:r>
        <w:rPr>
          <w:spacing w:val="1"/>
        </w:rPr>
        <w:t xml:space="preserve"> </w:t>
      </w:r>
      <w:r>
        <w:t>komisyonunca</w:t>
      </w:r>
      <w:r>
        <w:rPr>
          <w:spacing w:val="1"/>
        </w:rPr>
        <w:t xml:space="preserve"> </w:t>
      </w:r>
      <w:r>
        <w:t>düzenlenir.</w:t>
      </w:r>
      <w:r>
        <w:rPr>
          <w:spacing w:val="1"/>
        </w:rPr>
        <w:t xml:space="preserve"> </w:t>
      </w:r>
      <w:r>
        <w:t>Staj</w:t>
      </w:r>
      <w:r>
        <w:rPr>
          <w:spacing w:val="1"/>
        </w:rPr>
        <w:t xml:space="preserve"> </w:t>
      </w:r>
      <w:r>
        <w:t>komisyonu;</w:t>
      </w:r>
      <w:r>
        <w:rPr>
          <w:spacing w:val="1"/>
        </w:rPr>
        <w:t xml:space="preserve"> </w:t>
      </w:r>
      <w:r>
        <w:t>-</w:t>
      </w:r>
      <w:r>
        <w:rPr>
          <w:spacing w:val="1"/>
        </w:rPr>
        <w:t xml:space="preserve"> </w:t>
      </w:r>
      <w:r>
        <w:t>Fakültelerde</w:t>
      </w:r>
      <w:r>
        <w:rPr>
          <w:spacing w:val="1"/>
        </w:rPr>
        <w:t xml:space="preserve"> </w:t>
      </w:r>
      <w:r>
        <w:t>dekan</w:t>
      </w:r>
      <w:r>
        <w:rPr>
          <w:spacing w:val="1"/>
        </w:rPr>
        <w:t xml:space="preserve"> </w:t>
      </w:r>
      <w:r>
        <w:t>veya</w:t>
      </w:r>
      <w:r>
        <w:rPr>
          <w:spacing w:val="1"/>
        </w:rPr>
        <w:t xml:space="preserve"> </w:t>
      </w:r>
      <w:r>
        <w:t>dekanın</w:t>
      </w:r>
      <w:r>
        <w:rPr>
          <w:spacing w:val="1"/>
        </w:rPr>
        <w:t xml:space="preserve"> </w:t>
      </w:r>
      <w:r>
        <w:t>görevlendireceği</w:t>
      </w:r>
      <w:r>
        <w:rPr>
          <w:spacing w:val="1"/>
        </w:rPr>
        <w:t xml:space="preserve"> </w:t>
      </w:r>
      <w:r>
        <w:t>dekan</w:t>
      </w:r>
      <w:r>
        <w:rPr>
          <w:spacing w:val="1"/>
        </w:rPr>
        <w:t xml:space="preserve"> </w:t>
      </w:r>
      <w:r>
        <w:t>yardımcısı</w:t>
      </w:r>
      <w:r>
        <w:rPr>
          <w:spacing w:val="1"/>
        </w:rPr>
        <w:t xml:space="preserve"> </w:t>
      </w:r>
      <w:r>
        <w:t>başkanlığında,</w:t>
      </w:r>
      <w:r>
        <w:rPr>
          <w:spacing w:val="1"/>
        </w:rPr>
        <w:t xml:space="preserve"> </w:t>
      </w:r>
      <w:r>
        <w:t>bölüm</w:t>
      </w:r>
      <w:r>
        <w:rPr>
          <w:spacing w:val="1"/>
        </w:rPr>
        <w:t xml:space="preserve"> </w:t>
      </w:r>
      <w:r>
        <w:t>başkanlarından, - Yüksekokul veya meslek yüksekokullarında müdür veya müdürün görevlendireceği</w:t>
      </w:r>
      <w:r>
        <w:rPr>
          <w:spacing w:val="1"/>
        </w:rPr>
        <w:t xml:space="preserve"> </w:t>
      </w:r>
      <w:r>
        <w:t>müdür yardımcısı başkanlığında bölüm başkanları (bölüm başkanı bulunmayan birimlerde program</w:t>
      </w:r>
      <w:r>
        <w:rPr>
          <w:spacing w:val="1"/>
        </w:rPr>
        <w:t xml:space="preserve"> </w:t>
      </w:r>
      <w:r>
        <w:t>sorumluları)</w:t>
      </w:r>
      <w:r>
        <w:rPr>
          <w:spacing w:val="-1"/>
        </w:rPr>
        <w:t xml:space="preserve"> </w:t>
      </w:r>
      <w:r>
        <w:t>ve</w:t>
      </w:r>
      <w:r>
        <w:rPr>
          <w:spacing w:val="-2"/>
        </w:rPr>
        <w:t xml:space="preserve"> </w:t>
      </w:r>
      <w:r>
        <w:t>müdürün</w:t>
      </w:r>
      <w:r>
        <w:rPr>
          <w:spacing w:val="-3"/>
        </w:rPr>
        <w:t xml:space="preserve"> </w:t>
      </w:r>
      <w:r>
        <w:t>belirleyeceği</w:t>
      </w:r>
      <w:r>
        <w:rPr>
          <w:spacing w:val="-1"/>
        </w:rPr>
        <w:t xml:space="preserve"> </w:t>
      </w:r>
      <w:r>
        <w:t>iki</w:t>
      </w:r>
      <w:r>
        <w:rPr>
          <w:spacing w:val="1"/>
        </w:rPr>
        <w:t xml:space="preserve"> </w:t>
      </w:r>
      <w:r>
        <w:t>üyeden oluşur.</w:t>
      </w:r>
    </w:p>
    <w:p>
      <w:pPr>
        <w:pStyle w:val="7"/>
        <w:spacing w:before="12" w:line="271" w:lineRule="auto"/>
        <w:ind w:left="218" w:right="1213"/>
        <w:jc w:val="both"/>
      </w:pPr>
      <w:r>
        <w:rPr>
          <w:b/>
        </w:rPr>
        <w:t xml:space="preserve">Madde 6- </w:t>
      </w:r>
      <w:r>
        <w:t>Bölüm veya Program staj komisyonu, Bölüm Başkanının (Bölüm Başkanı bulunmayan</w:t>
      </w:r>
      <w:r>
        <w:rPr>
          <w:spacing w:val="1"/>
        </w:rPr>
        <w:t xml:space="preserve"> </w:t>
      </w:r>
      <w:r>
        <w:t>birimlerde</w:t>
      </w:r>
      <w:r>
        <w:rPr>
          <w:spacing w:val="1"/>
        </w:rPr>
        <w:t xml:space="preserve"> </w:t>
      </w:r>
      <w:r>
        <w:t>Program</w:t>
      </w:r>
      <w:r>
        <w:rPr>
          <w:spacing w:val="1"/>
        </w:rPr>
        <w:t xml:space="preserve"> </w:t>
      </w:r>
      <w:r>
        <w:t>Sorumlusunun)</w:t>
      </w:r>
      <w:r>
        <w:rPr>
          <w:spacing w:val="1"/>
        </w:rPr>
        <w:t xml:space="preserve"> </w:t>
      </w:r>
      <w:r>
        <w:t>önerisiyle</w:t>
      </w:r>
      <w:r>
        <w:rPr>
          <w:spacing w:val="1"/>
        </w:rPr>
        <w:t xml:space="preserve"> </w:t>
      </w:r>
      <w:r>
        <w:t>ilgili</w:t>
      </w:r>
      <w:r>
        <w:rPr>
          <w:spacing w:val="1"/>
        </w:rPr>
        <w:t xml:space="preserve"> </w:t>
      </w:r>
      <w:r>
        <w:t>birim</w:t>
      </w:r>
      <w:r>
        <w:rPr>
          <w:spacing w:val="1"/>
        </w:rPr>
        <w:t xml:space="preserve"> </w:t>
      </w:r>
      <w:r>
        <w:t>yönetim</w:t>
      </w:r>
      <w:r>
        <w:rPr>
          <w:spacing w:val="1"/>
        </w:rPr>
        <w:t xml:space="preserve"> </w:t>
      </w:r>
      <w:r>
        <w:t>kurulunca</w:t>
      </w:r>
      <w:r>
        <w:rPr>
          <w:spacing w:val="1"/>
        </w:rPr>
        <w:t xml:space="preserve"> </w:t>
      </w:r>
      <w:r>
        <w:t>görevlendirilen</w:t>
      </w:r>
      <w:r>
        <w:rPr>
          <w:spacing w:val="55"/>
        </w:rPr>
        <w:t xml:space="preserve"> </w:t>
      </w:r>
      <w:r>
        <w:t>üç</w:t>
      </w:r>
      <w:r>
        <w:rPr>
          <w:spacing w:val="1"/>
        </w:rPr>
        <w:t xml:space="preserve"> </w:t>
      </w:r>
      <w:r>
        <w:t>üyeden</w:t>
      </w:r>
      <w:r>
        <w:rPr>
          <w:spacing w:val="-4"/>
        </w:rPr>
        <w:t xml:space="preserve"> </w:t>
      </w:r>
      <w:r>
        <w:t>(birisi</w:t>
      </w:r>
      <w:r>
        <w:rPr>
          <w:spacing w:val="1"/>
        </w:rPr>
        <w:t xml:space="preserve"> </w:t>
      </w:r>
      <w:r>
        <w:t>Komisyon</w:t>
      </w:r>
      <w:r>
        <w:rPr>
          <w:spacing w:val="-2"/>
        </w:rPr>
        <w:t xml:space="preserve"> </w:t>
      </w:r>
      <w:r>
        <w:t>Başkanı)</w:t>
      </w:r>
      <w:r>
        <w:rPr>
          <w:spacing w:val="-2"/>
        </w:rPr>
        <w:t xml:space="preserve"> </w:t>
      </w:r>
      <w:r>
        <w:t>oluşur.</w:t>
      </w:r>
    </w:p>
    <w:p>
      <w:pPr>
        <w:pStyle w:val="7"/>
        <w:spacing w:before="16" w:line="271" w:lineRule="auto"/>
        <w:ind w:left="218" w:right="1239"/>
        <w:jc w:val="both"/>
      </w:pPr>
      <w:r>
        <w:rPr>
          <w:b/>
        </w:rPr>
        <w:t xml:space="preserve">Madde 7- </w:t>
      </w:r>
      <w:r>
        <w:t>Bölümler veya Programlar, bu Yönergeye ters düşmeyecek şekilde kendi yönergelerini</w:t>
      </w:r>
      <w:r>
        <w:rPr>
          <w:spacing w:val="1"/>
        </w:rPr>
        <w:t xml:space="preserve"> </w:t>
      </w:r>
      <w:r>
        <w:t>hazırlarlar. Hazırlanan yönergeler, birim staj komisyonlarının teklifi ve ilgili birim yönetim kurulu</w:t>
      </w:r>
      <w:r>
        <w:rPr>
          <w:spacing w:val="1"/>
        </w:rPr>
        <w:t xml:space="preserve"> </w:t>
      </w:r>
      <w:r>
        <w:t>kararı</w:t>
      </w:r>
      <w:r>
        <w:rPr>
          <w:spacing w:val="-3"/>
        </w:rPr>
        <w:t xml:space="preserve"> </w:t>
      </w:r>
      <w:r>
        <w:t>ile yürürlüğe</w:t>
      </w:r>
      <w:r>
        <w:rPr>
          <w:spacing w:val="-2"/>
        </w:rPr>
        <w:t xml:space="preserve"> </w:t>
      </w:r>
      <w:r>
        <w:t>girer.</w:t>
      </w:r>
    </w:p>
    <w:p>
      <w:pPr>
        <w:pStyle w:val="4"/>
        <w:spacing w:before="9"/>
        <w:ind w:left="218"/>
        <w:jc w:val="both"/>
      </w:pPr>
      <w:r>
        <w:t>Stajın</w:t>
      </w:r>
      <w:r>
        <w:rPr>
          <w:spacing w:val="-4"/>
        </w:rPr>
        <w:t xml:space="preserve"> </w:t>
      </w:r>
      <w:r>
        <w:t>Düzenlenmesi</w:t>
      </w:r>
    </w:p>
    <w:p>
      <w:pPr>
        <w:pStyle w:val="7"/>
        <w:spacing w:before="47" w:line="264" w:lineRule="auto"/>
        <w:ind w:left="218" w:right="1235"/>
        <w:jc w:val="both"/>
      </w:pPr>
      <w:r>
        <w:rPr>
          <w:b/>
        </w:rPr>
        <w:t xml:space="preserve">Madde 8- </w:t>
      </w:r>
      <w:r>
        <w:t>Staj, yurt dışında veya yurt içindeki özel (ilgili staj komisyonunca uygun görülen) veya</w:t>
      </w:r>
      <w:r>
        <w:rPr>
          <w:spacing w:val="1"/>
        </w:rPr>
        <w:t xml:space="preserve"> </w:t>
      </w:r>
      <w:r>
        <w:t>resmi</w:t>
      </w:r>
      <w:r>
        <w:rPr>
          <w:spacing w:val="-3"/>
        </w:rPr>
        <w:t xml:space="preserve"> </w:t>
      </w:r>
      <w:r>
        <w:t>kurum</w:t>
      </w:r>
      <w:r>
        <w:rPr>
          <w:spacing w:val="1"/>
        </w:rPr>
        <w:t xml:space="preserve"> </w:t>
      </w:r>
      <w:r>
        <w:t>ve kuruluşlarda yapılabilir.</w:t>
      </w:r>
    </w:p>
    <w:p>
      <w:pPr>
        <w:pStyle w:val="7"/>
        <w:spacing w:before="25" w:line="271" w:lineRule="auto"/>
        <w:ind w:left="218" w:right="1237"/>
        <w:jc w:val="both"/>
      </w:pPr>
      <w:r>
        <w:rPr>
          <w:b/>
        </w:rPr>
        <w:t xml:space="preserve">Madde 9- </w:t>
      </w:r>
      <w:r>
        <w:t>Bölüm veya</w:t>
      </w:r>
      <w:r>
        <w:rPr>
          <w:spacing w:val="1"/>
        </w:rPr>
        <w:t xml:space="preserve"> </w:t>
      </w:r>
      <w:r>
        <w:t>program</w:t>
      </w:r>
      <w:r>
        <w:rPr>
          <w:spacing w:val="1"/>
        </w:rPr>
        <w:t xml:space="preserve"> </w:t>
      </w:r>
      <w:r>
        <w:t>Staj</w:t>
      </w:r>
      <w:r>
        <w:rPr>
          <w:spacing w:val="55"/>
        </w:rPr>
        <w:t xml:space="preserve"> </w:t>
      </w:r>
      <w:r>
        <w:t>Komisyonu</w:t>
      </w:r>
      <w:r>
        <w:rPr>
          <w:spacing w:val="55"/>
        </w:rPr>
        <w:t xml:space="preserve"> </w:t>
      </w:r>
      <w:r>
        <w:t>kararıyla öğrencilere Bölüm veya program içinde</w:t>
      </w:r>
      <w:r>
        <w:rPr>
          <w:spacing w:val="1"/>
        </w:rPr>
        <w:t xml:space="preserve"> </w:t>
      </w:r>
      <w:r>
        <w:t>staj</w:t>
      </w:r>
      <w:r>
        <w:rPr>
          <w:spacing w:val="1"/>
        </w:rPr>
        <w:t xml:space="preserve"> </w:t>
      </w:r>
      <w:r>
        <w:t>yaptırılabilir.</w:t>
      </w:r>
      <w:r>
        <w:rPr>
          <w:spacing w:val="1"/>
        </w:rPr>
        <w:t xml:space="preserve"> </w:t>
      </w:r>
      <w:r>
        <w:t>Birim</w:t>
      </w:r>
      <w:r>
        <w:rPr>
          <w:spacing w:val="1"/>
        </w:rPr>
        <w:t xml:space="preserve"> </w:t>
      </w:r>
      <w:r>
        <w:t>yönetim</w:t>
      </w:r>
      <w:r>
        <w:rPr>
          <w:spacing w:val="1"/>
        </w:rPr>
        <w:t xml:space="preserve"> </w:t>
      </w:r>
      <w:r>
        <w:t>kurullarınca</w:t>
      </w:r>
      <w:r>
        <w:rPr>
          <w:spacing w:val="1"/>
        </w:rPr>
        <w:t xml:space="preserve"> </w:t>
      </w:r>
      <w:r>
        <w:t>staj</w:t>
      </w:r>
      <w:r>
        <w:rPr>
          <w:spacing w:val="1"/>
        </w:rPr>
        <w:t xml:space="preserve"> </w:t>
      </w:r>
      <w:r>
        <w:t>çalışmalarının</w:t>
      </w:r>
      <w:r>
        <w:rPr>
          <w:spacing w:val="1"/>
        </w:rPr>
        <w:t xml:space="preserve"> </w:t>
      </w:r>
      <w:r>
        <w:t>yürütülmesini</w:t>
      </w:r>
      <w:r>
        <w:rPr>
          <w:spacing w:val="55"/>
        </w:rPr>
        <w:t xml:space="preserve"> </w:t>
      </w:r>
      <w:r>
        <w:t>ve</w:t>
      </w:r>
      <w:r>
        <w:rPr>
          <w:spacing w:val="55"/>
        </w:rPr>
        <w:t xml:space="preserve"> </w:t>
      </w:r>
      <w:r>
        <w:t>denetimini</w:t>
      </w:r>
      <w:r>
        <w:rPr>
          <w:spacing w:val="1"/>
        </w:rPr>
        <w:t xml:space="preserve"> </w:t>
      </w:r>
      <w:r>
        <w:t>sağlamak</w:t>
      </w:r>
      <w:r>
        <w:rPr>
          <w:spacing w:val="-1"/>
        </w:rPr>
        <w:t xml:space="preserve"> </w:t>
      </w:r>
      <w:r>
        <w:t>üzere</w:t>
      </w:r>
      <w:r>
        <w:rPr>
          <w:spacing w:val="-2"/>
        </w:rPr>
        <w:t xml:space="preserve"> </w:t>
      </w:r>
      <w:r>
        <w:t>komisyon</w:t>
      </w:r>
      <w:r>
        <w:rPr>
          <w:spacing w:val="-1"/>
        </w:rPr>
        <w:t xml:space="preserve"> </w:t>
      </w:r>
      <w:r>
        <w:t>veya yürütücü</w:t>
      </w:r>
      <w:r>
        <w:rPr>
          <w:spacing w:val="-1"/>
        </w:rPr>
        <w:t xml:space="preserve"> </w:t>
      </w:r>
      <w:r>
        <w:t>öğretim</w:t>
      </w:r>
      <w:r>
        <w:rPr>
          <w:spacing w:val="1"/>
        </w:rPr>
        <w:t xml:space="preserve"> </w:t>
      </w:r>
      <w:r>
        <w:t>elemanları</w:t>
      </w:r>
      <w:r>
        <w:rPr>
          <w:spacing w:val="-3"/>
        </w:rPr>
        <w:t xml:space="preserve"> </w:t>
      </w:r>
      <w:r>
        <w:t>görevlendirilebilir.</w:t>
      </w:r>
    </w:p>
    <w:p>
      <w:pPr>
        <w:pStyle w:val="7"/>
        <w:spacing w:before="16" w:line="264" w:lineRule="auto"/>
        <w:ind w:left="218" w:right="1232"/>
        <w:jc w:val="both"/>
      </w:pPr>
      <w:r>
        <w:rPr>
          <w:b/>
        </w:rPr>
        <w:t xml:space="preserve">Madde 10- </w:t>
      </w:r>
      <w:r>
        <w:t>Bir kuruluşta her dönemde en fazla kaç öğrencinin staj yapacağı, ilgili staj komisyonunca</w:t>
      </w:r>
      <w:r>
        <w:rPr>
          <w:spacing w:val="1"/>
        </w:rPr>
        <w:t xml:space="preserve"> </w:t>
      </w:r>
      <w:r>
        <w:t>belirlenir.</w:t>
      </w:r>
    </w:p>
    <w:p>
      <w:pPr>
        <w:pStyle w:val="7"/>
        <w:spacing w:before="24" w:line="264" w:lineRule="auto"/>
        <w:ind w:left="218" w:right="1238"/>
        <w:jc w:val="both"/>
      </w:pPr>
      <w:r>
        <w:rPr>
          <w:b/>
        </w:rPr>
        <w:t xml:space="preserve">Madde 11- </w:t>
      </w:r>
      <w:r>
        <w:t>İlgili Staj Komisyonlarınca işyerinde staj yapması uygun görülen öğrenciye staj sonrası</w:t>
      </w:r>
      <w:r>
        <w:rPr>
          <w:spacing w:val="1"/>
        </w:rPr>
        <w:t xml:space="preserve"> </w:t>
      </w:r>
      <w:r>
        <w:t>doldurulacak</w:t>
      </w:r>
      <w:r>
        <w:rPr>
          <w:spacing w:val="-3"/>
        </w:rPr>
        <w:t xml:space="preserve"> </w:t>
      </w:r>
      <w:r>
        <w:t>evraklar,</w:t>
      </w:r>
      <w:r>
        <w:rPr>
          <w:spacing w:val="-3"/>
        </w:rPr>
        <w:t xml:space="preserve"> </w:t>
      </w:r>
      <w:r>
        <w:t>birim</w:t>
      </w:r>
      <w:r>
        <w:rPr>
          <w:spacing w:val="2"/>
        </w:rPr>
        <w:t xml:space="preserve"> </w:t>
      </w:r>
      <w:r>
        <w:t>yetkilileri</w:t>
      </w:r>
      <w:r>
        <w:rPr>
          <w:spacing w:val="-2"/>
        </w:rPr>
        <w:t xml:space="preserve"> </w:t>
      </w:r>
      <w:r>
        <w:t>tarafından</w:t>
      </w:r>
      <w:r>
        <w:rPr>
          <w:spacing w:val="-1"/>
        </w:rPr>
        <w:t xml:space="preserve"> </w:t>
      </w:r>
      <w:r>
        <w:t>teslim</w:t>
      </w:r>
      <w:r>
        <w:rPr>
          <w:spacing w:val="1"/>
        </w:rPr>
        <w:t xml:space="preserve"> </w:t>
      </w:r>
      <w:r>
        <w:t>edilir.</w:t>
      </w:r>
    </w:p>
    <w:p>
      <w:pPr>
        <w:spacing w:after="0" w:line="264" w:lineRule="auto"/>
        <w:jc w:val="both"/>
        <w:sectPr>
          <w:type w:val="continuous"/>
          <w:pgSz w:w="11900" w:h="16840"/>
          <w:pgMar w:top="1600" w:right="180" w:bottom="0" w:left="1200" w:header="720" w:footer="720" w:gutter="0"/>
          <w:cols w:space="720" w:num="1"/>
        </w:sectPr>
      </w:pPr>
    </w:p>
    <w:p>
      <w:pPr>
        <w:pStyle w:val="7"/>
        <w:spacing w:before="78" w:line="271" w:lineRule="auto"/>
        <w:ind w:left="221" w:right="1215"/>
        <w:jc w:val="both"/>
      </w:pPr>
      <w:r>
        <w:rPr>
          <w:b/>
        </w:rPr>
        <w:t xml:space="preserve">Madde 12- </w:t>
      </w:r>
      <w:r>
        <w:t>Öğrencilerin, stajlarını yarıyıl sonu tatillerinde yapmaları esastır. Ancak yarıyıl içinde ders</w:t>
      </w:r>
      <w:r>
        <w:rPr>
          <w:spacing w:val="-52"/>
        </w:rPr>
        <w:t xml:space="preserve"> </w:t>
      </w:r>
      <w:r>
        <w:t>almayan veya</w:t>
      </w:r>
      <w:r>
        <w:rPr>
          <w:spacing w:val="1"/>
        </w:rPr>
        <w:t xml:space="preserve"> </w:t>
      </w:r>
      <w:r>
        <w:t>hafta içi</w:t>
      </w:r>
      <w:r>
        <w:rPr>
          <w:spacing w:val="1"/>
        </w:rPr>
        <w:t xml:space="preserve"> </w:t>
      </w:r>
      <w:r>
        <w:t>ders</w:t>
      </w:r>
      <w:r>
        <w:rPr>
          <w:spacing w:val="1"/>
        </w:rPr>
        <w:t xml:space="preserve"> </w:t>
      </w:r>
      <w:r>
        <w:t>programı</w:t>
      </w:r>
      <w:r>
        <w:rPr>
          <w:spacing w:val="1"/>
        </w:rPr>
        <w:t xml:space="preserve"> </w:t>
      </w:r>
      <w:r>
        <w:t>birim</w:t>
      </w:r>
      <w:r>
        <w:rPr>
          <w:spacing w:val="1"/>
        </w:rPr>
        <w:t xml:space="preserve"> </w:t>
      </w:r>
      <w:r>
        <w:t>yönetim</w:t>
      </w:r>
      <w:r>
        <w:rPr>
          <w:spacing w:val="1"/>
        </w:rPr>
        <w:t xml:space="preserve"> </w:t>
      </w:r>
      <w:r>
        <w:t>kurulunca</w:t>
      </w:r>
      <w:r>
        <w:rPr>
          <w:spacing w:val="1"/>
        </w:rPr>
        <w:t xml:space="preserve"> </w:t>
      </w:r>
      <w:r>
        <w:t>uygun</w:t>
      </w:r>
      <w:r>
        <w:rPr>
          <w:spacing w:val="1"/>
        </w:rPr>
        <w:t xml:space="preserve"> </w:t>
      </w:r>
      <w:r>
        <w:t>bulunan</w:t>
      </w:r>
      <w:r>
        <w:rPr>
          <w:spacing w:val="55"/>
        </w:rPr>
        <w:t xml:space="preserve"> </w:t>
      </w:r>
      <w:r>
        <w:t>öğrenciler, yarıyıl</w:t>
      </w:r>
      <w:r>
        <w:rPr>
          <w:spacing w:val="1"/>
        </w:rPr>
        <w:t xml:space="preserve"> </w:t>
      </w:r>
      <w:r>
        <w:t>içinde</w:t>
      </w:r>
      <w:r>
        <w:rPr>
          <w:spacing w:val="-1"/>
        </w:rPr>
        <w:t xml:space="preserve"> </w:t>
      </w:r>
      <w:r>
        <w:t>de stajlarını</w:t>
      </w:r>
      <w:r>
        <w:rPr>
          <w:spacing w:val="1"/>
        </w:rPr>
        <w:t xml:space="preserve"> </w:t>
      </w:r>
      <w:r>
        <w:t>yapabilirler.</w:t>
      </w:r>
    </w:p>
    <w:p>
      <w:pPr>
        <w:pStyle w:val="7"/>
        <w:spacing w:before="16" w:line="264" w:lineRule="auto"/>
        <w:ind w:left="221" w:right="1232"/>
        <w:jc w:val="both"/>
      </w:pPr>
      <w:r>
        <w:rPr>
          <w:b/>
        </w:rPr>
        <w:t xml:space="preserve">Madde 13- </w:t>
      </w:r>
      <w:r>
        <w:t>Staj yapan öğrenciler, staj süresi içinde staj yerinde uygulanan mevzuata, çalışma ve</w:t>
      </w:r>
      <w:r>
        <w:rPr>
          <w:spacing w:val="1"/>
        </w:rPr>
        <w:t xml:space="preserve"> </w:t>
      </w:r>
      <w:r>
        <w:t>disiplin</w:t>
      </w:r>
      <w:r>
        <w:rPr>
          <w:spacing w:val="-1"/>
        </w:rPr>
        <w:t xml:space="preserve"> </w:t>
      </w:r>
      <w:r>
        <w:t>kurallarına aynen uymakla yükümlüdürler.</w:t>
      </w:r>
    </w:p>
    <w:p>
      <w:pPr>
        <w:pStyle w:val="4"/>
        <w:spacing w:before="19"/>
        <w:jc w:val="both"/>
      </w:pPr>
      <w:r>
        <w:t>Staj</w:t>
      </w:r>
      <w:r>
        <w:rPr>
          <w:spacing w:val="-3"/>
        </w:rPr>
        <w:t xml:space="preserve"> </w:t>
      </w:r>
      <w:r>
        <w:t>Sonrası</w:t>
      </w:r>
    </w:p>
    <w:p>
      <w:pPr>
        <w:pStyle w:val="7"/>
        <w:spacing w:before="45" w:line="271" w:lineRule="auto"/>
        <w:ind w:left="221" w:right="1232"/>
        <w:jc w:val="both"/>
      </w:pPr>
      <w:r>
        <w:rPr>
          <w:b/>
        </w:rPr>
        <w:t xml:space="preserve">Madde 14- </w:t>
      </w:r>
      <w:r>
        <w:t>Bölüm veya program staj komisyonu, her öğrencinin staj evrakını inceleyerek, stajının</w:t>
      </w:r>
      <w:r>
        <w:rPr>
          <w:spacing w:val="1"/>
        </w:rPr>
        <w:t xml:space="preserve"> </w:t>
      </w:r>
      <w:r>
        <w:t>kabul edilip edilmeyeceğine karar verir. Staj çalışması kabul edilmeyen öğrenciler, bu çalışmayı tekrar</w:t>
      </w:r>
      <w:r>
        <w:rPr>
          <w:spacing w:val="-52"/>
        </w:rPr>
        <w:t xml:space="preserve"> </w:t>
      </w:r>
      <w:r>
        <w:t>ederler.</w:t>
      </w:r>
    </w:p>
    <w:p>
      <w:pPr>
        <w:pStyle w:val="7"/>
        <w:spacing w:before="14" w:line="266" w:lineRule="auto"/>
        <w:ind w:left="221" w:right="1235"/>
        <w:jc w:val="both"/>
      </w:pPr>
      <w:r>
        <w:rPr>
          <w:b/>
        </w:rPr>
        <w:t>Madde</w:t>
      </w:r>
      <w:r>
        <w:rPr>
          <w:b/>
          <w:spacing w:val="1"/>
        </w:rPr>
        <w:t xml:space="preserve"> </w:t>
      </w:r>
      <w:r>
        <w:rPr>
          <w:b/>
        </w:rPr>
        <w:t>15-</w:t>
      </w:r>
      <w:r>
        <w:rPr>
          <w:b/>
          <w:spacing w:val="1"/>
        </w:rPr>
        <w:t xml:space="preserve"> </w:t>
      </w:r>
      <w:r>
        <w:t>Staj</w:t>
      </w:r>
      <w:r>
        <w:rPr>
          <w:spacing w:val="1"/>
        </w:rPr>
        <w:t xml:space="preserve"> </w:t>
      </w:r>
      <w:r>
        <w:t>evrakı</w:t>
      </w:r>
      <w:r>
        <w:rPr>
          <w:spacing w:val="1"/>
        </w:rPr>
        <w:t xml:space="preserve"> </w:t>
      </w:r>
      <w:r>
        <w:t>bölüm</w:t>
      </w:r>
      <w:r>
        <w:rPr>
          <w:spacing w:val="1"/>
        </w:rPr>
        <w:t xml:space="preserve"> </w:t>
      </w:r>
      <w:r>
        <w:t>veya</w:t>
      </w:r>
      <w:r>
        <w:rPr>
          <w:spacing w:val="1"/>
        </w:rPr>
        <w:t xml:space="preserve"> </w:t>
      </w:r>
      <w:r>
        <w:t>programlar</w:t>
      </w:r>
      <w:r>
        <w:rPr>
          <w:spacing w:val="1"/>
        </w:rPr>
        <w:t xml:space="preserve"> </w:t>
      </w:r>
      <w:r>
        <w:t>tarafından</w:t>
      </w:r>
      <w:r>
        <w:rPr>
          <w:spacing w:val="1"/>
        </w:rPr>
        <w:t xml:space="preserve"> </w:t>
      </w:r>
      <w:r>
        <w:t>tasnif</w:t>
      </w:r>
      <w:r>
        <w:rPr>
          <w:spacing w:val="1"/>
        </w:rPr>
        <w:t xml:space="preserve"> </w:t>
      </w:r>
      <w:r>
        <w:t>edilir,</w:t>
      </w:r>
      <w:r>
        <w:rPr>
          <w:spacing w:val="1"/>
        </w:rPr>
        <w:t xml:space="preserve"> </w:t>
      </w:r>
      <w:r>
        <w:t>bu</w:t>
      </w:r>
      <w:r>
        <w:rPr>
          <w:spacing w:val="1"/>
        </w:rPr>
        <w:t xml:space="preserve"> </w:t>
      </w:r>
      <w:r>
        <w:t>evraklar</w:t>
      </w:r>
      <w:r>
        <w:rPr>
          <w:spacing w:val="1"/>
        </w:rPr>
        <w:t xml:space="preserve"> </w:t>
      </w:r>
      <w:r>
        <w:t>öğrencinin</w:t>
      </w:r>
      <w:r>
        <w:rPr>
          <w:spacing w:val="1"/>
        </w:rPr>
        <w:t xml:space="preserve"> </w:t>
      </w:r>
      <w:r>
        <w:t>mezuniyetini</w:t>
      </w:r>
      <w:r>
        <w:rPr>
          <w:spacing w:val="-3"/>
        </w:rPr>
        <w:t xml:space="preserve"> </w:t>
      </w:r>
      <w:r>
        <w:t>takip</w:t>
      </w:r>
      <w:r>
        <w:rPr>
          <w:spacing w:val="-3"/>
        </w:rPr>
        <w:t xml:space="preserve"> </w:t>
      </w:r>
      <w:r>
        <w:t>eden</w:t>
      </w:r>
      <w:r>
        <w:rPr>
          <w:spacing w:val="-3"/>
        </w:rPr>
        <w:t xml:space="preserve"> </w:t>
      </w:r>
      <w:r>
        <w:t>iki</w:t>
      </w:r>
      <w:r>
        <w:rPr>
          <w:spacing w:val="-2"/>
        </w:rPr>
        <w:t xml:space="preserve"> </w:t>
      </w:r>
      <w:r>
        <w:t>yıl</w:t>
      </w:r>
      <w:r>
        <w:rPr>
          <w:spacing w:val="-2"/>
        </w:rPr>
        <w:t xml:space="preserve"> </w:t>
      </w:r>
      <w:r>
        <w:t>süreyle saklanır.</w:t>
      </w:r>
    </w:p>
    <w:p>
      <w:pPr>
        <w:pStyle w:val="7"/>
        <w:spacing w:before="21" w:line="268" w:lineRule="auto"/>
        <w:ind w:left="221" w:right="1232"/>
        <w:jc w:val="both"/>
      </w:pPr>
      <w:r>
        <w:rPr>
          <w:b/>
        </w:rPr>
        <w:t>Madde</w:t>
      </w:r>
      <w:r>
        <w:rPr>
          <w:b/>
          <w:spacing w:val="1"/>
        </w:rPr>
        <w:t xml:space="preserve"> </w:t>
      </w:r>
      <w:r>
        <w:rPr>
          <w:b/>
        </w:rPr>
        <w:t>16-</w:t>
      </w:r>
      <w:r>
        <w:rPr>
          <w:b/>
          <w:spacing w:val="1"/>
        </w:rPr>
        <w:t xml:space="preserve"> </w:t>
      </w:r>
      <w:r>
        <w:t>Bu</w:t>
      </w:r>
      <w:r>
        <w:rPr>
          <w:spacing w:val="1"/>
        </w:rPr>
        <w:t xml:space="preserve"> </w:t>
      </w:r>
      <w:r>
        <w:t>yönergede</w:t>
      </w:r>
      <w:r>
        <w:rPr>
          <w:spacing w:val="1"/>
        </w:rPr>
        <w:t xml:space="preserve"> </w:t>
      </w:r>
      <w:r>
        <w:t>belirtilmeyen</w:t>
      </w:r>
      <w:r>
        <w:rPr>
          <w:spacing w:val="1"/>
        </w:rPr>
        <w:t xml:space="preserve"> </w:t>
      </w:r>
      <w:r>
        <w:t>hususlara,</w:t>
      </w:r>
      <w:r>
        <w:rPr>
          <w:spacing w:val="1"/>
        </w:rPr>
        <w:t xml:space="preserve"> </w:t>
      </w:r>
      <w:r>
        <w:t>genel</w:t>
      </w:r>
      <w:r>
        <w:rPr>
          <w:spacing w:val="1"/>
        </w:rPr>
        <w:t xml:space="preserve"> </w:t>
      </w:r>
      <w:r>
        <w:t>durumlarda</w:t>
      </w:r>
      <w:r>
        <w:rPr>
          <w:spacing w:val="1"/>
        </w:rPr>
        <w:t xml:space="preserve"> </w:t>
      </w:r>
      <w:r>
        <w:t>uygulanacak</w:t>
      </w:r>
      <w:r>
        <w:rPr>
          <w:spacing w:val="1"/>
        </w:rPr>
        <w:t xml:space="preserve"> </w:t>
      </w:r>
      <w:r>
        <w:t>esaslara</w:t>
      </w:r>
      <w:r>
        <w:rPr>
          <w:spacing w:val="1"/>
        </w:rPr>
        <w:t xml:space="preserve"> </w:t>
      </w:r>
      <w:r>
        <w:t>ve</w:t>
      </w:r>
      <w:r>
        <w:rPr>
          <w:spacing w:val="1"/>
        </w:rPr>
        <w:t xml:space="preserve"> </w:t>
      </w:r>
      <w:r>
        <w:t>yapılacak değişikliklere ilgili staj komisyonu başkanlarından birinin teklifi ile birim staj komisyonu</w:t>
      </w:r>
      <w:r>
        <w:rPr>
          <w:spacing w:val="1"/>
        </w:rPr>
        <w:t xml:space="preserve"> </w:t>
      </w:r>
      <w:r>
        <w:t>tarafından</w:t>
      </w:r>
      <w:r>
        <w:rPr>
          <w:spacing w:val="-4"/>
        </w:rPr>
        <w:t xml:space="preserve"> </w:t>
      </w:r>
      <w:r>
        <w:t>karar</w:t>
      </w:r>
      <w:r>
        <w:rPr>
          <w:spacing w:val="1"/>
        </w:rPr>
        <w:t xml:space="preserve"> </w:t>
      </w:r>
      <w:r>
        <w:t>verilir.</w:t>
      </w:r>
    </w:p>
    <w:p>
      <w:pPr>
        <w:pStyle w:val="4"/>
        <w:spacing w:before="17"/>
        <w:jc w:val="both"/>
      </w:pPr>
      <w:r>
        <w:t>Hüküm</w:t>
      </w:r>
      <w:r>
        <w:rPr>
          <w:spacing w:val="-3"/>
        </w:rPr>
        <w:t xml:space="preserve"> </w:t>
      </w:r>
      <w:r>
        <w:t>bulunmayan</w:t>
      </w:r>
      <w:r>
        <w:rPr>
          <w:spacing w:val="-2"/>
        </w:rPr>
        <w:t xml:space="preserve"> </w:t>
      </w:r>
      <w:r>
        <w:t>haller</w:t>
      </w:r>
    </w:p>
    <w:p>
      <w:pPr>
        <w:pStyle w:val="7"/>
        <w:spacing w:before="45" w:line="264" w:lineRule="auto"/>
        <w:ind w:left="221" w:right="1236"/>
        <w:jc w:val="both"/>
      </w:pPr>
      <w:r>
        <w:rPr>
          <w:b/>
        </w:rPr>
        <w:t>Madde</w:t>
      </w:r>
      <w:r>
        <w:rPr>
          <w:b/>
          <w:spacing w:val="1"/>
        </w:rPr>
        <w:t xml:space="preserve"> </w:t>
      </w:r>
      <w:r>
        <w:rPr>
          <w:b/>
        </w:rPr>
        <w:t>17-</w:t>
      </w:r>
      <w:r>
        <w:rPr>
          <w:b/>
          <w:spacing w:val="1"/>
        </w:rPr>
        <w:t xml:space="preserve"> </w:t>
      </w:r>
      <w:r>
        <w:t>(1)</w:t>
      </w:r>
      <w:r>
        <w:rPr>
          <w:spacing w:val="1"/>
        </w:rPr>
        <w:t xml:space="preserve"> </w:t>
      </w:r>
      <w:r>
        <w:t>Bu</w:t>
      </w:r>
      <w:r>
        <w:rPr>
          <w:spacing w:val="1"/>
        </w:rPr>
        <w:t xml:space="preserve"> </w:t>
      </w:r>
      <w:r>
        <w:t>Yönergede</w:t>
      </w:r>
      <w:r>
        <w:rPr>
          <w:spacing w:val="1"/>
        </w:rPr>
        <w:t xml:space="preserve"> </w:t>
      </w:r>
      <w:r>
        <w:t>hüküm</w:t>
      </w:r>
      <w:r>
        <w:rPr>
          <w:spacing w:val="1"/>
        </w:rPr>
        <w:t xml:space="preserve"> </w:t>
      </w:r>
      <w:r>
        <w:t>bulunmayan</w:t>
      </w:r>
      <w:r>
        <w:rPr>
          <w:spacing w:val="1"/>
        </w:rPr>
        <w:t xml:space="preserve"> </w:t>
      </w:r>
      <w:r>
        <w:t>hallerde,</w:t>
      </w:r>
      <w:r>
        <w:rPr>
          <w:spacing w:val="1"/>
        </w:rPr>
        <w:t xml:space="preserve"> </w:t>
      </w:r>
      <w:r>
        <w:t>ilgili</w:t>
      </w:r>
      <w:r>
        <w:rPr>
          <w:spacing w:val="1"/>
        </w:rPr>
        <w:t xml:space="preserve"> </w:t>
      </w:r>
      <w:r>
        <w:t>diğer</w:t>
      </w:r>
      <w:r>
        <w:rPr>
          <w:spacing w:val="1"/>
        </w:rPr>
        <w:t xml:space="preserve"> </w:t>
      </w:r>
      <w:r>
        <w:t>mevzuat</w:t>
      </w:r>
      <w:r>
        <w:rPr>
          <w:spacing w:val="1"/>
        </w:rPr>
        <w:t xml:space="preserve"> </w:t>
      </w:r>
      <w:r>
        <w:t>hükümleri</w:t>
      </w:r>
      <w:r>
        <w:rPr>
          <w:spacing w:val="1"/>
        </w:rPr>
        <w:t xml:space="preserve"> </w:t>
      </w:r>
      <w:r>
        <w:t>ile</w:t>
      </w:r>
      <w:r>
        <w:rPr>
          <w:spacing w:val="1"/>
        </w:rPr>
        <w:t xml:space="preserve"> </w:t>
      </w:r>
      <w:r>
        <w:t>Üniversite</w:t>
      </w:r>
      <w:r>
        <w:rPr>
          <w:spacing w:val="-1"/>
        </w:rPr>
        <w:t xml:space="preserve"> </w:t>
      </w:r>
      <w:r>
        <w:t>Yönetim</w:t>
      </w:r>
      <w:r>
        <w:rPr>
          <w:spacing w:val="1"/>
        </w:rPr>
        <w:t xml:space="preserve"> </w:t>
      </w:r>
      <w:r>
        <w:t>Kurulu</w:t>
      </w:r>
      <w:r>
        <w:rPr>
          <w:spacing w:val="-3"/>
        </w:rPr>
        <w:t xml:space="preserve"> </w:t>
      </w:r>
      <w:r>
        <w:t>ve</w:t>
      </w:r>
      <w:r>
        <w:rPr>
          <w:spacing w:val="-1"/>
        </w:rPr>
        <w:t xml:space="preserve"> </w:t>
      </w:r>
      <w:r>
        <w:t>Senato kararları</w:t>
      </w:r>
      <w:r>
        <w:rPr>
          <w:spacing w:val="1"/>
        </w:rPr>
        <w:t xml:space="preserve"> </w:t>
      </w:r>
      <w:r>
        <w:t>uygulanır.</w:t>
      </w:r>
    </w:p>
    <w:p>
      <w:pPr>
        <w:pStyle w:val="7"/>
        <w:spacing w:before="12"/>
        <w:ind w:left="221"/>
        <w:jc w:val="both"/>
      </w:pPr>
      <w:r>
        <w:t>Yürürlükten</w:t>
      </w:r>
      <w:r>
        <w:rPr>
          <w:spacing w:val="-3"/>
        </w:rPr>
        <w:t xml:space="preserve"> </w:t>
      </w:r>
      <w:r>
        <w:t>kaldırılan</w:t>
      </w:r>
      <w:r>
        <w:rPr>
          <w:spacing w:val="-3"/>
        </w:rPr>
        <w:t xml:space="preserve"> </w:t>
      </w:r>
      <w:r>
        <w:t>yönerge</w:t>
      </w:r>
    </w:p>
    <w:p>
      <w:pPr>
        <w:pStyle w:val="7"/>
        <w:spacing w:before="52" w:line="271" w:lineRule="auto"/>
        <w:ind w:left="221" w:right="877"/>
        <w:rPr>
          <w:b/>
        </w:rPr>
      </w:pPr>
      <w:r>
        <w:rPr>
          <w:b/>
        </w:rPr>
        <w:t>Madde</w:t>
      </w:r>
      <w:r>
        <w:rPr>
          <w:b/>
          <w:spacing w:val="32"/>
        </w:rPr>
        <w:t xml:space="preserve"> </w:t>
      </w:r>
      <w:r>
        <w:rPr>
          <w:b/>
        </w:rPr>
        <w:t>18-</w:t>
      </w:r>
      <w:r>
        <w:rPr>
          <w:b/>
          <w:spacing w:val="32"/>
        </w:rPr>
        <w:t xml:space="preserve"> </w:t>
      </w:r>
      <w:r>
        <w:t>(1)</w:t>
      </w:r>
      <w:r>
        <w:rPr>
          <w:spacing w:val="33"/>
        </w:rPr>
        <w:t xml:space="preserve"> </w:t>
      </w:r>
      <w:r>
        <w:t>Bu</w:t>
      </w:r>
      <w:r>
        <w:rPr>
          <w:spacing w:val="33"/>
        </w:rPr>
        <w:t xml:space="preserve"> </w:t>
      </w:r>
      <w:r>
        <w:t>Yönergenin</w:t>
      </w:r>
      <w:r>
        <w:rPr>
          <w:spacing w:val="32"/>
        </w:rPr>
        <w:t xml:space="preserve"> </w:t>
      </w:r>
      <w:r>
        <w:t>Üniversite</w:t>
      </w:r>
      <w:r>
        <w:rPr>
          <w:spacing w:val="33"/>
        </w:rPr>
        <w:t xml:space="preserve"> </w:t>
      </w:r>
      <w:r>
        <w:t>Senatosu’nda</w:t>
      </w:r>
      <w:r>
        <w:rPr>
          <w:spacing w:val="33"/>
        </w:rPr>
        <w:t xml:space="preserve"> </w:t>
      </w:r>
      <w:r>
        <w:t>kabulüyle</w:t>
      </w:r>
      <w:r>
        <w:rPr>
          <w:spacing w:val="33"/>
        </w:rPr>
        <w:t xml:space="preserve"> </w:t>
      </w:r>
      <w:r>
        <w:t>birlikte,</w:t>
      </w:r>
      <w:r>
        <w:rPr>
          <w:spacing w:val="34"/>
        </w:rPr>
        <w:t xml:space="preserve"> </w:t>
      </w:r>
      <w:r>
        <w:t>23.05.2008</w:t>
      </w:r>
      <w:r>
        <w:rPr>
          <w:spacing w:val="32"/>
        </w:rPr>
        <w:t xml:space="preserve"> </w:t>
      </w:r>
      <w:r>
        <w:t>tarih</w:t>
      </w:r>
      <w:r>
        <w:rPr>
          <w:spacing w:val="33"/>
        </w:rPr>
        <w:t xml:space="preserve"> </w:t>
      </w:r>
      <w:r>
        <w:t>ve</w:t>
      </w:r>
      <w:r>
        <w:rPr>
          <w:spacing w:val="32"/>
        </w:rPr>
        <w:t xml:space="preserve"> </w:t>
      </w:r>
      <w:r>
        <w:t>07</w:t>
      </w:r>
      <w:r>
        <w:rPr>
          <w:spacing w:val="-52"/>
        </w:rPr>
        <w:t xml:space="preserve"> </w:t>
      </w:r>
      <w:r>
        <w:t>sayılı Senato toplantısında kabul edilen “Dumlupınar Üniversitesi Staj Yönergesi” yürürlükten kalkar.</w:t>
      </w:r>
      <w:r>
        <w:rPr>
          <w:spacing w:val="1"/>
        </w:rPr>
        <w:t xml:space="preserve"> </w:t>
      </w:r>
      <w:r>
        <w:rPr>
          <w:b/>
        </w:rPr>
        <w:t>Yürürlük</w:t>
      </w:r>
    </w:p>
    <w:p>
      <w:pPr>
        <w:pStyle w:val="7"/>
        <w:spacing w:before="16" w:line="264" w:lineRule="auto"/>
        <w:ind w:left="221" w:right="877"/>
      </w:pPr>
      <w:r>
        <w:rPr>
          <w:b/>
        </w:rPr>
        <w:t>Madde</w:t>
      </w:r>
      <w:r>
        <w:rPr>
          <w:b/>
          <w:spacing w:val="24"/>
        </w:rPr>
        <w:t xml:space="preserve"> </w:t>
      </w:r>
      <w:r>
        <w:rPr>
          <w:b/>
        </w:rPr>
        <w:t>19-</w:t>
      </w:r>
      <w:r>
        <w:rPr>
          <w:b/>
          <w:spacing w:val="24"/>
        </w:rPr>
        <w:t xml:space="preserve"> </w:t>
      </w:r>
      <w:r>
        <w:t>(1)</w:t>
      </w:r>
      <w:r>
        <w:rPr>
          <w:spacing w:val="26"/>
        </w:rPr>
        <w:t xml:space="preserve"> </w:t>
      </w:r>
      <w:r>
        <w:t>Bu</w:t>
      </w:r>
      <w:r>
        <w:rPr>
          <w:spacing w:val="25"/>
        </w:rPr>
        <w:t xml:space="preserve"> </w:t>
      </w:r>
      <w:r>
        <w:t>yönerge,</w:t>
      </w:r>
      <w:r>
        <w:rPr>
          <w:spacing w:val="26"/>
        </w:rPr>
        <w:t xml:space="preserve"> </w:t>
      </w:r>
      <w:r>
        <w:t>Üniversiteye</w:t>
      </w:r>
      <w:r>
        <w:rPr>
          <w:spacing w:val="25"/>
        </w:rPr>
        <w:t xml:space="preserve"> </w:t>
      </w:r>
      <w:r>
        <w:t>kayıtlı</w:t>
      </w:r>
      <w:r>
        <w:rPr>
          <w:spacing w:val="26"/>
        </w:rPr>
        <w:t xml:space="preserve"> </w:t>
      </w:r>
      <w:r>
        <w:t>lisans</w:t>
      </w:r>
      <w:r>
        <w:rPr>
          <w:spacing w:val="25"/>
        </w:rPr>
        <w:t xml:space="preserve"> </w:t>
      </w:r>
      <w:r>
        <w:t>ve</w:t>
      </w:r>
      <w:r>
        <w:rPr>
          <w:spacing w:val="25"/>
        </w:rPr>
        <w:t xml:space="preserve"> </w:t>
      </w:r>
      <w:r>
        <w:t>önlisans</w:t>
      </w:r>
      <w:r>
        <w:rPr>
          <w:spacing w:val="25"/>
        </w:rPr>
        <w:t xml:space="preserve"> </w:t>
      </w:r>
      <w:r>
        <w:t>öğrencilerine</w:t>
      </w:r>
      <w:r>
        <w:rPr>
          <w:spacing w:val="25"/>
        </w:rPr>
        <w:t xml:space="preserve"> </w:t>
      </w:r>
      <w:r>
        <w:t>uygulanmak</w:t>
      </w:r>
      <w:r>
        <w:rPr>
          <w:spacing w:val="25"/>
        </w:rPr>
        <w:t xml:space="preserve"> </w:t>
      </w:r>
      <w:r>
        <w:t>üzere</w:t>
      </w:r>
      <w:r>
        <w:rPr>
          <w:spacing w:val="-52"/>
        </w:rPr>
        <w:t xml:space="preserve"> </w:t>
      </w:r>
      <w:r>
        <w:t>Dumlupınar Üniversitesi</w:t>
      </w:r>
      <w:r>
        <w:rPr>
          <w:spacing w:val="1"/>
        </w:rPr>
        <w:t xml:space="preserve"> </w:t>
      </w:r>
      <w:r>
        <w:t>Senatosunda</w:t>
      </w:r>
      <w:r>
        <w:rPr>
          <w:spacing w:val="-1"/>
        </w:rPr>
        <w:t xml:space="preserve"> </w:t>
      </w:r>
      <w:r>
        <w:t>kabul</w:t>
      </w:r>
      <w:r>
        <w:rPr>
          <w:spacing w:val="1"/>
        </w:rPr>
        <w:t xml:space="preserve"> </w:t>
      </w:r>
      <w:r>
        <w:t>edildikten</w:t>
      </w:r>
      <w:r>
        <w:rPr>
          <w:spacing w:val="-1"/>
        </w:rPr>
        <w:t xml:space="preserve"> </w:t>
      </w:r>
      <w:r>
        <w:t>sonra yürürlüğe</w:t>
      </w:r>
      <w:r>
        <w:rPr>
          <w:spacing w:val="-2"/>
        </w:rPr>
        <w:t xml:space="preserve"> </w:t>
      </w:r>
      <w:r>
        <w:t>girer.</w:t>
      </w:r>
    </w:p>
    <w:p>
      <w:pPr>
        <w:pStyle w:val="4"/>
        <w:spacing w:before="17"/>
      </w:pPr>
      <w:r>
        <w:t>Yürütme</w:t>
      </w:r>
    </w:p>
    <w:p>
      <w:pPr>
        <w:pStyle w:val="7"/>
        <w:spacing w:before="33"/>
        <w:ind w:left="221"/>
      </w:pPr>
      <w:r>
        <w:rPr>
          <w:b/>
        </w:rPr>
        <w:t>Madde</w:t>
      </w:r>
      <w:r>
        <w:rPr>
          <w:b/>
          <w:spacing w:val="-3"/>
        </w:rPr>
        <w:t xml:space="preserve"> </w:t>
      </w:r>
      <w:r>
        <w:rPr>
          <w:b/>
        </w:rPr>
        <w:t>20-</w:t>
      </w:r>
      <w:r>
        <w:rPr>
          <w:b/>
          <w:spacing w:val="-1"/>
        </w:rPr>
        <w:t xml:space="preserve"> </w:t>
      </w:r>
      <w:r>
        <w:t>(1)</w:t>
      </w:r>
      <w:r>
        <w:rPr>
          <w:spacing w:val="-3"/>
        </w:rPr>
        <w:t xml:space="preserve"> </w:t>
      </w:r>
      <w:r>
        <w:t>Bu</w:t>
      </w:r>
      <w:r>
        <w:rPr>
          <w:spacing w:val="-2"/>
        </w:rPr>
        <w:t xml:space="preserve"> </w:t>
      </w:r>
      <w:r>
        <w:t>yönerge</w:t>
      </w:r>
      <w:r>
        <w:rPr>
          <w:spacing w:val="-5"/>
        </w:rPr>
        <w:t xml:space="preserve"> </w:t>
      </w:r>
      <w:r>
        <w:t>hükümlerini</w:t>
      </w:r>
      <w:r>
        <w:rPr>
          <w:spacing w:val="-1"/>
        </w:rPr>
        <w:t xml:space="preserve"> </w:t>
      </w:r>
      <w:r>
        <w:t>Dumlupınar</w:t>
      </w:r>
      <w:r>
        <w:rPr>
          <w:spacing w:val="-3"/>
        </w:rPr>
        <w:t xml:space="preserve"> </w:t>
      </w:r>
      <w:r>
        <w:t>Üniversitesi</w:t>
      </w:r>
      <w:r>
        <w:rPr>
          <w:spacing w:val="-1"/>
        </w:rPr>
        <w:t xml:space="preserve"> </w:t>
      </w:r>
      <w:r>
        <w:t>Rektörü</w:t>
      </w:r>
      <w:r>
        <w:rPr>
          <w:spacing w:val="-3"/>
        </w:rPr>
        <w:t xml:space="preserve"> </w:t>
      </w:r>
      <w:r>
        <w:t>yürütür.</w:t>
      </w:r>
    </w:p>
    <w:p>
      <w:pPr>
        <w:pStyle w:val="7"/>
        <w:rPr>
          <w:sz w:val="24"/>
        </w:rPr>
      </w:pPr>
    </w:p>
    <w:p>
      <w:pPr>
        <w:pStyle w:val="7"/>
        <w:spacing w:before="10"/>
        <w:rPr>
          <w:sz w:val="27"/>
        </w:rPr>
      </w:pPr>
    </w:p>
    <w:p>
      <w:pPr>
        <w:pStyle w:val="4"/>
        <w:spacing w:line="468" w:lineRule="auto"/>
        <w:ind w:left="3802" w:right="2093" w:hanging="2730"/>
      </w:pPr>
      <w:r>
        <w:t>KÜTAHYA DUMLUPINAR ÜNİVERSİTESİ MÜHENDİSLİK FAKÜLTESİ</w:t>
      </w:r>
      <w:r>
        <w:rPr>
          <w:spacing w:val="-52"/>
        </w:rPr>
        <w:t xml:space="preserve"> </w:t>
      </w:r>
      <w:r>
        <w:t>STAJ</w:t>
      </w:r>
      <w:r>
        <w:rPr>
          <w:spacing w:val="-1"/>
        </w:rPr>
        <w:t xml:space="preserve"> </w:t>
      </w:r>
      <w:r>
        <w:t>YÖNERGESİ</w:t>
      </w:r>
    </w:p>
    <w:p>
      <w:pPr>
        <w:spacing w:before="0" w:line="251" w:lineRule="exact"/>
        <w:ind w:left="221" w:right="0" w:firstLine="0"/>
        <w:jc w:val="left"/>
        <w:rPr>
          <w:b/>
          <w:sz w:val="22"/>
        </w:rPr>
      </w:pPr>
      <w:r>
        <w:rPr>
          <w:b/>
          <w:sz w:val="22"/>
        </w:rPr>
        <w:t>Amaç</w:t>
      </w:r>
    </w:p>
    <w:p>
      <w:pPr>
        <w:pStyle w:val="7"/>
        <w:spacing w:before="4"/>
        <w:rPr>
          <w:b/>
          <w:sz w:val="21"/>
        </w:rPr>
      </w:pPr>
    </w:p>
    <w:p>
      <w:pPr>
        <w:pStyle w:val="7"/>
        <w:spacing w:line="271" w:lineRule="auto"/>
        <w:ind w:left="221" w:right="1234"/>
        <w:jc w:val="both"/>
      </w:pPr>
      <w:r>
        <w:rPr>
          <w:b/>
        </w:rPr>
        <w:t xml:space="preserve">Madde 1- </w:t>
      </w:r>
      <w:r>
        <w:t>Bu yönerge, Dumlupınar Üniversitesi Mühendislik Fakültesi öğrencilerinin uyacakları staj</w:t>
      </w:r>
      <w:r>
        <w:rPr>
          <w:spacing w:val="1"/>
        </w:rPr>
        <w:t xml:space="preserve"> </w:t>
      </w:r>
      <w:r>
        <w:t>kurallarının çerçevesi ile Mühendislik Fakültesi’nin tüm Bölümlerinde staj öncesinde, sırasında ve</w:t>
      </w:r>
      <w:r>
        <w:rPr>
          <w:spacing w:val="1"/>
        </w:rPr>
        <w:t xml:space="preserve"> </w:t>
      </w:r>
      <w:r>
        <w:t>sonrasında uyulacak kuralları belirler. Müfredatta yer alan Staj I ve Staj II dersleri bu yönergenin</w:t>
      </w:r>
      <w:r>
        <w:rPr>
          <w:spacing w:val="1"/>
        </w:rPr>
        <w:t xml:space="preserve"> </w:t>
      </w:r>
      <w:r>
        <w:t>kapsamı</w:t>
      </w:r>
      <w:r>
        <w:rPr>
          <w:spacing w:val="-3"/>
        </w:rPr>
        <w:t xml:space="preserve"> </w:t>
      </w:r>
      <w:r>
        <w:t>dışında olan derslerdir.</w:t>
      </w:r>
    </w:p>
    <w:p>
      <w:pPr>
        <w:pStyle w:val="4"/>
        <w:spacing w:before="211"/>
      </w:pPr>
      <w:r>
        <w:t>Dayanak</w:t>
      </w:r>
    </w:p>
    <w:p>
      <w:pPr>
        <w:pStyle w:val="7"/>
        <w:spacing w:before="7"/>
        <w:rPr>
          <w:b/>
          <w:sz w:val="21"/>
        </w:rPr>
      </w:pPr>
    </w:p>
    <w:p>
      <w:pPr>
        <w:pStyle w:val="7"/>
        <w:spacing w:line="268" w:lineRule="auto"/>
        <w:ind w:left="221" w:right="1210"/>
        <w:jc w:val="both"/>
      </w:pPr>
      <w:r>
        <w:rPr>
          <w:b/>
        </w:rPr>
        <w:t xml:space="preserve">Madde 2- </w:t>
      </w:r>
      <w:r>
        <w:t>Bu Staj Yönergesi Dumlupınar Üniversitesi Senatosu’nun 23.05.2008 tarih ve 7 sayılı</w:t>
      </w:r>
      <w:r>
        <w:rPr>
          <w:spacing w:val="1"/>
        </w:rPr>
        <w:t xml:space="preserve"> </w:t>
      </w:r>
      <w:r>
        <w:t>toplantısında</w:t>
      </w:r>
      <w:r>
        <w:rPr>
          <w:spacing w:val="1"/>
        </w:rPr>
        <w:t xml:space="preserve"> </w:t>
      </w:r>
      <w:r>
        <w:t>kabul</w:t>
      </w:r>
      <w:r>
        <w:rPr>
          <w:spacing w:val="1"/>
        </w:rPr>
        <w:t xml:space="preserve"> </w:t>
      </w:r>
      <w:r>
        <w:t>edilen</w:t>
      </w:r>
      <w:r>
        <w:rPr>
          <w:spacing w:val="1"/>
        </w:rPr>
        <w:t xml:space="preserve"> </w:t>
      </w:r>
      <w:r>
        <w:t>Dumlupınar</w:t>
      </w:r>
      <w:r>
        <w:rPr>
          <w:spacing w:val="1"/>
        </w:rPr>
        <w:t xml:space="preserve"> </w:t>
      </w:r>
      <w:r>
        <w:t>Üniversitesi</w:t>
      </w:r>
      <w:r>
        <w:rPr>
          <w:spacing w:val="1"/>
        </w:rPr>
        <w:t xml:space="preserve"> </w:t>
      </w:r>
      <w:r>
        <w:t>Staj</w:t>
      </w:r>
      <w:r>
        <w:rPr>
          <w:spacing w:val="1"/>
        </w:rPr>
        <w:t xml:space="preserve"> </w:t>
      </w:r>
      <w:r>
        <w:t>Yönergesinin</w:t>
      </w:r>
      <w:r>
        <w:rPr>
          <w:spacing w:val="1"/>
        </w:rPr>
        <w:t xml:space="preserve"> </w:t>
      </w:r>
      <w:r>
        <w:t>7.</w:t>
      </w:r>
      <w:r>
        <w:rPr>
          <w:spacing w:val="1"/>
        </w:rPr>
        <w:t xml:space="preserve"> </w:t>
      </w:r>
      <w:r>
        <w:t>Maddesine</w:t>
      </w:r>
      <w:r>
        <w:rPr>
          <w:spacing w:val="1"/>
        </w:rPr>
        <w:t xml:space="preserve"> </w:t>
      </w:r>
      <w:r>
        <w:t>dayanılarak</w:t>
      </w:r>
      <w:r>
        <w:rPr>
          <w:spacing w:val="1"/>
        </w:rPr>
        <w:t xml:space="preserve"> </w:t>
      </w:r>
      <w:r>
        <w:t>hazırlanmıştır.</w:t>
      </w:r>
    </w:p>
    <w:p>
      <w:pPr>
        <w:pStyle w:val="4"/>
        <w:spacing w:before="214"/>
      </w:pPr>
      <w:r>
        <w:t>Genel</w:t>
      </w:r>
      <w:r>
        <w:rPr>
          <w:spacing w:val="-2"/>
        </w:rPr>
        <w:t xml:space="preserve"> </w:t>
      </w:r>
      <w:r>
        <w:t>Hükümler</w:t>
      </w:r>
    </w:p>
    <w:p>
      <w:pPr>
        <w:pStyle w:val="7"/>
        <w:spacing w:before="4"/>
        <w:rPr>
          <w:b/>
          <w:sz w:val="21"/>
        </w:rPr>
      </w:pPr>
    </w:p>
    <w:p>
      <w:pPr>
        <w:pStyle w:val="7"/>
        <w:spacing w:line="271" w:lineRule="auto"/>
        <w:ind w:left="221" w:right="1213"/>
        <w:jc w:val="both"/>
      </w:pPr>
      <w:r>
        <w:rPr>
          <w:b/>
        </w:rPr>
        <w:t xml:space="preserve">Madde 3- </w:t>
      </w:r>
      <w:r>
        <w:t>Fakültemiz Bölümlerinde, “Üniversitede öğretilen teorik ve pratik bilgilerin iş hayatındaki</w:t>
      </w:r>
      <w:r>
        <w:rPr>
          <w:spacing w:val="1"/>
        </w:rPr>
        <w:t xml:space="preserve"> </w:t>
      </w:r>
      <w:r>
        <w:t>uygulamalarını</w:t>
      </w:r>
      <w:r>
        <w:rPr>
          <w:spacing w:val="1"/>
        </w:rPr>
        <w:t xml:space="preserve"> </w:t>
      </w:r>
      <w:r>
        <w:t>görmek,</w:t>
      </w:r>
      <w:r>
        <w:rPr>
          <w:spacing w:val="1"/>
        </w:rPr>
        <w:t xml:space="preserve"> </w:t>
      </w:r>
      <w:r>
        <w:t>aksaklıklarını</w:t>
      </w:r>
      <w:r>
        <w:rPr>
          <w:spacing w:val="1"/>
        </w:rPr>
        <w:t xml:space="preserve"> </w:t>
      </w:r>
      <w:r>
        <w:t>saptamak;</w:t>
      </w:r>
      <w:r>
        <w:rPr>
          <w:spacing w:val="1"/>
        </w:rPr>
        <w:t xml:space="preserve"> </w:t>
      </w:r>
      <w:r>
        <w:t>bu</w:t>
      </w:r>
      <w:r>
        <w:rPr>
          <w:spacing w:val="1"/>
        </w:rPr>
        <w:t xml:space="preserve"> </w:t>
      </w:r>
      <w:r>
        <w:t>bilgi</w:t>
      </w:r>
      <w:r>
        <w:rPr>
          <w:spacing w:val="1"/>
        </w:rPr>
        <w:t xml:space="preserve"> </w:t>
      </w:r>
      <w:r>
        <w:t>ve</w:t>
      </w:r>
      <w:r>
        <w:rPr>
          <w:spacing w:val="1"/>
        </w:rPr>
        <w:t xml:space="preserve"> </w:t>
      </w:r>
      <w:r>
        <w:t>deneyimler</w:t>
      </w:r>
      <w:r>
        <w:rPr>
          <w:spacing w:val="1"/>
        </w:rPr>
        <w:t xml:space="preserve"> </w:t>
      </w:r>
      <w:r>
        <w:t>ışığında</w:t>
      </w:r>
      <w:r>
        <w:rPr>
          <w:spacing w:val="1"/>
        </w:rPr>
        <w:t xml:space="preserve"> </w:t>
      </w:r>
      <w:r>
        <w:t>öğrenciyi</w:t>
      </w:r>
      <w:r>
        <w:rPr>
          <w:spacing w:val="1"/>
        </w:rPr>
        <w:t xml:space="preserve"> </w:t>
      </w:r>
      <w:r>
        <w:t>yönlendirmek”</w:t>
      </w:r>
      <w:r>
        <w:rPr>
          <w:spacing w:val="1"/>
        </w:rPr>
        <w:t xml:space="preserve"> </w:t>
      </w:r>
      <w:r>
        <w:t>amacıyla toplam</w:t>
      </w:r>
      <w:r>
        <w:rPr>
          <w:spacing w:val="1"/>
        </w:rPr>
        <w:t xml:space="preserve"> </w:t>
      </w:r>
      <w:r>
        <w:t>en</w:t>
      </w:r>
      <w:r>
        <w:rPr>
          <w:spacing w:val="1"/>
        </w:rPr>
        <w:t xml:space="preserve"> </w:t>
      </w:r>
      <w:r>
        <w:t>az</w:t>
      </w:r>
      <w:r>
        <w:rPr>
          <w:spacing w:val="1"/>
        </w:rPr>
        <w:t xml:space="preserve"> </w:t>
      </w:r>
      <w:r>
        <w:t>60 iş</w:t>
      </w:r>
      <w:r>
        <w:rPr>
          <w:spacing w:val="1"/>
        </w:rPr>
        <w:t xml:space="preserve"> </w:t>
      </w:r>
      <w:r>
        <w:t>günü staj</w:t>
      </w:r>
      <w:r>
        <w:rPr>
          <w:spacing w:val="1"/>
        </w:rPr>
        <w:t xml:space="preserve"> </w:t>
      </w:r>
      <w:r>
        <w:t>yapılması</w:t>
      </w:r>
      <w:r>
        <w:rPr>
          <w:spacing w:val="1"/>
        </w:rPr>
        <w:t xml:space="preserve"> </w:t>
      </w:r>
      <w:r>
        <w:t>zorunludur. Toplam</w:t>
      </w:r>
      <w:r>
        <w:rPr>
          <w:spacing w:val="1"/>
        </w:rPr>
        <w:t xml:space="preserve"> </w:t>
      </w:r>
      <w:r>
        <w:t>staj</w:t>
      </w:r>
      <w:r>
        <w:rPr>
          <w:spacing w:val="1"/>
        </w:rPr>
        <w:t xml:space="preserve"> </w:t>
      </w:r>
      <w:r>
        <w:t>süresi,</w:t>
      </w:r>
      <w:r>
        <w:rPr>
          <w:spacing w:val="1"/>
        </w:rPr>
        <w:t xml:space="preserve"> </w:t>
      </w:r>
      <w:r>
        <w:t>Bölümlerin</w:t>
      </w:r>
      <w:r>
        <w:rPr>
          <w:spacing w:val="-5"/>
        </w:rPr>
        <w:t xml:space="preserve"> </w:t>
      </w:r>
      <w:r>
        <w:t>öğretim</w:t>
      </w:r>
      <w:r>
        <w:rPr>
          <w:spacing w:val="-5"/>
        </w:rPr>
        <w:t xml:space="preserve"> </w:t>
      </w:r>
      <w:r>
        <w:t>programlarına</w:t>
      </w:r>
      <w:r>
        <w:rPr>
          <w:spacing w:val="-2"/>
        </w:rPr>
        <w:t xml:space="preserve"> </w:t>
      </w:r>
      <w:r>
        <w:t>göre</w:t>
      </w:r>
      <w:r>
        <w:rPr>
          <w:spacing w:val="-5"/>
        </w:rPr>
        <w:t xml:space="preserve"> </w:t>
      </w:r>
      <w:r>
        <w:t>sınıflandırılabilir.</w:t>
      </w:r>
      <w:r>
        <w:rPr>
          <w:spacing w:val="-2"/>
        </w:rPr>
        <w:t xml:space="preserve"> </w:t>
      </w:r>
      <w:r>
        <w:t>Her</w:t>
      </w:r>
      <w:r>
        <w:rPr>
          <w:spacing w:val="-3"/>
        </w:rPr>
        <w:t xml:space="preserve"> </w:t>
      </w:r>
      <w:r>
        <w:t>Bölüm</w:t>
      </w:r>
      <w:r>
        <w:rPr>
          <w:spacing w:val="-5"/>
        </w:rPr>
        <w:t xml:space="preserve"> </w:t>
      </w:r>
      <w:r>
        <w:t>için</w:t>
      </w:r>
      <w:r>
        <w:rPr>
          <w:spacing w:val="-2"/>
        </w:rPr>
        <w:t xml:space="preserve"> </w:t>
      </w:r>
      <w:r>
        <w:t>sınıflandırma</w:t>
      </w:r>
      <w:r>
        <w:rPr>
          <w:spacing w:val="-5"/>
        </w:rPr>
        <w:t xml:space="preserve"> </w:t>
      </w:r>
      <w:r>
        <w:t>farklı</w:t>
      </w:r>
      <w:r>
        <w:rPr>
          <w:spacing w:val="-1"/>
        </w:rPr>
        <w:t xml:space="preserve"> </w:t>
      </w:r>
      <w:r>
        <w:t>olabilir.</w:t>
      </w:r>
    </w:p>
    <w:p>
      <w:pPr>
        <w:spacing w:after="0" w:line="271" w:lineRule="auto"/>
        <w:jc w:val="both"/>
        <w:sectPr>
          <w:pgSz w:w="11900" w:h="16840"/>
          <w:pgMar w:top="1040" w:right="180" w:bottom="540" w:left="1200" w:header="0" w:footer="341" w:gutter="0"/>
          <w:cols w:space="720" w:num="1"/>
        </w:sectPr>
      </w:pPr>
    </w:p>
    <w:p>
      <w:pPr>
        <w:pStyle w:val="7"/>
        <w:spacing w:before="78" w:line="273" w:lineRule="auto"/>
        <w:ind w:left="218" w:right="1212"/>
        <w:jc w:val="both"/>
      </w:pPr>
      <w:r>
        <w:rPr>
          <w:b/>
        </w:rPr>
        <w:t>Madde</w:t>
      </w:r>
      <w:r>
        <w:rPr>
          <w:b/>
          <w:spacing w:val="1"/>
        </w:rPr>
        <w:t xml:space="preserve"> </w:t>
      </w:r>
      <w:r>
        <w:rPr>
          <w:b/>
        </w:rPr>
        <w:t>4-</w:t>
      </w:r>
      <w:r>
        <w:rPr>
          <w:b/>
          <w:spacing w:val="1"/>
        </w:rPr>
        <w:t xml:space="preserve"> </w:t>
      </w:r>
      <w:r>
        <w:t>Bölümde</w:t>
      </w:r>
      <w:r>
        <w:rPr>
          <w:spacing w:val="1"/>
        </w:rPr>
        <w:t xml:space="preserve"> </w:t>
      </w:r>
      <w:r>
        <w:t>staj</w:t>
      </w:r>
      <w:r>
        <w:rPr>
          <w:spacing w:val="1"/>
        </w:rPr>
        <w:t xml:space="preserve"> </w:t>
      </w:r>
      <w:r>
        <w:t>ile</w:t>
      </w:r>
      <w:r>
        <w:rPr>
          <w:spacing w:val="1"/>
        </w:rPr>
        <w:t xml:space="preserve"> </w:t>
      </w:r>
      <w:r>
        <w:t>ilgili</w:t>
      </w:r>
      <w:r>
        <w:rPr>
          <w:spacing w:val="1"/>
        </w:rPr>
        <w:t xml:space="preserve"> </w:t>
      </w:r>
      <w:r>
        <w:t>işlemler</w:t>
      </w:r>
      <w:r>
        <w:rPr>
          <w:spacing w:val="1"/>
        </w:rPr>
        <w:t xml:space="preserve"> </w:t>
      </w:r>
      <w:r>
        <w:t>Bölüm</w:t>
      </w:r>
      <w:r>
        <w:rPr>
          <w:spacing w:val="1"/>
        </w:rPr>
        <w:t xml:space="preserve"> </w:t>
      </w:r>
      <w:r>
        <w:t>Başkanlığının</w:t>
      </w:r>
      <w:r>
        <w:rPr>
          <w:spacing w:val="1"/>
        </w:rPr>
        <w:t xml:space="preserve"> </w:t>
      </w:r>
      <w:r>
        <w:t>denetiminde</w:t>
      </w:r>
      <w:r>
        <w:rPr>
          <w:spacing w:val="1"/>
        </w:rPr>
        <w:t xml:space="preserve"> </w:t>
      </w:r>
      <w:r>
        <w:t>Bölüm</w:t>
      </w:r>
      <w:r>
        <w:rPr>
          <w:spacing w:val="1"/>
        </w:rPr>
        <w:t xml:space="preserve"> </w:t>
      </w:r>
      <w:r>
        <w:t>Staj</w:t>
      </w:r>
      <w:r>
        <w:rPr>
          <w:spacing w:val="1"/>
        </w:rPr>
        <w:t xml:space="preserve"> </w:t>
      </w:r>
      <w:r>
        <w:t>Komisyonu’nca yapılır. Bölüm Staj Komisyonu, Bölüm Başkanlığının önerisiyle Fakülte Yönetim</w:t>
      </w:r>
      <w:r>
        <w:rPr>
          <w:spacing w:val="1"/>
        </w:rPr>
        <w:t xml:space="preserve"> </w:t>
      </w:r>
      <w:r>
        <w:t>Kurulu’nca kabul edilen biri Komisyon Başkanı olmak üzere üç üyeden oluşur. Komisyon başkanının</w:t>
      </w:r>
      <w:r>
        <w:rPr>
          <w:spacing w:val="1"/>
        </w:rPr>
        <w:t xml:space="preserve"> </w:t>
      </w:r>
      <w:r>
        <w:t>öğretim üyesi</w:t>
      </w:r>
      <w:r>
        <w:rPr>
          <w:spacing w:val="-1"/>
        </w:rPr>
        <w:t xml:space="preserve"> </w:t>
      </w:r>
      <w:r>
        <w:t>olması</w:t>
      </w:r>
      <w:r>
        <w:rPr>
          <w:spacing w:val="1"/>
        </w:rPr>
        <w:t xml:space="preserve"> </w:t>
      </w:r>
      <w:r>
        <w:t>gerekir.</w:t>
      </w:r>
    </w:p>
    <w:p>
      <w:pPr>
        <w:pStyle w:val="7"/>
        <w:spacing w:before="212" w:line="273" w:lineRule="auto"/>
        <w:ind w:left="218" w:right="1214"/>
        <w:jc w:val="both"/>
      </w:pPr>
      <w:r>
        <w:rPr>
          <w:b/>
        </w:rPr>
        <w:t xml:space="preserve">Madde 5- </w:t>
      </w:r>
      <w:r>
        <w:t>Bölümlerimiz, Üniversitemiz Senatosunun 23.05.2008 tarih ve 07 no’lu toplantısında kabul</w:t>
      </w:r>
      <w:r>
        <w:rPr>
          <w:spacing w:val="1"/>
        </w:rPr>
        <w:t xml:space="preserve"> </w:t>
      </w:r>
      <w:r>
        <w:t>edilen 08.Sen.40 sayılı “Dumlupınar Üniversitesi Staj Yönergesi”ne ve “Fakültemiz Staj Yönergesi”ne</w:t>
      </w:r>
      <w:r>
        <w:rPr>
          <w:spacing w:val="-52"/>
        </w:rPr>
        <w:t xml:space="preserve"> </w:t>
      </w:r>
      <w:r>
        <w:t>ters düşmeyecek şekilde kendi yönergelerini hazırlarlar. Bölümlerce hazırlanan yönergeler, Bölüm Staj</w:t>
      </w:r>
      <w:r>
        <w:rPr>
          <w:spacing w:val="-52"/>
        </w:rPr>
        <w:t xml:space="preserve"> </w:t>
      </w:r>
      <w:r>
        <w:t>Komisyonlarının</w:t>
      </w:r>
      <w:r>
        <w:rPr>
          <w:spacing w:val="1"/>
        </w:rPr>
        <w:t xml:space="preserve"> </w:t>
      </w:r>
      <w:r>
        <w:t>önerisi,</w:t>
      </w:r>
      <w:r>
        <w:rPr>
          <w:spacing w:val="1"/>
        </w:rPr>
        <w:t xml:space="preserve"> </w:t>
      </w:r>
      <w:r>
        <w:t>Bölüm</w:t>
      </w:r>
      <w:r>
        <w:rPr>
          <w:spacing w:val="1"/>
        </w:rPr>
        <w:t xml:space="preserve"> </w:t>
      </w:r>
      <w:r>
        <w:t>Başkanlıklarının</w:t>
      </w:r>
      <w:r>
        <w:rPr>
          <w:spacing w:val="1"/>
        </w:rPr>
        <w:t xml:space="preserve"> </w:t>
      </w:r>
      <w:r>
        <w:t>oluruyla</w:t>
      </w:r>
      <w:r>
        <w:rPr>
          <w:spacing w:val="1"/>
        </w:rPr>
        <w:t xml:space="preserve"> </w:t>
      </w:r>
      <w:r>
        <w:t>ve</w:t>
      </w:r>
      <w:r>
        <w:rPr>
          <w:spacing w:val="1"/>
        </w:rPr>
        <w:t xml:space="preserve"> </w:t>
      </w:r>
      <w:r>
        <w:t>Eğitim-Öğretimden</w:t>
      </w:r>
      <w:r>
        <w:rPr>
          <w:spacing w:val="1"/>
        </w:rPr>
        <w:t xml:space="preserve"> </w:t>
      </w:r>
      <w:r>
        <w:t>sorumlu</w:t>
      </w:r>
      <w:r>
        <w:rPr>
          <w:spacing w:val="1"/>
        </w:rPr>
        <w:t xml:space="preserve"> </w:t>
      </w:r>
      <w:r>
        <w:t>Dekan</w:t>
      </w:r>
      <w:r>
        <w:rPr>
          <w:spacing w:val="-52"/>
        </w:rPr>
        <w:t xml:space="preserve"> </w:t>
      </w:r>
      <w:r>
        <w:t>Yardımcısı</w:t>
      </w:r>
      <w:r>
        <w:rPr>
          <w:spacing w:val="1"/>
        </w:rPr>
        <w:t xml:space="preserve"> </w:t>
      </w:r>
      <w:r>
        <w:t>başkanlığında</w:t>
      </w:r>
      <w:r>
        <w:rPr>
          <w:spacing w:val="1"/>
        </w:rPr>
        <w:t xml:space="preserve"> </w:t>
      </w:r>
      <w:r>
        <w:t>Bölüm</w:t>
      </w:r>
      <w:r>
        <w:rPr>
          <w:spacing w:val="1"/>
        </w:rPr>
        <w:t xml:space="preserve"> </w:t>
      </w:r>
      <w:r>
        <w:t>Başkan</w:t>
      </w:r>
      <w:r>
        <w:rPr>
          <w:spacing w:val="1"/>
        </w:rPr>
        <w:t xml:space="preserve"> </w:t>
      </w:r>
      <w:r>
        <w:t>Yardımcılarından</w:t>
      </w:r>
      <w:r>
        <w:rPr>
          <w:spacing w:val="1"/>
        </w:rPr>
        <w:t xml:space="preserve"> </w:t>
      </w:r>
      <w:r>
        <w:t>oluşan</w:t>
      </w:r>
      <w:r>
        <w:rPr>
          <w:spacing w:val="1"/>
        </w:rPr>
        <w:t xml:space="preserve"> </w:t>
      </w:r>
      <w:r>
        <w:t>Fakülte</w:t>
      </w:r>
      <w:r>
        <w:rPr>
          <w:spacing w:val="1"/>
        </w:rPr>
        <w:t xml:space="preserve"> </w:t>
      </w:r>
      <w:r>
        <w:t>Staj</w:t>
      </w:r>
      <w:r>
        <w:rPr>
          <w:spacing w:val="1"/>
        </w:rPr>
        <w:t xml:space="preserve"> </w:t>
      </w:r>
      <w:r>
        <w:t>Komisyonu’nda</w:t>
      </w:r>
      <w:r>
        <w:rPr>
          <w:spacing w:val="1"/>
        </w:rPr>
        <w:t xml:space="preserve"> </w:t>
      </w:r>
      <w:r>
        <w:t>değerlendirilir.</w:t>
      </w:r>
      <w:r>
        <w:rPr>
          <w:spacing w:val="1"/>
        </w:rPr>
        <w:t xml:space="preserve"> </w:t>
      </w:r>
      <w:r>
        <w:t>Fakülte</w:t>
      </w:r>
      <w:r>
        <w:rPr>
          <w:spacing w:val="1"/>
        </w:rPr>
        <w:t xml:space="preserve"> </w:t>
      </w:r>
      <w:r>
        <w:t>Staj</w:t>
      </w:r>
      <w:r>
        <w:rPr>
          <w:spacing w:val="1"/>
        </w:rPr>
        <w:t xml:space="preserve"> </w:t>
      </w:r>
      <w:r>
        <w:t>Komisyonu’nun</w:t>
      </w:r>
      <w:r>
        <w:rPr>
          <w:spacing w:val="1"/>
        </w:rPr>
        <w:t xml:space="preserve"> </w:t>
      </w:r>
      <w:r>
        <w:t>teklifi</w:t>
      </w:r>
      <w:r>
        <w:rPr>
          <w:spacing w:val="1"/>
        </w:rPr>
        <w:t xml:space="preserve"> </w:t>
      </w:r>
      <w:r>
        <w:t>ve</w:t>
      </w:r>
      <w:r>
        <w:rPr>
          <w:spacing w:val="1"/>
        </w:rPr>
        <w:t xml:space="preserve"> </w:t>
      </w:r>
      <w:r>
        <w:t>Fakülte</w:t>
      </w:r>
      <w:r>
        <w:rPr>
          <w:spacing w:val="1"/>
        </w:rPr>
        <w:t xml:space="preserve"> </w:t>
      </w:r>
      <w:r>
        <w:t>Kurulu</w:t>
      </w:r>
      <w:r>
        <w:rPr>
          <w:spacing w:val="1"/>
        </w:rPr>
        <w:t xml:space="preserve"> </w:t>
      </w:r>
      <w:r>
        <w:t>kararı</w:t>
      </w:r>
      <w:r>
        <w:rPr>
          <w:spacing w:val="1"/>
        </w:rPr>
        <w:t xml:space="preserve"> </w:t>
      </w:r>
      <w:r>
        <w:t>ile</w:t>
      </w:r>
      <w:r>
        <w:rPr>
          <w:spacing w:val="1"/>
        </w:rPr>
        <w:t xml:space="preserve"> </w:t>
      </w:r>
      <w:r>
        <w:t>Bölüm</w:t>
      </w:r>
      <w:r>
        <w:rPr>
          <w:spacing w:val="1"/>
        </w:rPr>
        <w:t xml:space="preserve"> </w:t>
      </w:r>
      <w:r>
        <w:t>Staj</w:t>
      </w:r>
      <w:r>
        <w:rPr>
          <w:spacing w:val="1"/>
        </w:rPr>
        <w:t xml:space="preserve"> </w:t>
      </w:r>
      <w:r>
        <w:t>Yönergeleri yürürlüğe girer.</w:t>
      </w:r>
    </w:p>
    <w:p>
      <w:pPr>
        <w:pStyle w:val="4"/>
        <w:spacing w:before="208"/>
        <w:ind w:left="218"/>
        <w:jc w:val="both"/>
      </w:pPr>
      <w:r>
        <w:t>Stajın</w:t>
      </w:r>
      <w:r>
        <w:rPr>
          <w:spacing w:val="-5"/>
        </w:rPr>
        <w:t xml:space="preserve"> </w:t>
      </w:r>
      <w:r>
        <w:t>Düzenlenmesi</w:t>
      </w:r>
    </w:p>
    <w:p>
      <w:pPr>
        <w:pStyle w:val="7"/>
        <w:spacing w:before="7"/>
        <w:rPr>
          <w:b/>
          <w:sz w:val="21"/>
        </w:rPr>
      </w:pPr>
    </w:p>
    <w:p>
      <w:pPr>
        <w:pStyle w:val="7"/>
        <w:spacing w:before="1" w:line="264" w:lineRule="auto"/>
        <w:ind w:left="218" w:right="1237"/>
        <w:jc w:val="both"/>
      </w:pPr>
      <w:r>
        <w:rPr>
          <w:b/>
        </w:rPr>
        <w:t xml:space="preserve">Madde 6- </w:t>
      </w:r>
      <w:r>
        <w:t>Staj, yurt dışındaki veya yurt içindeki özel (Bölüm Staj Komisyonu’nca uygun görülen)</w:t>
      </w:r>
      <w:r>
        <w:rPr>
          <w:spacing w:val="1"/>
        </w:rPr>
        <w:t xml:space="preserve"> </w:t>
      </w:r>
      <w:r>
        <w:t>veya</w:t>
      </w:r>
      <w:r>
        <w:rPr>
          <w:spacing w:val="-3"/>
        </w:rPr>
        <w:t xml:space="preserve"> </w:t>
      </w:r>
      <w:r>
        <w:t>resmi</w:t>
      </w:r>
      <w:r>
        <w:rPr>
          <w:spacing w:val="-2"/>
        </w:rPr>
        <w:t xml:space="preserve"> </w:t>
      </w:r>
      <w:r>
        <w:t>kurum</w:t>
      </w:r>
      <w:r>
        <w:rPr>
          <w:spacing w:val="1"/>
        </w:rPr>
        <w:t xml:space="preserve"> </w:t>
      </w:r>
      <w:r>
        <w:t>ve kuruluşlarda</w:t>
      </w:r>
      <w:r>
        <w:rPr>
          <w:spacing w:val="-2"/>
        </w:rPr>
        <w:t xml:space="preserve"> </w:t>
      </w:r>
      <w:r>
        <w:t>yapılabilir.</w:t>
      </w:r>
    </w:p>
    <w:p>
      <w:pPr>
        <w:pStyle w:val="7"/>
        <w:spacing w:before="7"/>
        <w:rPr>
          <w:sz w:val="19"/>
        </w:rPr>
      </w:pPr>
    </w:p>
    <w:p>
      <w:pPr>
        <w:pStyle w:val="7"/>
        <w:spacing w:line="268" w:lineRule="auto"/>
        <w:ind w:left="218" w:right="1235"/>
        <w:jc w:val="both"/>
      </w:pPr>
      <w:r>
        <w:rPr>
          <w:b/>
        </w:rPr>
        <w:t xml:space="preserve">Madde 7- </w:t>
      </w:r>
      <w:r>
        <w:t>Bölüm Staj Komisyonu’nun kararı ile öğrenciler bölüm laboratuarlarında staj yapabilirler.</w:t>
      </w:r>
      <w:r>
        <w:rPr>
          <w:spacing w:val="1"/>
        </w:rPr>
        <w:t xml:space="preserve"> </w:t>
      </w:r>
      <w:r>
        <w:t>Fakülte</w:t>
      </w:r>
      <w:r>
        <w:rPr>
          <w:spacing w:val="1"/>
        </w:rPr>
        <w:t xml:space="preserve"> </w:t>
      </w:r>
      <w:r>
        <w:t>Yönetim</w:t>
      </w:r>
      <w:r>
        <w:rPr>
          <w:spacing w:val="1"/>
        </w:rPr>
        <w:t xml:space="preserve"> </w:t>
      </w:r>
      <w:r>
        <w:t>Kurulu’nca</w:t>
      </w:r>
      <w:r>
        <w:rPr>
          <w:spacing w:val="1"/>
        </w:rPr>
        <w:t xml:space="preserve"> </w:t>
      </w:r>
      <w:r>
        <w:t>staj</w:t>
      </w:r>
      <w:r>
        <w:rPr>
          <w:spacing w:val="1"/>
        </w:rPr>
        <w:t xml:space="preserve"> </w:t>
      </w:r>
      <w:r>
        <w:t>çalışmalarının</w:t>
      </w:r>
      <w:r>
        <w:rPr>
          <w:spacing w:val="1"/>
        </w:rPr>
        <w:t xml:space="preserve"> </w:t>
      </w:r>
      <w:r>
        <w:t>yürütülmesini</w:t>
      </w:r>
      <w:r>
        <w:rPr>
          <w:spacing w:val="1"/>
        </w:rPr>
        <w:t xml:space="preserve"> </w:t>
      </w:r>
      <w:r>
        <w:t>ve</w:t>
      </w:r>
      <w:r>
        <w:rPr>
          <w:spacing w:val="1"/>
        </w:rPr>
        <w:t xml:space="preserve"> </w:t>
      </w:r>
      <w:r>
        <w:t>denetimini</w:t>
      </w:r>
      <w:r>
        <w:rPr>
          <w:spacing w:val="1"/>
        </w:rPr>
        <w:t xml:space="preserve"> </w:t>
      </w:r>
      <w:r>
        <w:t>sağlamak</w:t>
      </w:r>
      <w:r>
        <w:rPr>
          <w:spacing w:val="55"/>
        </w:rPr>
        <w:t xml:space="preserve"> </w:t>
      </w:r>
      <w:r>
        <w:t>üzere</w:t>
      </w:r>
      <w:r>
        <w:rPr>
          <w:spacing w:val="1"/>
        </w:rPr>
        <w:t xml:space="preserve"> </w:t>
      </w:r>
      <w:r>
        <w:t>komisyon</w:t>
      </w:r>
      <w:r>
        <w:rPr>
          <w:spacing w:val="-3"/>
        </w:rPr>
        <w:t xml:space="preserve"> </w:t>
      </w:r>
      <w:r>
        <w:t>veya</w:t>
      </w:r>
      <w:r>
        <w:rPr>
          <w:spacing w:val="-2"/>
        </w:rPr>
        <w:t xml:space="preserve"> </w:t>
      </w:r>
      <w:r>
        <w:t>yürütücü</w:t>
      </w:r>
      <w:r>
        <w:rPr>
          <w:spacing w:val="1"/>
        </w:rPr>
        <w:t xml:space="preserve"> </w:t>
      </w:r>
      <w:r>
        <w:t>öğretim</w:t>
      </w:r>
      <w:r>
        <w:rPr>
          <w:spacing w:val="1"/>
        </w:rPr>
        <w:t xml:space="preserve"> </w:t>
      </w:r>
      <w:r>
        <w:t>elemanları görevlendirilebilir.</w:t>
      </w:r>
    </w:p>
    <w:p>
      <w:pPr>
        <w:pStyle w:val="7"/>
        <w:spacing w:before="5"/>
        <w:rPr>
          <w:sz w:val="19"/>
        </w:rPr>
      </w:pPr>
    </w:p>
    <w:p>
      <w:pPr>
        <w:pStyle w:val="7"/>
        <w:spacing w:line="264" w:lineRule="auto"/>
        <w:ind w:left="218" w:right="1236"/>
        <w:jc w:val="both"/>
      </w:pPr>
      <w:r>
        <w:rPr>
          <w:b/>
        </w:rPr>
        <w:t>Madde</w:t>
      </w:r>
      <w:r>
        <w:rPr>
          <w:b/>
          <w:spacing w:val="1"/>
        </w:rPr>
        <w:t xml:space="preserve"> </w:t>
      </w:r>
      <w:r>
        <w:rPr>
          <w:b/>
        </w:rPr>
        <w:t>8-</w:t>
      </w:r>
      <w:r>
        <w:rPr>
          <w:b/>
          <w:spacing w:val="1"/>
        </w:rPr>
        <w:t xml:space="preserve"> </w:t>
      </w:r>
      <w:r>
        <w:t>Bir</w:t>
      </w:r>
      <w:r>
        <w:rPr>
          <w:spacing w:val="1"/>
        </w:rPr>
        <w:t xml:space="preserve"> </w:t>
      </w:r>
      <w:r>
        <w:t>kuruluşta</w:t>
      </w:r>
      <w:r>
        <w:rPr>
          <w:spacing w:val="1"/>
        </w:rPr>
        <w:t xml:space="preserve"> </w:t>
      </w:r>
      <w:r>
        <w:t>her</w:t>
      </w:r>
      <w:r>
        <w:rPr>
          <w:spacing w:val="1"/>
        </w:rPr>
        <w:t xml:space="preserve"> </w:t>
      </w:r>
      <w:r>
        <w:t>dönemde</w:t>
      </w:r>
      <w:r>
        <w:rPr>
          <w:spacing w:val="1"/>
        </w:rPr>
        <w:t xml:space="preserve"> </w:t>
      </w:r>
      <w:r>
        <w:t>en</w:t>
      </w:r>
      <w:r>
        <w:rPr>
          <w:spacing w:val="1"/>
        </w:rPr>
        <w:t xml:space="preserve"> </w:t>
      </w:r>
      <w:r>
        <w:t>fazla</w:t>
      </w:r>
      <w:r>
        <w:rPr>
          <w:spacing w:val="1"/>
        </w:rPr>
        <w:t xml:space="preserve"> </w:t>
      </w:r>
      <w:r>
        <w:t>kaç</w:t>
      </w:r>
      <w:r>
        <w:rPr>
          <w:spacing w:val="1"/>
        </w:rPr>
        <w:t xml:space="preserve"> </w:t>
      </w:r>
      <w:r>
        <w:t>öğrencinin</w:t>
      </w:r>
      <w:r>
        <w:rPr>
          <w:spacing w:val="1"/>
        </w:rPr>
        <w:t xml:space="preserve"> </w:t>
      </w:r>
      <w:r>
        <w:t>staj</w:t>
      </w:r>
      <w:r>
        <w:rPr>
          <w:spacing w:val="1"/>
        </w:rPr>
        <w:t xml:space="preserve"> </w:t>
      </w:r>
      <w:r>
        <w:t>yapacağı</w:t>
      </w:r>
      <w:r>
        <w:rPr>
          <w:spacing w:val="1"/>
        </w:rPr>
        <w:t xml:space="preserve"> </w:t>
      </w:r>
      <w:r>
        <w:t>Bölüm</w:t>
      </w:r>
      <w:r>
        <w:rPr>
          <w:spacing w:val="56"/>
        </w:rPr>
        <w:t xml:space="preserve"> </w:t>
      </w:r>
      <w:r>
        <w:t>Staj</w:t>
      </w:r>
      <w:r>
        <w:rPr>
          <w:spacing w:val="1"/>
        </w:rPr>
        <w:t xml:space="preserve"> </w:t>
      </w:r>
      <w:r>
        <w:t>Komisyonu’nca</w:t>
      </w:r>
      <w:r>
        <w:rPr>
          <w:spacing w:val="-3"/>
        </w:rPr>
        <w:t xml:space="preserve"> </w:t>
      </w:r>
      <w:r>
        <w:t>belirlenir.</w:t>
      </w:r>
    </w:p>
    <w:p>
      <w:pPr>
        <w:pStyle w:val="7"/>
        <w:spacing w:before="7"/>
        <w:rPr>
          <w:sz w:val="19"/>
        </w:rPr>
      </w:pPr>
    </w:p>
    <w:p>
      <w:pPr>
        <w:pStyle w:val="7"/>
        <w:spacing w:line="264" w:lineRule="auto"/>
        <w:ind w:left="218" w:right="877"/>
      </w:pPr>
      <w:r>
        <w:rPr>
          <w:b/>
        </w:rPr>
        <w:t>Madde</w:t>
      </w:r>
      <w:r>
        <w:rPr>
          <w:b/>
          <w:spacing w:val="24"/>
        </w:rPr>
        <w:t xml:space="preserve"> </w:t>
      </w:r>
      <w:r>
        <w:rPr>
          <w:b/>
        </w:rPr>
        <w:t>9-</w:t>
      </w:r>
      <w:r>
        <w:rPr>
          <w:b/>
          <w:spacing w:val="27"/>
        </w:rPr>
        <w:t xml:space="preserve"> </w:t>
      </w:r>
      <w:r>
        <w:t>Bölüm</w:t>
      </w:r>
      <w:r>
        <w:rPr>
          <w:spacing w:val="27"/>
        </w:rPr>
        <w:t xml:space="preserve"> </w:t>
      </w:r>
      <w:r>
        <w:t>Staj</w:t>
      </w:r>
      <w:r>
        <w:rPr>
          <w:spacing w:val="25"/>
        </w:rPr>
        <w:t xml:space="preserve"> </w:t>
      </w:r>
      <w:r>
        <w:t>Komisyonu’nca</w:t>
      </w:r>
      <w:r>
        <w:rPr>
          <w:spacing w:val="25"/>
        </w:rPr>
        <w:t xml:space="preserve"> </w:t>
      </w:r>
      <w:r>
        <w:t>iş</w:t>
      </w:r>
      <w:r>
        <w:rPr>
          <w:spacing w:val="27"/>
        </w:rPr>
        <w:t xml:space="preserve"> </w:t>
      </w:r>
      <w:r>
        <w:t>yerinde</w:t>
      </w:r>
      <w:r>
        <w:rPr>
          <w:spacing w:val="24"/>
        </w:rPr>
        <w:t xml:space="preserve"> </w:t>
      </w:r>
      <w:r>
        <w:t>staj</w:t>
      </w:r>
      <w:r>
        <w:rPr>
          <w:spacing w:val="27"/>
        </w:rPr>
        <w:t xml:space="preserve"> </w:t>
      </w:r>
      <w:r>
        <w:t>yapması</w:t>
      </w:r>
      <w:r>
        <w:rPr>
          <w:spacing w:val="25"/>
        </w:rPr>
        <w:t xml:space="preserve"> </w:t>
      </w:r>
      <w:r>
        <w:t>uygun</w:t>
      </w:r>
      <w:r>
        <w:rPr>
          <w:spacing w:val="27"/>
        </w:rPr>
        <w:t xml:space="preserve"> </w:t>
      </w:r>
      <w:r>
        <w:t>görülen</w:t>
      </w:r>
      <w:r>
        <w:rPr>
          <w:spacing w:val="24"/>
        </w:rPr>
        <w:t xml:space="preserve"> </w:t>
      </w:r>
      <w:r>
        <w:t>öğrenciye</w:t>
      </w:r>
      <w:r>
        <w:rPr>
          <w:spacing w:val="27"/>
        </w:rPr>
        <w:t xml:space="preserve"> </w:t>
      </w:r>
      <w:r>
        <w:t>staj</w:t>
      </w:r>
      <w:r>
        <w:rPr>
          <w:spacing w:val="27"/>
        </w:rPr>
        <w:t xml:space="preserve"> </w:t>
      </w:r>
      <w:r>
        <w:t>evrakı</w:t>
      </w:r>
      <w:r>
        <w:rPr>
          <w:spacing w:val="-52"/>
        </w:rPr>
        <w:t xml:space="preserve"> </w:t>
      </w:r>
      <w:r>
        <w:t>(Staj Defteri</w:t>
      </w:r>
      <w:r>
        <w:rPr>
          <w:spacing w:val="-2"/>
        </w:rPr>
        <w:t xml:space="preserve"> </w:t>
      </w:r>
      <w:r>
        <w:t>ve</w:t>
      </w:r>
      <w:r>
        <w:rPr>
          <w:spacing w:val="-1"/>
        </w:rPr>
        <w:t xml:space="preserve"> </w:t>
      </w:r>
      <w:r>
        <w:t>Staj</w:t>
      </w:r>
      <w:r>
        <w:rPr>
          <w:spacing w:val="1"/>
        </w:rPr>
        <w:t xml:space="preserve"> </w:t>
      </w:r>
      <w:r>
        <w:t>Sicil</w:t>
      </w:r>
      <w:r>
        <w:rPr>
          <w:spacing w:val="1"/>
        </w:rPr>
        <w:t xml:space="preserve"> </w:t>
      </w:r>
      <w:r>
        <w:t>Fişi),</w:t>
      </w:r>
      <w:r>
        <w:rPr>
          <w:spacing w:val="-4"/>
        </w:rPr>
        <w:t xml:space="preserve"> </w:t>
      </w:r>
      <w:r>
        <w:t>fakülte yetkililerince</w:t>
      </w:r>
      <w:r>
        <w:rPr>
          <w:spacing w:val="-2"/>
        </w:rPr>
        <w:t xml:space="preserve"> </w:t>
      </w:r>
      <w:r>
        <w:t>teslim edilir.</w:t>
      </w:r>
    </w:p>
    <w:p>
      <w:pPr>
        <w:pStyle w:val="4"/>
        <w:spacing w:before="214" w:line="468" w:lineRule="auto"/>
        <w:ind w:left="218" w:right="8711"/>
      </w:pPr>
      <w:r>
        <w:t>Stajın Yapılması</w:t>
      </w:r>
      <w:r>
        <w:rPr>
          <w:spacing w:val="-52"/>
        </w:rPr>
        <w:t xml:space="preserve"> </w:t>
      </w:r>
      <w:r>
        <w:t>Madde 10-</w:t>
      </w:r>
    </w:p>
    <w:p>
      <w:pPr>
        <w:pStyle w:val="14"/>
        <w:numPr>
          <w:ilvl w:val="0"/>
          <w:numId w:val="2"/>
        </w:numPr>
        <w:tabs>
          <w:tab w:val="left" w:pos="522"/>
        </w:tabs>
        <w:spacing w:before="7" w:after="0" w:line="268" w:lineRule="auto"/>
        <w:ind w:left="218" w:right="1236" w:firstLine="0"/>
        <w:jc w:val="both"/>
        <w:rPr>
          <w:sz w:val="22"/>
        </w:rPr>
      </w:pPr>
      <w:r>
        <w:rPr>
          <w:sz w:val="22"/>
        </w:rPr>
        <w:t>Toplam Staj süresi, Bölüm Staj Komisyonlarınca gruplara ayrılarak, tercihen yaz aylarında ve/veya</w:t>
      </w:r>
      <w:r>
        <w:rPr>
          <w:spacing w:val="-52"/>
          <w:sz w:val="22"/>
        </w:rPr>
        <w:t xml:space="preserve"> </w:t>
      </w:r>
      <w:r>
        <w:rPr>
          <w:sz w:val="22"/>
        </w:rPr>
        <w:t>dönem</w:t>
      </w:r>
      <w:r>
        <w:rPr>
          <w:spacing w:val="1"/>
          <w:sz w:val="22"/>
        </w:rPr>
        <w:t xml:space="preserve"> </w:t>
      </w:r>
      <w:r>
        <w:rPr>
          <w:sz w:val="22"/>
        </w:rPr>
        <w:t>arasında</w:t>
      </w:r>
      <w:r>
        <w:rPr>
          <w:spacing w:val="1"/>
          <w:sz w:val="22"/>
        </w:rPr>
        <w:t xml:space="preserve"> </w:t>
      </w:r>
      <w:r>
        <w:rPr>
          <w:sz w:val="22"/>
        </w:rPr>
        <w:t>yaptırılır.</w:t>
      </w:r>
      <w:r>
        <w:rPr>
          <w:spacing w:val="1"/>
          <w:sz w:val="22"/>
        </w:rPr>
        <w:t xml:space="preserve"> </w:t>
      </w:r>
      <w:r>
        <w:rPr>
          <w:sz w:val="22"/>
        </w:rPr>
        <w:t>Dönem</w:t>
      </w:r>
      <w:r>
        <w:rPr>
          <w:spacing w:val="1"/>
          <w:sz w:val="22"/>
        </w:rPr>
        <w:t xml:space="preserve"> </w:t>
      </w:r>
      <w:r>
        <w:rPr>
          <w:sz w:val="22"/>
        </w:rPr>
        <w:t>arasında</w:t>
      </w:r>
      <w:r>
        <w:rPr>
          <w:spacing w:val="1"/>
          <w:sz w:val="22"/>
        </w:rPr>
        <w:t xml:space="preserve"> </w:t>
      </w:r>
      <w:r>
        <w:rPr>
          <w:sz w:val="22"/>
        </w:rPr>
        <w:t>yaptırılacak</w:t>
      </w:r>
      <w:r>
        <w:rPr>
          <w:spacing w:val="1"/>
          <w:sz w:val="22"/>
        </w:rPr>
        <w:t xml:space="preserve"> </w:t>
      </w:r>
      <w:r>
        <w:rPr>
          <w:sz w:val="22"/>
        </w:rPr>
        <w:t>stajlar</w:t>
      </w:r>
      <w:r>
        <w:rPr>
          <w:spacing w:val="1"/>
          <w:sz w:val="22"/>
        </w:rPr>
        <w:t xml:space="preserve"> </w:t>
      </w:r>
      <w:r>
        <w:rPr>
          <w:sz w:val="22"/>
        </w:rPr>
        <w:t>ile</w:t>
      </w:r>
      <w:r>
        <w:rPr>
          <w:spacing w:val="1"/>
          <w:sz w:val="22"/>
        </w:rPr>
        <w:t xml:space="preserve"> </w:t>
      </w:r>
      <w:r>
        <w:rPr>
          <w:sz w:val="22"/>
        </w:rPr>
        <w:t>ilgili</w:t>
      </w:r>
      <w:r>
        <w:rPr>
          <w:spacing w:val="1"/>
          <w:sz w:val="22"/>
        </w:rPr>
        <w:t xml:space="preserve"> </w:t>
      </w:r>
      <w:r>
        <w:rPr>
          <w:sz w:val="22"/>
        </w:rPr>
        <w:t>hususlar</w:t>
      </w:r>
      <w:r>
        <w:rPr>
          <w:spacing w:val="1"/>
          <w:sz w:val="22"/>
        </w:rPr>
        <w:t xml:space="preserve"> </w:t>
      </w:r>
      <w:r>
        <w:rPr>
          <w:sz w:val="22"/>
        </w:rPr>
        <w:t>Bölüm</w:t>
      </w:r>
      <w:r>
        <w:rPr>
          <w:spacing w:val="55"/>
          <w:sz w:val="22"/>
        </w:rPr>
        <w:t xml:space="preserve"> </w:t>
      </w:r>
      <w:r>
        <w:rPr>
          <w:sz w:val="22"/>
        </w:rPr>
        <w:t>Staj</w:t>
      </w:r>
      <w:r>
        <w:rPr>
          <w:spacing w:val="1"/>
          <w:sz w:val="22"/>
        </w:rPr>
        <w:t xml:space="preserve"> </w:t>
      </w:r>
      <w:r>
        <w:rPr>
          <w:sz w:val="22"/>
        </w:rPr>
        <w:t>Komisyonu</w:t>
      </w:r>
      <w:r>
        <w:rPr>
          <w:spacing w:val="-3"/>
          <w:sz w:val="22"/>
        </w:rPr>
        <w:t xml:space="preserve"> </w:t>
      </w:r>
      <w:r>
        <w:rPr>
          <w:sz w:val="22"/>
        </w:rPr>
        <w:t>tarafından belirlenir.</w:t>
      </w:r>
    </w:p>
    <w:p>
      <w:pPr>
        <w:pStyle w:val="7"/>
        <w:spacing w:before="2"/>
        <w:rPr>
          <w:sz w:val="19"/>
        </w:rPr>
      </w:pPr>
    </w:p>
    <w:p>
      <w:pPr>
        <w:pStyle w:val="14"/>
        <w:numPr>
          <w:ilvl w:val="0"/>
          <w:numId w:val="2"/>
        </w:numPr>
        <w:tabs>
          <w:tab w:val="left" w:pos="555"/>
        </w:tabs>
        <w:spacing w:before="0" w:after="0" w:line="271" w:lineRule="auto"/>
        <w:ind w:left="218" w:right="1234" w:firstLine="0"/>
        <w:jc w:val="both"/>
        <w:rPr>
          <w:sz w:val="22"/>
        </w:rPr>
      </w:pPr>
      <w:r>
        <w:rPr>
          <w:sz w:val="22"/>
        </w:rPr>
        <w:t>Bölge Sanayi Oryantasyonu Projesi (BSOP) kapsamında firmalar tarafından seçilen öğrencilerin,</w:t>
      </w:r>
      <w:r>
        <w:rPr>
          <w:spacing w:val="1"/>
          <w:sz w:val="22"/>
        </w:rPr>
        <w:t xml:space="preserve"> </w:t>
      </w:r>
      <w:r>
        <w:rPr>
          <w:sz w:val="22"/>
        </w:rPr>
        <w:t>ders dönemleri içinde ve hafta içi derslerinin olmadığı günlerde, Bölüm Staj Komisyonunun uygun</w:t>
      </w:r>
      <w:r>
        <w:rPr>
          <w:spacing w:val="1"/>
          <w:sz w:val="22"/>
        </w:rPr>
        <w:t xml:space="preserve"> </w:t>
      </w:r>
      <w:r>
        <w:rPr>
          <w:sz w:val="22"/>
        </w:rPr>
        <w:t>görmesi halinde, bu işyerlerinde yaptıkları çalışmalar stajlarına sayılır. BSOP ile yapılan stajlar için de</w:t>
      </w:r>
      <w:r>
        <w:rPr>
          <w:spacing w:val="-52"/>
          <w:sz w:val="22"/>
        </w:rPr>
        <w:t xml:space="preserve"> </w:t>
      </w:r>
      <w:r>
        <w:rPr>
          <w:sz w:val="22"/>
        </w:rPr>
        <w:t>Staj</w:t>
      </w:r>
      <w:r>
        <w:rPr>
          <w:spacing w:val="-1"/>
          <w:sz w:val="22"/>
        </w:rPr>
        <w:t xml:space="preserve"> </w:t>
      </w:r>
      <w:r>
        <w:rPr>
          <w:sz w:val="22"/>
        </w:rPr>
        <w:t>Defteri ve</w:t>
      </w:r>
      <w:r>
        <w:rPr>
          <w:spacing w:val="-3"/>
          <w:sz w:val="22"/>
        </w:rPr>
        <w:t xml:space="preserve"> </w:t>
      </w:r>
      <w:r>
        <w:rPr>
          <w:sz w:val="22"/>
        </w:rPr>
        <w:t>Staj Sicil Fişi doldurularak</w:t>
      </w:r>
      <w:r>
        <w:rPr>
          <w:spacing w:val="-1"/>
          <w:sz w:val="22"/>
        </w:rPr>
        <w:t xml:space="preserve"> </w:t>
      </w:r>
      <w:r>
        <w:rPr>
          <w:sz w:val="22"/>
        </w:rPr>
        <w:t>staj</w:t>
      </w:r>
      <w:r>
        <w:rPr>
          <w:spacing w:val="-3"/>
          <w:sz w:val="22"/>
        </w:rPr>
        <w:t xml:space="preserve"> </w:t>
      </w:r>
      <w:r>
        <w:rPr>
          <w:sz w:val="22"/>
        </w:rPr>
        <w:t>işlemleri bu</w:t>
      </w:r>
      <w:r>
        <w:rPr>
          <w:spacing w:val="-1"/>
          <w:sz w:val="22"/>
        </w:rPr>
        <w:t xml:space="preserve"> </w:t>
      </w:r>
      <w:r>
        <w:rPr>
          <w:sz w:val="22"/>
        </w:rPr>
        <w:t>yönergeye</w:t>
      </w:r>
      <w:r>
        <w:rPr>
          <w:spacing w:val="-2"/>
          <w:sz w:val="22"/>
        </w:rPr>
        <w:t xml:space="preserve"> </w:t>
      </w:r>
      <w:r>
        <w:rPr>
          <w:sz w:val="22"/>
        </w:rPr>
        <w:t>uygun</w:t>
      </w:r>
      <w:r>
        <w:rPr>
          <w:spacing w:val="-1"/>
          <w:sz w:val="22"/>
        </w:rPr>
        <w:t xml:space="preserve"> </w:t>
      </w:r>
      <w:r>
        <w:rPr>
          <w:sz w:val="22"/>
        </w:rPr>
        <w:t>olarak</w:t>
      </w:r>
      <w:r>
        <w:rPr>
          <w:spacing w:val="-1"/>
          <w:sz w:val="22"/>
        </w:rPr>
        <w:t xml:space="preserve"> </w:t>
      </w:r>
      <w:r>
        <w:rPr>
          <w:sz w:val="22"/>
        </w:rPr>
        <w:t>yapılır.</w:t>
      </w:r>
    </w:p>
    <w:p>
      <w:pPr>
        <w:pStyle w:val="7"/>
        <w:spacing w:before="4"/>
        <w:rPr>
          <w:sz w:val="19"/>
        </w:rPr>
      </w:pPr>
    </w:p>
    <w:p>
      <w:pPr>
        <w:pStyle w:val="14"/>
        <w:numPr>
          <w:ilvl w:val="0"/>
          <w:numId w:val="2"/>
        </w:numPr>
        <w:tabs>
          <w:tab w:val="left" w:pos="543"/>
        </w:tabs>
        <w:spacing w:before="0" w:after="0" w:line="268" w:lineRule="auto"/>
        <w:ind w:left="218" w:right="1216" w:firstLine="0"/>
        <w:jc w:val="both"/>
        <w:rPr>
          <w:sz w:val="22"/>
        </w:rPr>
      </w:pPr>
      <w:r>
        <w:rPr>
          <w:sz w:val="22"/>
        </w:rPr>
        <w:t>Bölge Sanayi Oryantasyonu Projesi haricinde öğrenciler stajlarını ders ve sınav dönemleri içinde</w:t>
      </w:r>
      <w:r>
        <w:rPr>
          <w:spacing w:val="1"/>
          <w:sz w:val="22"/>
        </w:rPr>
        <w:t xml:space="preserve"> </w:t>
      </w:r>
      <w:r>
        <w:rPr>
          <w:sz w:val="22"/>
        </w:rPr>
        <w:t>yapamazlar. Ancak, öğrencilerin Güz veya Bahar dönemleri içinde ders kaydı yoksa Bölüm Staj</w:t>
      </w:r>
      <w:r>
        <w:rPr>
          <w:spacing w:val="1"/>
          <w:sz w:val="22"/>
        </w:rPr>
        <w:t xml:space="preserve"> </w:t>
      </w:r>
      <w:r>
        <w:rPr>
          <w:sz w:val="22"/>
        </w:rPr>
        <w:t>Komisyonunun</w:t>
      </w:r>
      <w:r>
        <w:rPr>
          <w:spacing w:val="-1"/>
          <w:sz w:val="22"/>
        </w:rPr>
        <w:t xml:space="preserve"> </w:t>
      </w:r>
      <w:r>
        <w:rPr>
          <w:sz w:val="22"/>
        </w:rPr>
        <w:t>onayı</w:t>
      </w:r>
      <w:r>
        <w:rPr>
          <w:spacing w:val="-2"/>
          <w:sz w:val="22"/>
        </w:rPr>
        <w:t xml:space="preserve"> </w:t>
      </w:r>
      <w:r>
        <w:rPr>
          <w:sz w:val="22"/>
        </w:rPr>
        <w:t>ile</w:t>
      </w:r>
      <w:r>
        <w:rPr>
          <w:spacing w:val="1"/>
          <w:sz w:val="22"/>
        </w:rPr>
        <w:t xml:space="preserve"> </w:t>
      </w:r>
      <w:r>
        <w:rPr>
          <w:sz w:val="22"/>
        </w:rPr>
        <w:t>o</w:t>
      </w:r>
      <w:r>
        <w:rPr>
          <w:spacing w:val="-3"/>
          <w:sz w:val="22"/>
        </w:rPr>
        <w:t xml:space="preserve"> </w:t>
      </w:r>
      <w:r>
        <w:rPr>
          <w:sz w:val="22"/>
        </w:rPr>
        <w:t>dönem</w:t>
      </w:r>
      <w:r>
        <w:rPr>
          <w:spacing w:val="-1"/>
          <w:sz w:val="22"/>
        </w:rPr>
        <w:t xml:space="preserve"> </w:t>
      </w:r>
      <w:r>
        <w:rPr>
          <w:sz w:val="22"/>
        </w:rPr>
        <w:t>içinde</w:t>
      </w:r>
      <w:r>
        <w:rPr>
          <w:spacing w:val="-1"/>
          <w:sz w:val="22"/>
        </w:rPr>
        <w:t xml:space="preserve"> </w:t>
      </w:r>
      <w:r>
        <w:rPr>
          <w:sz w:val="22"/>
        </w:rPr>
        <w:t>staj</w:t>
      </w:r>
      <w:r>
        <w:rPr>
          <w:spacing w:val="-2"/>
          <w:sz w:val="22"/>
        </w:rPr>
        <w:t xml:space="preserve"> </w:t>
      </w:r>
      <w:r>
        <w:rPr>
          <w:sz w:val="22"/>
        </w:rPr>
        <w:t>yapabilirler.</w:t>
      </w:r>
    </w:p>
    <w:p>
      <w:pPr>
        <w:pStyle w:val="7"/>
        <w:spacing w:before="2"/>
        <w:rPr>
          <w:sz w:val="19"/>
        </w:rPr>
      </w:pPr>
    </w:p>
    <w:p>
      <w:pPr>
        <w:pStyle w:val="14"/>
        <w:numPr>
          <w:ilvl w:val="0"/>
          <w:numId w:val="2"/>
        </w:numPr>
        <w:tabs>
          <w:tab w:val="left" w:pos="551"/>
        </w:tabs>
        <w:spacing w:before="0" w:after="0" w:line="273" w:lineRule="auto"/>
        <w:ind w:left="218" w:right="1234" w:firstLine="0"/>
        <w:jc w:val="both"/>
        <w:rPr>
          <w:sz w:val="22"/>
        </w:rPr>
      </w:pPr>
      <w:r>
        <w:rPr>
          <w:sz w:val="22"/>
        </w:rPr>
        <w:t>Yaz okulu döneminde staj yapacak öğrencilerin yaz okulunda ders kayıtlarının olmaması gerekir.</w:t>
      </w:r>
      <w:r>
        <w:rPr>
          <w:spacing w:val="1"/>
          <w:sz w:val="22"/>
        </w:rPr>
        <w:t xml:space="preserve"> </w:t>
      </w:r>
      <w:r>
        <w:rPr>
          <w:sz w:val="22"/>
        </w:rPr>
        <w:t>Güz</w:t>
      </w:r>
      <w:r>
        <w:rPr>
          <w:spacing w:val="1"/>
          <w:sz w:val="22"/>
        </w:rPr>
        <w:t xml:space="preserve"> </w:t>
      </w:r>
      <w:r>
        <w:rPr>
          <w:sz w:val="22"/>
        </w:rPr>
        <w:t>veya</w:t>
      </w:r>
      <w:r>
        <w:rPr>
          <w:spacing w:val="1"/>
          <w:sz w:val="22"/>
        </w:rPr>
        <w:t xml:space="preserve"> </w:t>
      </w:r>
      <w:r>
        <w:rPr>
          <w:sz w:val="22"/>
        </w:rPr>
        <w:t>Bahar</w:t>
      </w:r>
      <w:r>
        <w:rPr>
          <w:spacing w:val="1"/>
          <w:sz w:val="22"/>
        </w:rPr>
        <w:t xml:space="preserve"> </w:t>
      </w:r>
      <w:r>
        <w:rPr>
          <w:sz w:val="22"/>
        </w:rPr>
        <w:t>Dönemi</w:t>
      </w:r>
      <w:r>
        <w:rPr>
          <w:spacing w:val="1"/>
          <w:sz w:val="22"/>
        </w:rPr>
        <w:t xml:space="preserve"> </w:t>
      </w:r>
      <w:r>
        <w:rPr>
          <w:sz w:val="22"/>
        </w:rPr>
        <w:t>final</w:t>
      </w:r>
      <w:r>
        <w:rPr>
          <w:spacing w:val="1"/>
          <w:sz w:val="22"/>
        </w:rPr>
        <w:t xml:space="preserve"> </w:t>
      </w:r>
      <w:r>
        <w:rPr>
          <w:sz w:val="22"/>
        </w:rPr>
        <w:t>sınavları</w:t>
      </w:r>
      <w:r>
        <w:rPr>
          <w:spacing w:val="1"/>
          <w:sz w:val="22"/>
        </w:rPr>
        <w:t xml:space="preserve"> </w:t>
      </w:r>
      <w:r>
        <w:rPr>
          <w:sz w:val="22"/>
        </w:rPr>
        <w:t>sonunda</w:t>
      </w:r>
      <w:r>
        <w:rPr>
          <w:spacing w:val="1"/>
          <w:sz w:val="22"/>
        </w:rPr>
        <w:t xml:space="preserve"> </w:t>
      </w:r>
      <w:r>
        <w:rPr>
          <w:sz w:val="22"/>
        </w:rPr>
        <w:t>tüm</w:t>
      </w:r>
      <w:r>
        <w:rPr>
          <w:spacing w:val="1"/>
          <w:sz w:val="22"/>
        </w:rPr>
        <w:t xml:space="preserve"> </w:t>
      </w:r>
      <w:r>
        <w:rPr>
          <w:sz w:val="22"/>
        </w:rPr>
        <w:t>derslerini</w:t>
      </w:r>
      <w:r>
        <w:rPr>
          <w:spacing w:val="1"/>
          <w:sz w:val="22"/>
        </w:rPr>
        <w:t xml:space="preserve"> </w:t>
      </w:r>
      <w:r>
        <w:rPr>
          <w:sz w:val="22"/>
        </w:rPr>
        <w:t>geçerek</w:t>
      </w:r>
      <w:r>
        <w:rPr>
          <w:spacing w:val="1"/>
          <w:sz w:val="22"/>
        </w:rPr>
        <w:t xml:space="preserve"> </w:t>
      </w:r>
      <w:r>
        <w:rPr>
          <w:sz w:val="22"/>
        </w:rPr>
        <w:t>bütünleme</w:t>
      </w:r>
      <w:r>
        <w:rPr>
          <w:spacing w:val="1"/>
          <w:sz w:val="22"/>
        </w:rPr>
        <w:t xml:space="preserve"> </w:t>
      </w:r>
      <w:r>
        <w:rPr>
          <w:sz w:val="22"/>
        </w:rPr>
        <w:t>sınavlarına</w:t>
      </w:r>
      <w:r>
        <w:rPr>
          <w:spacing w:val="1"/>
          <w:sz w:val="22"/>
        </w:rPr>
        <w:t xml:space="preserve"> </w:t>
      </w:r>
      <w:r>
        <w:rPr>
          <w:sz w:val="22"/>
        </w:rPr>
        <w:t>katılamayacak olan veya bütünlemeye ders/dersleri kalıp da akademik takvimde belirtilen bütünleme</w:t>
      </w:r>
      <w:r>
        <w:rPr>
          <w:spacing w:val="1"/>
          <w:sz w:val="22"/>
        </w:rPr>
        <w:t xml:space="preserve"> </w:t>
      </w:r>
      <w:r>
        <w:rPr>
          <w:sz w:val="22"/>
        </w:rPr>
        <w:t>tarihleri</w:t>
      </w:r>
      <w:r>
        <w:rPr>
          <w:spacing w:val="1"/>
          <w:sz w:val="22"/>
        </w:rPr>
        <w:t xml:space="preserve"> </w:t>
      </w:r>
      <w:r>
        <w:rPr>
          <w:sz w:val="22"/>
        </w:rPr>
        <w:t>içinde</w:t>
      </w:r>
      <w:r>
        <w:rPr>
          <w:spacing w:val="1"/>
          <w:sz w:val="22"/>
        </w:rPr>
        <w:t xml:space="preserve"> </w:t>
      </w:r>
      <w:r>
        <w:rPr>
          <w:sz w:val="22"/>
        </w:rPr>
        <w:t>bütünleme sınavlarını</w:t>
      </w:r>
      <w:r>
        <w:rPr>
          <w:spacing w:val="1"/>
          <w:sz w:val="22"/>
        </w:rPr>
        <w:t xml:space="preserve"> </w:t>
      </w:r>
      <w:r>
        <w:rPr>
          <w:sz w:val="22"/>
        </w:rPr>
        <w:t>bitirdikten</w:t>
      </w:r>
      <w:r>
        <w:rPr>
          <w:spacing w:val="1"/>
          <w:sz w:val="22"/>
        </w:rPr>
        <w:t xml:space="preserve"> </w:t>
      </w:r>
      <w:r>
        <w:rPr>
          <w:sz w:val="22"/>
        </w:rPr>
        <w:t>hemen</w:t>
      </w:r>
      <w:r>
        <w:rPr>
          <w:spacing w:val="1"/>
          <w:sz w:val="22"/>
        </w:rPr>
        <w:t xml:space="preserve"> </w:t>
      </w:r>
      <w:r>
        <w:rPr>
          <w:sz w:val="22"/>
        </w:rPr>
        <w:t>sonra</w:t>
      </w:r>
      <w:r>
        <w:rPr>
          <w:spacing w:val="1"/>
          <w:sz w:val="22"/>
        </w:rPr>
        <w:t xml:space="preserve"> </w:t>
      </w:r>
      <w:r>
        <w:rPr>
          <w:sz w:val="22"/>
        </w:rPr>
        <w:t>yönetmeliğin</w:t>
      </w:r>
      <w:r>
        <w:rPr>
          <w:spacing w:val="1"/>
          <w:sz w:val="22"/>
        </w:rPr>
        <w:t xml:space="preserve"> </w:t>
      </w:r>
      <w:r>
        <w:rPr>
          <w:sz w:val="22"/>
        </w:rPr>
        <w:t>imkân</w:t>
      </w:r>
      <w:r>
        <w:rPr>
          <w:spacing w:val="1"/>
          <w:sz w:val="22"/>
        </w:rPr>
        <w:t xml:space="preserve"> </w:t>
      </w:r>
      <w:r>
        <w:rPr>
          <w:sz w:val="22"/>
        </w:rPr>
        <w:t>verdiği</w:t>
      </w:r>
      <w:r>
        <w:rPr>
          <w:spacing w:val="55"/>
          <w:sz w:val="22"/>
        </w:rPr>
        <w:t xml:space="preserve"> </w:t>
      </w:r>
      <w:r>
        <w:rPr>
          <w:sz w:val="22"/>
        </w:rPr>
        <w:t>süreye</w:t>
      </w:r>
      <w:r>
        <w:rPr>
          <w:spacing w:val="-52"/>
          <w:sz w:val="22"/>
        </w:rPr>
        <w:t xml:space="preserve"> </w:t>
      </w:r>
      <w:r>
        <w:rPr>
          <w:sz w:val="22"/>
        </w:rPr>
        <w:t>kadar stajlarını yapmak isteyen öğrenciler, durumlarını belgelendirmeleri ve Bölüm Başkanlıklarının</w:t>
      </w:r>
      <w:r>
        <w:rPr>
          <w:spacing w:val="1"/>
          <w:sz w:val="22"/>
        </w:rPr>
        <w:t xml:space="preserve"> </w:t>
      </w:r>
      <w:r>
        <w:rPr>
          <w:sz w:val="22"/>
        </w:rPr>
        <w:t>da onay vermeleri şartı ile bütünleme sınav takviminin bitmesini beklemeden stajlarına başlayabilirler.</w:t>
      </w:r>
      <w:r>
        <w:rPr>
          <w:spacing w:val="-52"/>
          <w:sz w:val="22"/>
        </w:rPr>
        <w:t xml:space="preserve"> </w:t>
      </w:r>
      <w:r>
        <w:rPr>
          <w:sz w:val="22"/>
        </w:rPr>
        <w:t>Aksi durumda staj başlangıç tarihi akademik takvimde belirtilen bütünleme sınavlarının bitimini takip</w:t>
      </w:r>
      <w:r>
        <w:rPr>
          <w:spacing w:val="1"/>
          <w:sz w:val="22"/>
        </w:rPr>
        <w:t xml:space="preserve"> </w:t>
      </w:r>
      <w:r>
        <w:rPr>
          <w:sz w:val="22"/>
        </w:rPr>
        <w:t>eden</w:t>
      </w:r>
      <w:r>
        <w:rPr>
          <w:spacing w:val="-3"/>
          <w:sz w:val="22"/>
        </w:rPr>
        <w:t xml:space="preserve"> </w:t>
      </w:r>
      <w:r>
        <w:rPr>
          <w:sz w:val="22"/>
        </w:rPr>
        <w:t>ilk</w:t>
      </w:r>
      <w:r>
        <w:rPr>
          <w:spacing w:val="-3"/>
          <w:sz w:val="22"/>
        </w:rPr>
        <w:t xml:space="preserve"> </w:t>
      </w:r>
      <w:r>
        <w:rPr>
          <w:sz w:val="22"/>
        </w:rPr>
        <w:t>iş günüdür. (14.01.2014 tarih ve</w:t>
      </w:r>
      <w:r>
        <w:rPr>
          <w:spacing w:val="-3"/>
          <w:sz w:val="22"/>
        </w:rPr>
        <w:t xml:space="preserve"> </w:t>
      </w:r>
      <w:r>
        <w:rPr>
          <w:sz w:val="22"/>
        </w:rPr>
        <w:t>01/01 sayılı</w:t>
      </w:r>
      <w:r>
        <w:rPr>
          <w:spacing w:val="1"/>
          <w:sz w:val="22"/>
        </w:rPr>
        <w:t xml:space="preserve"> </w:t>
      </w:r>
      <w:r>
        <w:rPr>
          <w:sz w:val="22"/>
        </w:rPr>
        <w:t>FKK)</w:t>
      </w:r>
    </w:p>
    <w:p>
      <w:pPr>
        <w:spacing w:after="0" w:line="273" w:lineRule="auto"/>
        <w:jc w:val="both"/>
        <w:rPr>
          <w:sz w:val="22"/>
        </w:rPr>
        <w:sectPr>
          <w:pgSz w:w="11900" w:h="16840"/>
          <w:pgMar w:top="1040" w:right="180" w:bottom="540" w:left="1200" w:header="0" w:footer="341" w:gutter="0"/>
          <w:cols w:space="720" w:num="1"/>
        </w:sectPr>
      </w:pPr>
    </w:p>
    <w:p>
      <w:pPr>
        <w:pStyle w:val="7"/>
        <w:spacing w:before="66" w:line="273" w:lineRule="auto"/>
        <w:ind w:left="218" w:right="1212"/>
        <w:jc w:val="both"/>
      </w:pPr>
      <w:r>
        <w:rPr>
          <w:b/>
        </w:rPr>
        <w:t>Madde</w:t>
      </w:r>
      <w:r>
        <w:rPr>
          <w:b/>
          <w:spacing w:val="1"/>
        </w:rPr>
        <w:t xml:space="preserve"> </w:t>
      </w:r>
      <w:r>
        <w:rPr>
          <w:b/>
        </w:rPr>
        <w:t>4-</w:t>
      </w:r>
      <w:r>
        <w:rPr>
          <w:b/>
          <w:spacing w:val="1"/>
        </w:rPr>
        <w:t xml:space="preserve"> </w:t>
      </w:r>
      <w:r>
        <w:t>Bölümde</w:t>
      </w:r>
      <w:r>
        <w:rPr>
          <w:spacing w:val="1"/>
        </w:rPr>
        <w:t xml:space="preserve"> </w:t>
      </w:r>
      <w:r>
        <w:t>staj</w:t>
      </w:r>
      <w:r>
        <w:rPr>
          <w:spacing w:val="1"/>
        </w:rPr>
        <w:t xml:space="preserve"> </w:t>
      </w:r>
      <w:r>
        <w:t>ile</w:t>
      </w:r>
      <w:r>
        <w:rPr>
          <w:spacing w:val="1"/>
        </w:rPr>
        <w:t xml:space="preserve"> </w:t>
      </w:r>
      <w:r>
        <w:t>ilgili</w:t>
      </w:r>
      <w:r>
        <w:rPr>
          <w:spacing w:val="1"/>
        </w:rPr>
        <w:t xml:space="preserve"> </w:t>
      </w:r>
      <w:r>
        <w:t>işlemler</w:t>
      </w:r>
      <w:r>
        <w:rPr>
          <w:spacing w:val="1"/>
        </w:rPr>
        <w:t xml:space="preserve"> </w:t>
      </w:r>
      <w:r>
        <w:t>Bölüm</w:t>
      </w:r>
      <w:r>
        <w:rPr>
          <w:spacing w:val="1"/>
        </w:rPr>
        <w:t xml:space="preserve"> </w:t>
      </w:r>
      <w:r>
        <w:t>Başkanlığının</w:t>
      </w:r>
      <w:r>
        <w:rPr>
          <w:spacing w:val="1"/>
        </w:rPr>
        <w:t xml:space="preserve"> </w:t>
      </w:r>
      <w:r>
        <w:t>denetiminde</w:t>
      </w:r>
      <w:r>
        <w:rPr>
          <w:spacing w:val="1"/>
        </w:rPr>
        <w:t xml:space="preserve"> </w:t>
      </w:r>
      <w:r>
        <w:t>Bölüm</w:t>
      </w:r>
      <w:r>
        <w:rPr>
          <w:spacing w:val="1"/>
        </w:rPr>
        <w:t xml:space="preserve"> </w:t>
      </w:r>
      <w:r>
        <w:t>Staj</w:t>
      </w:r>
      <w:r>
        <w:rPr>
          <w:spacing w:val="1"/>
        </w:rPr>
        <w:t xml:space="preserve"> </w:t>
      </w:r>
      <w:r>
        <w:t>Komisyonu’nca yapılır. Bölüm Staj Komisyonu, Bölüm Başkanlığının önerisiyle Fakülte Yönetim</w:t>
      </w:r>
      <w:r>
        <w:rPr>
          <w:spacing w:val="1"/>
        </w:rPr>
        <w:t xml:space="preserve"> </w:t>
      </w:r>
      <w:r>
        <w:t>Kurulu’nca kabul edilen biri Komisyon Başkanı olmak üzere üç üyeden oluşur. Komisyon başkanının</w:t>
      </w:r>
      <w:r>
        <w:rPr>
          <w:spacing w:val="1"/>
        </w:rPr>
        <w:t xml:space="preserve"> </w:t>
      </w:r>
      <w:r>
        <w:t>öğretim üyesi</w:t>
      </w:r>
      <w:r>
        <w:rPr>
          <w:spacing w:val="-2"/>
        </w:rPr>
        <w:t xml:space="preserve"> </w:t>
      </w:r>
      <w:r>
        <w:t>olması</w:t>
      </w:r>
      <w:r>
        <w:rPr>
          <w:spacing w:val="1"/>
        </w:rPr>
        <w:t xml:space="preserve"> </w:t>
      </w:r>
      <w:r>
        <w:t>gerekir.</w:t>
      </w:r>
    </w:p>
    <w:p>
      <w:pPr>
        <w:pStyle w:val="7"/>
        <w:spacing w:before="213" w:line="273" w:lineRule="auto"/>
        <w:ind w:left="218" w:right="1214"/>
        <w:jc w:val="both"/>
      </w:pPr>
      <w:r>
        <w:rPr>
          <w:b/>
        </w:rPr>
        <w:t xml:space="preserve">Madde 5- </w:t>
      </w:r>
      <w:r>
        <w:t>Bölümlerimiz, Üniversitemiz Senatosunun 23.05.2008 tarih ve 07 no’lu toplantısında kabul</w:t>
      </w:r>
      <w:r>
        <w:rPr>
          <w:spacing w:val="1"/>
        </w:rPr>
        <w:t xml:space="preserve"> </w:t>
      </w:r>
      <w:r>
        <w:t>edilen 08.Sen.40 sayılı “Dumlupınar Üniversitesi Staj Yönergesi”ne ve “Fakültemiz Staj Yönergesi”ne</w:t>
      </w:r>
      <w:r>
        <w:rPr>
          <w:spacing w:val="-52"/>
        </w:rPr>
        <w:t xml:space="preserve"> </w:t>
      </w:r>
      <w:r>
        <w:t>ters düşmeyecek şekilde kendi yönergelerini hazırlarlar. Bölümlerce hazırlanan yönergeler, Bölüm Staj</w:t>
      </w:r>
      <w:r>
        <w:rPr>
          <w:spacing w:val="-52"/>
        </w:rPr>
        <w:t xml:space="preserve"> </w:t>
      </w:r>
      <w:r>
        <w:t>Komisyonlarının</w:t>
      </w:r>
      <w:r>
        <w:rPr>
          <w:spacing w:val="1"/>
        </w:rPr>
        <w:t xml:space="preserve"> </w:t>
      </w:r>
      <w:r>
        <w:t>önerisi,</w:t>
      </w:r>
      <w:r>
        <w:rPr>
          <w:spacing w:val="1"/>
        </w:rPr>
        <w:t xml:space="preserve"> </w:t>
      </w:r>
      <w:r>
        <w:t>Bölüm</w:t>
      </w:r>
      <w:r>
        <w:rPr>
          <w:spacing w:val="1"/>
        </w:rPr>
        <w:t xml:space="preserve"> </w:t>
      </w:r>
      <w:r>
        <w:t>Başkanlıklarının</w:t>
      </w:r>
      <w:r>
        <w:rPr>
          <w:spacing w:val="1"/>
        </w:rPr>
        <w:t xml:space="preserve"> </w:t>
      </w:r>
      <w:r>
        <w:t>oluruyla</w:t>
      </w:r>
      <w:r>
        <w:rPr>
          <w:spacing w:val="1"/>
        </w:rPr>
        <w:t xml:space="preserve"> </w:t>
      </w:r>
      <w:r>
        <w:t>ve</w:t>
      </w:r>
      <w:r>
        <w:rPr>
          <w:spacing w:val="1"/>
        </w:rPr>
        <w:t xml:space="preserve"> </w:t>
      </w:r>
      <w:r>
        <w:t>Eğitim-Öğretimden</w:t>
      </w:r>
      <w:r>
        <w:rPr>
          <w:spacing w:val="1"/>
        </w:rPr>
        <w:t xml:space="preserve"> </w:t>
      </w:r>
      <w:r>
        <w:t>sorumlu</w:t>
      </w:r>
      <w:r>
        <w:rPr>
          <w:spacing w:val="1"/>
        </w:rPr>
        <w:t xml:space="preserve"> </w:t>
      </w:r>
      <w:r>
        <w:t>Dekan</w:t>
      </w:r>
      <w:r>
        <w:rPr>
          <w:spacing w:val="-52"/>
        </w:rPr>
        <w:t xml:space="preserve"> </w:t>
      </w:r>
      <w:r>
        <w:t>Yardımcısı</w:t>
      </w:r>
      <w:r>
        <w:rPr>
          <w:spacing w:val="1"/>
        </w:rPr>
        <w:t xml:space="preserve"> </w:t>
      </w:r>
      <w:r>
        <w:t>başkanlığında</w:t>
      </w:r>
      <w:r>
        <w:rPr>
          <w:spacing w:val="1"/>
        </w:rPr>
        <w:t xml:space="preserve"> </w:t>
      </w:r>
      <w:r>
        <w:t>Bölüm</w:t>
      </w:r>
      <w:r>
        <w:rPr>
          <w:spacing w:val="1"/>
        </w:rPr>
        <w:t xml:space="preserve"> </w:t>
      </w:r>
      <w:r>
        <w:t>Başkan</w:t>
      </w:r>
      <w:r>
        <w:rPr>
          <w:spacing w:val="1"/>
        </w:rPr>
        <w:t xml:space="preserve"> </w:t>
      </w:r>
      <w:r>
        <w:t>Yardımcılarından</w:t>
      </w:r>
      <w:r>
        <w:rPr>
          <w:spacing w:val="1"/>
        </w:rPr>
        <w:t xml:space="preserve"> </w:t>
      </w:r>
      <w:r>
        <w:t>oluşan</w:t>
      </w:r>
      <w:r>
        <w:rPr>
          <w:spacing w:val="1"/>
        </w:rPr>
        <w:t xml:space="preserve"> </w:t>
      </w:r>
      <w:r>
        <w:t>Fakülte</w:t>
      </w:r>
      <w:r>
        <w:rPr>
          <w:spacing w:val="1"/>
        </w:rPr>
        <w:t xml:space="preserve"> </w:t>
      </w:r>
      <w:r>
        <w:t>Staj</w:t>
      </w:r>
      <w:r>
        <w:rPr>
          <w:spacing w:val="1"/>
        </w:rPr>
        <w:t xml:space="preserve"> </w:t>
      </w:r>
      <w:r>
        <w:t>Komisyonu’nda</w:t>
      </w:r>
      <w:r>
        <w:rPr>
          <w:spacing w:val="1"/>
        </w:rPr>
        <w:t xml:space="preserve"> </w:t>
      </w:r>
      <w:r>
        <w:t>değerlendirilir.</w:t>
      </w:r>
      <w:r>
        <w:rPr>
          <w:spacing w:val="1"/>
        </w:rPr>
        <w:t xml:space="preserve"> </w:t>
      </w:r>
      <w:r>
        <w:t>Fakülte</w:t>
      </w:r>
      <w:r>
        <w:rPr>
          <w:spacing w:val="1"/>
        </w:rPr>
        <w:t xml:space="preserve"> </w:t>
      </w:r>
      <w:r>
        <w:t>Staj</w:t>
      </w:r>
      <w:r>
        <w:rPr>
          <w:spacing w:val="1"/>
        </w:rPr>
        <w:t xml:space="preserve"> </w:t>
      </w:r>
      <w:r>
        <w:t>Komisyonu’nun</w:t>
      </w:r>
      <w:r>
        <w:rPr>
          <w:spacing w:val="1"/>
        </w:rPr>
        <w:t xml:space="preserve"> </w:t>
      </w:r>
      <w:r>
        <w:t>teklifi</w:t>
      </w:r>
      <w:r>
        <w:rPr>
          <w:spacing w:val="1"/>
        </w:rPr>
        <w:t xml:space="preserve"> </w:t>
      </w:r>
      <w:r>
        <w:t>ve</w:t>
      </w:r>
      <w:r>
        <w:rPr>
          <w:spacing w:val="1"/>
        </w:rPr>
        <w:t xml:space="preserve"> </w:t>
      </w:r>
      <w:r>
        <w:t>Fakülte</w:t>
      </w:r>
      <w:r>
        <w:rPr>
          <w:spacing w:val="1"/>
        </w:rPr>
        <w:t xml:space="preserve"> </w:t>
      </w:r>
      <w:r>
        <w:t>Kurulu</w:t>
      </w:r>
      <w:r>
        <w:rPr>
          <w:spacing w:val="1"/>
        </w:rPr>
        <w:t xml:space="preserve"> </w:t>
      </w:r>
      <w:r>
        <w:t>kararı</w:t>
      </w:r>
      <w:r>
        <w:rPr>
          <w:spacing w:val="1"/>
        </w:rPr>
        <w:t xml:space="preserve"> </w:t>
      </w:r>
      <w:r>
        <w:t>ile</w:t>
      </w:r>
      <w:r>
        <w:rPr>
          <w:spacing w:val="1"/>
        </w:rPr>
        <w:t xml:space="preserve"> </w:t>
      </w:r>
      <w:r>
        <w:t>Bölüm</w:t>
      </w:r>
      <w:r>
        <w:rPr>
          <w:spacing w:val="1"/>
        </w:rPr>
        <w:t xml:space="preserve"> </w:t>
      </w:r>
      <w:r>
        <w:t>Staj</w:t>
      </w:r>
      <w:r>
        <w:rPr>
          <w:spacing w:val="1"/>
        </w:rPr>
        <w:t xml:space="preserve"> </w:t>
      </w:r>
      <w:r>
        <w:t>Yönergeleri yürürlüğe girer.</w:t>
      </w:r>
    </w:p>
    <w:p>
      <w:pPr>
        <w:pStyle w:val="4"/>
        <w:spacing w:before="208"/>
        <w:ind w:left="218"/>
        <w:jc w:val="both"/>
      </w:pPr>
      <w:r>
        <w:t>Stajın</w:t>
      </w:r>
      <w:r>
        <w:rPr>
          <w:spacing w:val="-5"/>
        </w:rPr>
        <w:t xml:space="preserve"> </w:t>
      </w:r>
      <w:r>
        <w:t>Düzenlenmesi</w:t>
      </w:r>
    </w:p>
    <w:p>
      <w:pPr>
        <w:pStyle w:val="7"/>
        <w:spacing w:before="5"/>
        <w:rPr>
          <w:b/>
          <w:sz w:val="21"/>
        </w:rPr>
      </w:pPr>
    </w:p>
    <w:p>
      <w:pPr>
        <w:pStyle w:val="7"/>
        <w:spacing w:before="1" w:line="264" w:lineRule="auto"/>
        <w:ind w:left="218" w:right="1235"/>
        <w:jc w:val="both"/>
      </w:pPr>
      <w:r>
        <w:rPr>
          <w:b/>
        </w:rPr>
        <w:t xml:space="preserve">Madde 6- </w:t>
      </w:r>
      <w:r>
        <w:t>Staj, yurt dışındaki veya yurt içindeki özel (Bölüm Staj Komisyonu’nca uygun görülen)</w:t>
      </w:r>
      <w:r>
        <w:rPr>
          <w:spacing w:val="1"/>
        </w:rPr>
        <w:t xml:space="preserve"> </w:t>
      </w:r>
      <w:r>
        <w:t>veya</w:t>
      </w:r>
      <w:r>
        <w:rPr>
          <w:spacing w:val="-3"/>
        </w:rPr>
        <w:t xml:space="preserve"> </w:t>
      </w:r>
      <w:r>
        <w:t>resmi</w:t>
      </w:r>
      <w:r>
        <w:rPr>
          <w:spacing w:val="-2"/>
        </w:rPr>
        <w:t xml:space="preserve"> </w:t>
      </w:r>
      <w:r>
        <w:t>kurum</w:t>
      </w:r>
      <w:r>
        <w:rPr>
          <w:spacing w:val="1"/>
        </w:rPr>
        <w:t xml:space="preserve"> </w:t>
      </w:r>
      <w:r>
        <w:t>ve kuruluşlarda</w:t>
      </w:r>
      <w:r>
        <w:rPr>
          <w:spacing w:val="-2"/>
        </w:rPr>
        <w:t xml:space="preserve"> </w:t>
      </w:r>
      <w:r>
        <w:t>yapılabilir.</w:t>
      </w:r>
    </w:p>
    <w:p>
      <w:pPr>
        <w:pStyle w:val="7"/>
        <w:spacing w:before="9"/>
        <w:rPr>
          <w:sz w:val="19"/>
        </w:rPr>
      </w:pPr>
    </w:p>
    <w:p>
      <w:pPr>
        <w:pStyle w:val="7"/>
        <w:spacing w:line="268" w:lineRule="auto"/>
        <w:ind w:left="218" w:right="1235"/>
        <w:jc w:val="both"/>
      </w:pPr>
      <w:r>
        <w:rPr>
          <w:b/>
        </w:rPr>
        <w:t xml:space="preserve">Madde 7- </w:t>
      </w:r>
      <w:r>
        <w:t>Bölüm Staj Komisyonu’nun kararı ile öğrenciler bölüm laboratuarlarında staj yapabilirler.</w:t>
      </w:r>
      <w:r>
        <w:rPr>
          <w:spacing w:val="1"/>
        </w:rPr>
        <w:t xml:space="preserve"> </w:t>
      </w:r>
      <w:r>
        <w:t>Fakülte</w:t>
      </w:r>
      <w:r>
        <w:rPr>
          <w:spacing w:val="1"/>
        </w:rPr>
        <w:t xml:space="preserve"> </w:t>
      </w:r>
      <w:r>
        <w:t>Yönetim</w:t>
      </w:r>
      <w:r>
        <w:rPr>
          <w:spacing w:val="1"/>
        </w:rPr>
        <w:t xml:space="preserve"> </w:t>
      </w:r>
      <w:r>
        <w:t>Kurulu’nca</w:t>
      </w:r>
      <w:r>
        <w:rPr>
          <w:spacing w:val="1"/>
        </w:rPr>
        <w:t xml:space="preserve"> </w:t>
      </w:r>
      <w:r>
        <w:t>staj</w:t>
      </w:r>
      <w:r>
        <w:rPr>
          <w:spacing w:val="1"/>
        </w:rPr>
        <w:t xml:space="preserve"> </w:t>
      </w:r>
      <w:r>
        <w:t>çalışmalarının</w:t>
      </w:r>
      <w:r>
        <w:rPr>
          <w:spacing w:val="1"/>
        </w:rPr>
        <w:t xml:space="preserve"> </w:t>
      </w:r>
      <w:r>
        <w:t>yürütülmesini</w:t>
      </w:r>
      <w:r>
        <w:rPr>
          <w:spacing w:val="1"/>
        </w:rPr>
        <w:t xml:space="preserve"> </w:t>
      </w:r>
      <w:r>
        <w:t>ve</w:t>
      </w:r>
      <w:r>
        <w:rPr>
          <w:spacing w:val="1"/>
        </w:rPr>
        <w:t xml:space="preserve"> </w:t>
      </w:r>
      <w:r>
        <w:t>denetimini</w:t>
      </w:r>
      <w:r>
        <w:rPr>
          <w:spacing w:val="1"/>
        </w:rPr>
        <w:t xml:space="preserve"> </w:t>
      </w:r>
      <w:r>
        <w:t>sağlamak</w:t>
      </w:r>
      <w:r>
        <w:rPr>
          <w:spacing w:val="55"/>
        </w:rPr>
        <w:t xml:space="preserve"> </w:t>
      </w:r>
      <w:r>
        <w:t>üzere</w:t>
      </w:r>
      <w:r>
        <w:rPr>
          <w:spacing w:val="1"/>
        </w:rPr>
        <w:t xml:space="preserve"> </w:t>
      </w:r>
      <w:r>
        <w:t>komisyon</w:t>
      </w:r>
      <w:r>
        <w:rPr>
          <w:spacing w:val="-3"/>
        </w:rPr>
        <w:t xml:space="preserve"> </w:t>
      </w:r>
      <w:r>
        <w:t>veya</w:t>
      </w:r>
      <w:r>
        <w:rPr>
          <w:spacing w:val="-2"/>
        </w:rPr>
        <w:t xml:space="preserve"> </w:t>
      </w:r>
      <w:r>
        <w:t>yürütücü</w:t>
      </w:r>
      <w:r>
        <w:rPr>
          <w:spacing w:val="1"/>
        </w:rPr>
        <w:t xml:space="preserve"> </w:t>
      </w:r>
      <w:r>
        <w:t>öğretim</w:t>
      </w:r>
      <w:r>
        <w:rPr>
          <w:spacing w:val="1"/>
        </w:rPr>
        <w:t xml:space="preserve"> </w:t>
      </w:r>
      <w:r>
        <w:t>elemanları görevlendirilebilir.</w:t>
      </w:r>
    </w:p>
    <w:p>
      <w:pPr>
        <w:pStyle w:val="7"/>
        <w:spacing w:before="4"/>
        <w:rPr>
          <w:sz w:val="19"/>
        </w:rPr>
      </w:pPr>
    </w:p>
    <w:p>
      <w:pPr>
        <w:pStyle w:val="7"/>
        <w:spacing w:before="1" w:line="261" w:lineRule="auto"/>
        <w:ind w:left="218" w:right="1235"/>
        <w:jc w:val="both"/>
      </w:pPr>
      <w:r>
        <w:rPr>
          <w:b/>
        </w:rPr>
        <w:t>Madde</w:t>
      </w:r>
      <w:r>
        <w:rPr>
          <w:b/>
          <w:spacing w:val="1"/>
        </w:rPr>
        <w:t xml:space="preserve"> </w:t>
      </w:r>
      <w:r>
        <w:rPr>
          <w:b/>
        </w:rPr>
        <w:t>8-</w:t>
      </w:r>
      <w:r>
        <w:rPr>
          <w:b/>
          <w:spacing w:val="1"/>
        </w:rPr>
        <w:t xml:space="preserve"> </w:t>
      </w:r>
      <w:r>
        <w:t>Bir</w:t>
      </w:r>
      <w:r>
        <w:rPr>
          <w:spacing w:val="1"/>
        </w:rPr>
        <w:t xml:space="preserve"> </w:t>
      </w:r>
      <w:r>
        <w:t>kuruluşta</w:t>
      </w:r>
      <w:r>
        <w:rPr>
          <w:spacing w:val="1"/>
        </w:rPr>
        <w:t xml:space="preserve"> </w:t>
      </w:r>
      <w:r>
        <w:t>her</w:t>
      </w:r>
      <w:r>
        <w:rPr>
          <w:spacing w:val="1"/>
        </w:rPr>
        <w:t xml:space="preserve"> </w:t>
      </w:r>
      <w:r>
        <w:t>dönemde</w:t>
      </w:r>
      <w:r>
        <w:rPr>
          <w:spacing w:val="1"/>
        </w:rPr>
        <w:t xml:space="preserve"> </w:t>
      </w:r>
      <w:r>
        <w:t>en</w:t>
      </w:r>
      <w:r>
        <w:rPr>
          <w:spacing w:val="1"/>
        </w:rPr>
        <w:t xml:space="preserve"> </w:t>
      </w:r>
      <w:r>
        <w:t>fazla</w:t>
      </w:r>
      <w:r>
        <w:rPr>
          <w:spacing w:val="1"/>
        </w:rPr>
        <w:t xml:space="preserve"> </w:t>
      </w:r>
      <w:r>
        <w:t>kaç</w:t>
      </w:r>
      <w:r>
        <w:rPr>
          <w:spacing w:val="1"/>
        </w:rPr>
        <w:t xml:space="preserve"> </w:t>
      </w:r>
      <w:r>
        <w:t>öğrencinin</w:t>
      </w:r>
      <w:r>
        <w:rPr>
          <w:spacing w:val="1"/>
        </w:rPr>
        <w:t xml:space="preserve"> </w:t>
      </w:r>
      <w:r>
        <w:t>staj</w:t>
      </w:r>
      <w:r>
        <w:rPr>
          <w:spacing w:val="1"/>
        </w:rPr>
        <w:t xml:space="preserve"> </w:t>
      </w:r>
      <w:r>
        <w:t>yapacağı</w:t>
      </w:r>
      <w:r>
        <w:rPr>
          <w:spacing w:val="1"/>
        </w:rPr>
        <w:t xml:space="preserve"> </w:t>
      </w:r>
      <w:r>
        <w:t>Bölüm</w:t>
      </w:r>
      <w:r>
        <w:rPr>
          <w:spacing w:val="56"/>
        </w:rPr>
        <w:t xml:space="preserve"> </w:t>
      </w:r>
      <w:r>
        <w:t>Staj</w:t>
      </w:r>
      <w:r>
        <w:rPr>
          <w:spacing w:val="1"/>
        </w:rPr>
        <w:t xml:space="preserve"> </w:t>
      </w:r>
      <w:r>
        <w:t>Komisyonu’nca</w:t>
      </w:r>
      <w:r>
        <w:rPr>
          <w:spacing w:val="-3"/>
        </w:rPr>
        <w:t xml:space="preserve"> </w:t>
      </w:r>
      <w:r>
        <w:t>belirlenir.</w:t>
      </w:r>
    </w:p>
    <w:p>
      <w:pPr>
        <w:pStyle w:val="7"/>
        <w:rPr>
          <w:sz w:val="20"/>
        </w:rPr>
      </w:pPr>
    </w:p>
    <w:p>
      <w:pPr>
        <w:pStyle w:val="7"/>
        <w:spacing w:before="1" w:line="264" w:lineRule="auto"/>
        <w:ind w:left="218" w:right="877"/>
      </w:pPr>
      <w:r>
        <w:rPr>
          <w:b/>
        </w:rPr>
        <w:t>Madde</w:t>
      </w:r>
      <w:r>
        <w:rPr>
          <w:b/>
          <w:spacing w:val="24"/>
        </w:rPr>
        <w:t xml:space="preserve"> </w:t>
      </w:r>
      <w:r>
        <w:rPr>
          <w:b/>
        </w:rPr>
        <w:t>9-</w:t>
      </w:r>
      <w:r>
        <w:rPr>
          <w:b/>
          <w:spacing w:val="27"/>
        </w:rPr>
        <w:t xml:space="preserve"> </w:t>
      </w:r>
      <w:r>
        <w:t>Bölüm</w:t>
      </w:r>
      <w:r>
        <w:rPr>
          <w:spacing w:val="27"/>
        </w:rPr>
        <w:t xml:space="preserve"> </w:t>
      </w:r>
      <w:r>
        <w:t>Staj</w:t>
      </w:r>
      <w:r>
        <w:rPr>
          <w:spacing w:val="25"/>
        </w:rPr>
        <w:t xml:space="preserve"> </w:t>
      </w:r>
      <w:r>
        <w:t>Komisyonu’nca</w:t>
      </w:r>
      <w:r>
        <w:rPr>
          <w:spacing w:val="24"/>
        </w:rPr>
        <w:t xml:space="preserve"> </w:t>
      </w:r>
      <w:r>
        <w:t>iş</w:t>
      </w:r>
      <w:r>
        <w:rPr>
          <w:spacing w:val="27"/>
        </w:rPr>
        <w:t xml:space="preserve"> </w:t>
      </w:r>
      <w:r>
        <w:t>yerinde</w:t>
      </w:r>
      <w:r>
        <w:rPr>
          <w:spacing w:val="25"/>
        </w:rPr>
        <w:t xml:space="preserve"> </w:t>
      </w:r>
      <w:r>
        <w:t>staj</w:t>
      </w:r>
      <w:r>
        <w:rPr>
          <w:spacing w:val="27"/>
        </w:rPr>
        <w:t xml:space="preserve"> </w:t>
      </w:r>
      <w:r>
        <w:t>yapması</w:t>
      </w:r>
      <w:r>
        <w:rPr>
          <w:spacing w:val="25"/>
        </w:rPr>
        <w:t xml:space="preserve"> </w:t>
      </w:r>
      <w:r>
        <w:t>uygun</w:t>
      </w:r>
      <w:r>
        <w:rPr>
          <w:spacing w:val="26"/>
        </w:rPr>
        <w:t xml:space="preserve"> </w:t>
      </w:r>
      <w:r>
        <w:t>görülen</w:t>
      </w:r>
      <w:r>
        <w:rPr>
          <w:spacing w:val="24"/>
        </w:rPr>
        <w:t xml:space="preserve"> </w:t>
      </w:r>
      <w:r>
        <w:t>öğrenciye</w:t>
      </w:r>
      <w:r>
        <w:rPr>
          <w:spacing w:val="27"/>
        </w:rPr>
        <w:t xml:space="preserve"> </w:t>
      </w:r>
      <w:r>
        <w:t>staj</w:t>
      </w:r>
      <w:r>
        <w:rPr>
          <w:spacing w:val="27"/>
        </w:rPr>
        <w:t xml:space="preserve"> </w:t>
      </w:r>
      <w:r>
        <w:t>evrakı</w:t>
      </w:r>
      <w:r>
        <w:rPr>
          <w:spacing w:val="-52"/>
        </w:rPr>
        <w:t xml:space="preserve"> </w:t>
      </w:r>
      <w:r>
        <w:t>(Staj Defteri</w:t>
      </w:r>
      <w:r>
        <w:rPr>
          <w:spacing w:val="-2"/>
        </w:rPr>
        <w:t xml:space="preserve"> </w:t>
      </w:r>
      <w:r>
        <w:t>ve Staj Sicil</w:t>
      </w:r>
      <w:r>
        <w:rPr>
          <w:spacing w:val="1"/>
        </w:rPr>
        <w:t xml:space="preserve"> </w:t>
      </w:r>
      <w:r>
        <w:t>Fişi),</w:t>
      </w:r>
      <w:r>
        <w:rPr>
          <w:spacing w:val="-3"/>
        </w:rPr>
        <w:t xml:space="preserve"> </w:t>
      </w:r>
      <w:r>
        <w:t>fakülte</w:t>
      </w:r>
      <w:r>
        <w:rPr>
          <w:spacing w:val="-1"/>
        </w:rPr>
        <w:t xml:space="preserve"> </w:t>
      </w:r>
      <w:r>
        <w:t>yetkililerince</w:t>
      </w:r>
      <w:r>
        <w:rPr>
          <w:spacing w:val="-2"/>
        </w:rPr>
        <w:t xml:space="preserve"> </w:t>
      </w:r>
      <w:r>
        <w:t>teslim</w:t>
      </w:r>
      <w:r>
        <w:rPr>
          <w:spacing w:val="1"/>
        </w:rPr>
        <w:t xml:space="preserve"> </w:t>
      </w:r>
      <w:r>
        <w:t>edilir.</w:t>
      </w:r>
    </w:p>
    <w:p>
      <w:pPr>
        <w:pStyle w:val="4"/>
        <w:spacing w:before="213" w:line="468" w:lineRule="auto"/>
        <w:ind w:left="218" w:right="8711"/>
      </w:pPr>
      <w:r>
        <w:t>Stajın Yapılması</w:t>
      </w:r>
      <w:r>
        <w:rPr>
          <w:spacing w:val="-52"/>
        </w:rPr>
        <w:t xml:space="preserve"> </w:t>
      </w:r>
      <w:r>
        <w:t>Madde 10-</w:t>
      </w:r>
    </w:p>
    <w:p>
      <w:pPr>
        <w:pStyle w:val="14"/>
        <w:numPr>
          <w:ilvl w:val="0"/>
          <w:numId w:val="2"/>
        </w:numPr>
        <w:tabs>
          <w:tab w:val="left" w:pos="522"/>
        </w:tabs>
        <w:spacing w:before="8" w:after="0" w:line="268" w:lineRule="auto"/>
        <w:ind w:left="218" w:right="1236" w:firstLine="0"/>
        <w:jc w:val="both"/>
        <w:rPr>
          <w:sz w:val="22"/>
        </w:rPr>
      </w:pPr>
      <w:r>
        <w:rPr>
          <w:sz w:val="22"/>
        </w:rPr>
        <w:t>Toplam Staj süresi, Bölüm Staj Komisyonlarınca gruplara ayrılarak, tercihen yaz aylarında ve/veya</w:t>
      </w:r>
      <w:r>
        <w:rPr>
          <w:spacing w:val="-52"/>
          <w:sz w:val="22"/>
        </w:rPr>
        <w:t xml:space="preserve"> </w:t>
      </w:r>
      <w:r>
        <w:rPr>
          <w:sz w:val="22"/>
        </w:rPr>
        <w:t>dönem</w:t>
      </w:r>
      <w:r>
        <w:rPr>
          <w:spacing w:val="1"/>
          <w:sz w:val="22"/>
        </w:rPr>
        <w:t xml:space="preserve"> </w:t>
      </w:r>
      <w:r>
        <w:rPr>
          <w:sz w:val="22"/>
        </w:rPr>
        <w:t>arasında</w:t>
      </w:r>
      <w:r>
        <w:rPr>
          <w:spacing w:val="1"/>
          <w:sz w:val="22"/>
        </w:rPr>
        <w:t xml:space="preserve"> </w:t>
      </w:r>
      <w:r>
        <w:rPr>
          <w:sz w:val="22"/>
        </w:rPr>
        <w:t>yaptırılır.</w:t>
      </w:r>
      <w:r>
        <w:rPr>
          <w:spacing w:val="1"/>
          <w:sz w:val="22"/>
        </w:rPr>
        <w:t xml:space="preserve"> </w:t>
      </w:r>
      <w:r>
        <w:rPr>
          <w:sz w:val="22"/>
        </w:rPr>
        <w:t>Dönem</w:t>
      </w:r>
      <w:r>
        <w:rPr>
          <w:spacing w:val="1"/>
          <w:sz w:val="22"/>
        </w:rPr>
        <w:t xml:space="preserve"> </w:t>
      </w:r>
      <w:r>
        <w:rPr>
          <w:sz w:val="22"/>
        </w:rPr>
        <w:t>arasında</w:t>
      </w:r>
      <w:r>
        <w:rPr>
          <w:spacing w:val="1"/>
          <w:sz w:val="22"/>
        </w:rPr>
        <w:t xml:space="preserve"> </w:t>
      </w:r>
      <w:r>
        <w:rPr>
          <w:sz w:val="22"/>
        </w:rPr>
        <w:t>yaptırılacak</w:t>
      </w:r>
      <w:r>
        <w:rPr>
          <w:spacing w:val="1"/>
          <w:sz w:val="22"/>
        </w:rPr>
        <w:t xml:space="preserve"> </w:t>
      </w:r>
      <w:r>
        <w:rPr>
          <w:sz w:val="22"/>
        </w:rPr>
        <w:t>stajlar</w:t>
      </w:r>
      <w:r>
        <w:rPr>
          <w:spacing w:val="1"/>
          <w:sz w:val="22"/>
        </w:rPr>
        <w:t xml:space="preserve"> </w:t>
      </w:r>
      <w:r>
        <w:rPr>
          <w:sz w:val="22"/>
        </w:rPr>
        <w:t>ile</w:t>
      </w:r>
      <w:r>
        <w:rPr>
          <w:spacing w:val="1"/>
          <w:sz w:val="22"/>
        </w:rPr>
        <w:t xml:space="preserve"> </w:t>
      </w:r>
      <w:r>
        <w:rPr>
          <w:sz w:val="22"/>
        </w:rPr>
        <w:t>ilgili</w:t>
      </w:r>
      <w:r>
        <w:rPr>
          <w:spacing w:val="1"/>
          <w:sz w:val="22"/>
        </w:rPr>
        <w:t xml:space="preserve"> </w:t>
      </w:r>
      <w:r>
        <w:rPr>
          <w:sz w:val="22"/>
        </w:rPr>
        <w:t>hususlar</w:t>
      </w:r>
      <w:r>
        <w:rPr>
          <w:spacing w:val="1"/>
          <w:sz w:val="22"/>
        </w:rPr>
        <w:t xml:space="preserve"> </w:t>
      </w:r>
      <w:r>
        <w:rPr>
          <w:sz w:val="22"/>
        </w:rPr>
        <w:t>Bölüm</w:t>
      </w:r>
      <w:r>
        <w:rPr>
          <w:spacing w:val="55"/>
          <w:sz w:val="22"/>
        </w:rPr>
        <w:t xml:space="preserve"> </w:t>
      </w:r>
      <w:r>
        <w:rPr>
          <w:sz w:val="22"/>
        </w:rPr>
        <w:t>Staj</w:t>
      </w:r>
      <w:r>
        <w:rPr>
          <w:spacing w:val="1"/>
          <w:sz w:val="22"/>
        </w:rPr>
        <w:t xml:space="preserve"> </w:t>
      </w:r>
      <w:r>
        <w:rPr>
          <w:sz w:val="22"/>
        </w:rPr>
        <w:t>Komisyonu</w:t>
      </w:r>
      <w:r>
        <w:rPr>
          <w:spacing w:val="-3"/>
          <w:sz w:val="22"/>
        </w:rPr>
        <w:t xml:space="preserve"> </w:t>
      </w:r>
      <w:r>
        <w:rPr>
          <w:sz w:val="22"/>
        </w:rPr>
        <w:t>tarafından belirlenir.</w:t>
      </w:r>
    </w:p>
    <w:p>
      <w:pPr>
        <w:pStyle w:val="7"/>
        <w:spacing w:before="1"/>
        <w:rPr>
          <w:sz w:val="19"/>
        </w:rPr>
      </w:pPr>
    </w:p>
    <w:p>
      <w:pPr>
        <w:pStyle w:val="14"/>
        <w:numPr>
          <w:ilvl w:val="0"/>
          <w:numId w:val="2"/>
        </w:numPr>
        <w:tabs>
          <w:tab w:val="left" w:pos="555"/>
        </w:tabs>
        <w:spacing w:before="1" w:after="0" w:line="271" w:lineRule="auto"/>
        <w:ind w:left="218" w:right="1234" w:firstLine="0"/>
        <w:jc w:val="both"/>
        <w:rPr>
          <w:sz w:val="22"/>
        </w:rPr>
      </w:pPr>
      <w:r>
        <w:rPr>
          <w:sz w:val="22"/>
        </w:rPr>
        <w:t>Bölge Sanayi Oryantasyonu Projesi (BSOP) kapsamında firmalar tarafından seçilen öğrencilerin,</w:t>
      </w:r>
      <w:r>
        <w:rPr>
          <w:spacing w:val="1"/>
          <w:sz w:val="22"/>
        </w:rPr>
        <w:t xml:space="preserve"> </w:t>
      </w:r>
      <w:r>
        <w:rPr>
          <w:sz w:val="22"/>
        </w:rPr>
        <w:t>ders dönemleri içinde ve hafta içi derslerinin olmadığı günlerde, Bölüm Staj Komisyonunun uygun</w:t>
      </w:r>
      <w:r>
        <w:rPr>
          <w:spacing w:val="1"/>
          <w:sz w:val="22"/>
        </w:rPr>
        <w:t xml:space="preserve"> </w:t>
      </w:r>
      <w:r>
        <w:rPr>
          <w:sz w:val="22"/>
        </w:rPr>
        <w:t>görmesi halinde, bu işyerlerinde yaptıkları çalışmalar stajlarına sayılır. BSOP ile yapılan stajlar için de</w:t>
      </w:r>
      <w:r>
        <w:rPr>
          <w:spacing w:val="-52"/>
          <w:sz w:val="22"/>
        </w:rPr>
        <w:t xml:space="preserve"> </w:t>
      </w:r>
      <w:r>
        <w:rPr>
          <w:sz w:val="22"/>
        </w:rPr>
        <w:t>Staj</w:t>
      </w:r>
      <w:r>
        <w:rPr>
          <w:spacing w:val="-1"/>
          <w:sz w:val="22"/>
        </w:rPr>
        <w:t xml:space="preserve"> </w:t>
      </w:r>
      <w:r>
        <w:rPr>
          <w:sz w:val="22"/>
        </w:rPr>
        <w:t>Defteri ve</w:t>
      </w:r>
      <w:r>
        <w:rPr>
          <w:spacing w:val="-2"/>
          <w:sz w:val="22"/>
        </w:rPr>
        <w:t xml:space="preserve"> </w:t>
      </w:r>
      <w:r>
        <w:rPr>
          <w:sz w:val="22"/>
        </w:rPr>
        <w:t>Staj</w:t>
      </w:r>
      <w:r>
        <w:rPr>
          <w:spacing w:val="-1"/>
          <w:sz w:val="22"/>
        </w:rPr>
        <w:t xml:space="preserve"> </w:t>
      </w:r>
      <w:r>
        <w:rPr>
          <w:sz w:val="22"/>
        </w:rPr>
        <w:t>Sicil Fişi doldurularak</w:t>
      </w:r>
      <w:r>
        <w:rPr>
          <w:spacing w:val="-1"/>
          <w:sz w:val="22"/>
        </w:rPr>
        <w:t xml:space="preserve"> </w:t>
      </w:r>
      <w:r>
        <w:rPr>
          <w:sz w:val="22"/>
        </w:rPr>
        <w:t>staj</w:t>
      </w:r>
      <w:r>
        <w:rPr>
          <w:spacing w:val="-3"/>
          <w:sz w:val="22"/>
        </w:rPr>
        <w:t xml:space="preserve"> </w:t>
      </w:r>
      <w:r>
        <w:rPr>
          <w:sz w:val="22"/>
        </w:rPr>
        <w:t>işlemleri bu</w:t>
      </w:r>
      <w:r>
        <w:rPr>
          <w:spacing w:val="-1"/>
          <w:sz w:val="22"/>
        </w:rPr>
        <w:t xml:space="preserve"> </w:t>
      </w:r>
      <w:r>
        <w:rPr>
          <w:sz w:val="22"/>
        </w:rPr>
        <w:t>yönergeye</w:t>
      </w:r>
      <w:r>
        <w:rPr>
          <w:spacing w:val="-1"/>
          <w:sz w:val="22"/>
        </w:rPr>
        <w:t xml:space="preserve"> </w:t>
      </w:r>
      <w:r>
        <w:rPr>
          <w:sz w:val="22"/>
        </w:rPr>
        <w:t>uygun</w:t>
      </w:r>
      <w:r>
        <w:rPr>
          <w:spacing w:val="-1"/>
          <w:sz w:val="22"/>
        </w:rPr>
        <w:t xml:space="preserve"> </w:t>
      </w:r>
      <w:r>
        <w:rPr>
          <w:sz w:val="22"/>
        </w:rPr>
        <w:t>olarak</w:t>
      </w:r>
      <w:r>
        <w:rPr>
          <w:spacing w:val="-1"/>
          <w:sz w:val="22"/>
        </w:rPr>
        <w:t xml:space="preserve"> </w:t>
      </w:r>
      <w:r>
        <w:rPr>
          <w:sz w:val="22"/>
        </w:rPr>
        <w:t>yapılır.</w:t>
      </w:r>
    </w:p>
    <w:p>
      <w:pPr>
        <w:pStyle w:val="7"/>
        <w:spacing w:before="3"/>
        <w:rPr>
          <w:sz w:val="19"/>
        </w:rPr>
      </w:pPr>
    </w:p>
    <w:p>
      <w:pPr>
        <w:pStyle w:val="14"/>
        <w:numPr>
          <w:ilvl w:val="0"/>
          <w:numId w:val="2"/>
        </w:numPr>
        <w:tabs>
          <w:tab w:val="left" w:pos="543"/>
        </w:tabs>
        <w:spacing w:before="0" w:after="0" w:line="271" w:lineRule="auto"/>
        <w:ind w:left="218" w:right="1216" w:firstLine="0"/>
        <w:jc w:val="both"/>
        <w:rPr>
          <w:sz w:val="22"/>
        </w:rPr>
      </w:pPr>
      <w:r>
        <w:rPr>
          <w:sz w:val="22"/>
        </w:rPr>
        <w:t>Bölge Sanayi Oryantasyonu Projesi haricinde öğrenciler stajlarını ders ve sınav dönemleri içinde</w:t>
      </w:r>
      <w:r>
        <w:rPr>
          <w:spacing w:val="1"/>
          <w:sz w:val="22"/>
        </w:rPr>
        <w:t xml:space="preserve"> </w:t>
      </w:r>
      <w:r>
        <w:rPr>
          <w:sz w:val="22"/>
        </w:rPr>
        <w:t>yapamazlar. Ancak, öğrencilerin Güz veya Bahar dönemleri içinde ders kaydı yoksa Bölüm Staj</w:t>
      </w:r>
      <w:r>
        <w:rPr>
          <w:spacing w:val="1"/>
          <w:sz w:val="22"/>
        </w:rPr>
        <w:t xml:space="preserve"> </w:t>
      </w:r>
      <w:r>
        <w:rPr>
          <w:sz w:val="22"/>
        </w:rPr>
        <w:t>Komisyonunun</w:t>
      </w:r>
      <w:r>
        <w:rPr>
          <w:spacing w:val="-1"/>
          <w:sz w:val="22"/>
        </w:rPr>
        <w:t xml:space="preserve"> </w:t>
      </w:r>
      <w:r>
        <w:rPr>
          <w:sz w:val="22"/>
        </w:rPr>
        <w:t>onayı</w:t>
      </w:r>
      <w:r>
        <w:rPr>
          <w:spacing w:val="-2"/>
          <w:sz w:val="22"/>
        </w:rPr>
        <w:t xml:space="preserve"> </w:t>
      </w:r>
      <w:r>
        <w:rPr>
          <w:sz w:val="22"/>
        </w:rPr>
        <w:t>ile o</w:t>
      </w:r>
      <w:r>
        <w:rPr>
          <w:spacing w:val="-2"/>
          <w:sz w:val="22"/>
        </w:rPr>
        <w:t xml:space="preserve"> </w:t>
      </w:r>
      <w:r>
        <w:rPr>
          <w:sz w:val="22"/>
        </w:rPr>
        <w:t>dönem</w:t>
      </w:r>
      <w:r>
        <w:rPr>
          <w:spacing w:val="-1"/>
          <w:sz w:val="22"/>
        </w:rPr>
        <w:t xml:space="preserve"> </w:t>
      </w:r>
      <w:r>
        <w:rPr>
          <w:sz w:val="22"/>
        </w:rPr>
        <w:t>içinde</w:t>
      </w:r>
      <w:r>
        <w:rPr>
          <w:spacing w:val="-1"/>
          <w:sz w:val="22"/>
        </w:rPr>
        <w:t xml:space="preserve"> </w:t>
      </w:r>
      <w:r>
        <w:rPr>
          <w:sz w:val="22"/>
        </w:rPr>
        <w:t>staj</w:t>
      </w:r>
      <w:r>
        <w:rPr>
          <w:spacing w:val="-2"/>
          <w:sz w:val="22"/>
        </w:rPr>
        <w:t xml:space="preserve"> </w:t>
      </w:r>
      <w:r>
        <w:rPr>
          <w:sz w:val="22"/>
        </w:rPr>
        <w:t>yapabilirler.</w:t>
      </w:r>
    </w:p>
    <w:p>
      <w:pPr>
        <w:pStyle w:val="14"/>
        <w:numPr>
          <w:ilvl w:val="0"/>
          <w:numId w:val="2"/>
        </w:numPr>
        <w:tabs>
          <w:tab w:val="left" w:pos="551"/>
        </w:tabs>
        <w:spacing w:before="214" w:after="0" w:line="273" w:lineRule="auto"/>
        <w:ind w:left="218" w:right="1234" w:firstLine="0"/>
        <w:jc w:val="both"/>
        <w:rPr>
          <w:sz w:val="22"/>
        </w:rPr>
      </w:pPr>
      <w:r>
        <w:rPr>
          <w:sz w:val="22"/>
        </w:rPr>
        <w:t>Yaz okulu döneminde staj yapacak öğrencilerin yaz okulunda ders kayıtlarının olmaması gerekir.</w:t>
      </w:r>
      <w:r>
        <w:rPr>
          <w:spacing w:val="1"/>
          <w:sz w:val="22"/>
        </w:rPr>
        <w:t xml:space="preserve"> </w:t>
      </w:r>
      <w:r>
        <w:rPr>
          <w:sz w:val="22"/>
        </w:rPr>
        <w:t>Güz</w:t>
      </w:r>
      <w:r>
        <w:rPr>
          <w:spacing w:val="1"/>
          <w:sz w:val="22"/>
        </w:rPr>
        <w:t xml:space="preserve"> </w:t>
      </w:r>
      <w:r>
        <w:rPr>
          <w:sz w:val="22"/>
        </w:rPr>
        <w:t>veya</w:t>
      </w:r>
      <w:r>
        <w:rPr>
          <w:spacing w:val="1"/>
          <w:sz w:val="22"/>
        </w:rPr>
        <w:t xml:space="preserve"> </w:t>
      </w:r>
      <w:r>
        <w:rPr>
          <w:sz w:val="22"/>
        </w:rPr>
        <w:t>Bahar</w:t>
      </w:r>
      <w:r>
        <w:rPr>
          <w:spacing w:val="1"/>
          <w:sz w:val="22"/>
        </w:rPr>
        <w:t xml:space="preserve"> </w:t>
      </w:r>
      <w:r>
        <w:rPr>
          <w:sz w:val="22"/>
        </w:rPr>
        <w:t>Dönemi</w:t>
      </w:r>
      <w:r>
        <w:rPr>
          <w:spacing w:val="1"/>
          <w:sz w:val="22"/>
        </w:rPr>
        <w:t xml:space="preserve"> </w:t>
      </w:r>
      <w:r>
        <w:rPr>
          <w:sz w:val="22"/>
        </w:rPr>
        <w:t>final</w:t>
      </w:r>
      <w:r>
        <w:rPr>
          <w:spacing w:val="1"/>
          <w:sz w:val="22"/>
        </w:rPr>
        <w:t xml:space="preserve"> </w:t>
      </w:r>
      <w:r>
        <w:rPr>
          <w:sz w:val="22"/>
        </w:rPr>
        <w:t>sınavları</w:t>
      </w:r>
      <w:r>
        <w:rPr>
          <w:spacing w:val="1"/>
          <w:sz w:val="22"/>
        </w:rPr>
        <w:t xml:space="preserve"> </w:t>
      </w:r>
      <w:r>
        <w:rPr>
          <w:sz w:val="22"/>
        </w:rPr>
        <w:t>sonunda</w:t>
      </w:r>
      <w:r>
        <w:rPr>
          <w:spacing w:val="1"/>
          <w:sz w:val="22"/>
        </w:rPr>
        <w:t xml:space="preserve"> </w:t>
      </w:r>
      <w:r>
        <w:rPr>
          <w:sz w:val="22"/>
        </w:rPr>
        <w:t>tüm</w:t>
      </w:r>
      <w:r>
        <w:rPr>
          <w:spacing w:val="1"/>
          <w:sz w:val="22"/>
        </w:rPr>
        <w:t xml:space="preserve"> </w:t>
      </w:r>
      <w:r>
        <w:rPr>
          <w:sz w:val="22"/>
        </w:rPr>
        <w:t>derslerini</w:t>
      </w:r>
      <w:r>
        <w:rPr>
          <w:spacing w:val="1"/>
          <w:sz w:val="22"/>
        </w:rPr>
        <w:t xml:space="preserve"> </w:t>
      </w:r>
      <w:r>
        <w:rPr>
          <w:sz w:val="22"/>
        </w:rPr>
        <w:t>geçerek</w:t>
      </w:r>
      <w:r>
        <w:rPr>
          <w:spacing w:val="1"/>
          <w:sz w:val="22"/>
        </w:rPr>
        <w:t xml:space="preserve"> </w:t>
      </w:r>
      <w:r>
        <w:rPr>
          <w:sz w:val="22"/>
        </w:rPr>
        <w:t>bütünleme</w:t>
      </w:r>
      <w:r>
        <w:rPr>
          <w:spacing w:val="1"/>
          <w:sz w:val="22"/>
        </w:rPr>
        <w:t xml:space="preserve"> </w:t>
      </w:r>
      <w:r>
        <w:rPr>
          <w:sz w:val="22"/>
        </w:rPr>
        <w:t>sınavlarına</w:t>
      </w:r>
      <w:r>
        <w:rPr>
          <w:spacing w:val="1"/>
          <w:sz w:val="22"/>
        </w:rPr>
        <w:t xml:space="preserve"> </w:t>
      </w:r>
      <w:r>
        <w:rPr>
          <w:sz w:val="22"/>
        </w:rPr>
        <w:t>katılamayacak olan veya bütünlemeye ders/dersleri kalıp da akademik takvimde belirtilen bütünleme</w:t>
      </w:r>
      <w:r>
        <w:rPr>
          <w:spacing w:val="1"/>
          <w:sz w:val="22"/>
        </w:rPr>
        <w:t xml:space="preserve"> </w:t>
      </w:r>
      <w:r>
        <w:rPr>
          <w:sz w:val="22"/>
        </w:rPr>
        <w:t>tarihleri</w:t>
      </w:r>
      <w:r>
        <w:rPr>
          <w:spacing w:val="1"/>
          <w:sz w:val="22"/>
        </w:rPr>
        <w:t xml:space="preserve"> </w:t>
      </w:r>
      <w:r>
        <w:rPr>
          <w:sz w:val="22"/>
        </w:rPr>
        <w:t>içinde</w:t>
      </w:r>
      <w:r>
        <w:rPr>
          <w:spacing w:val="1"/>
          <w:sz w:val="22"/>
        </w:rPr>
        <w:t xml:space="preserve"> </w:t>
      </w:r>
      <w:r>
        <w:rPr>
          <w:sz w:val="22"/>
        </w:rPr>
        <w:t>bütünleme sınavlarını</w:t>
      </w:r>
      <w:r>
        <w:rPr>
          <w:spacing w:val="1"/>
          <w:sz w:val="22"/>
        </w:rPr>
        <w:t xml:space="preserve"> </w:t>
      </w:r>
      <w:r>
        <w:rPr>
          <w:sz w:val="22"/>
        </w:rPr>
        <w:t>bitirdikten</w:t>
      </w:r>
      <w:r>
        <w:rPr>
          <w:spacing w:val="1"/>
          <w:sz w:val="22"/>
        </w:rPr>
        <w:t xml:space="preserve"> </w:t>
      </w:r>
      <w:r>
        <w:rPr>
          <w:sz w:val="22"/>
        </w:rPr>
        <w:t>hemen</w:t>
      </w:r>
      <w:r>
        <w:rPr>
          <w:spacing w:val="1"/>
          <w:sz w:val="22"/>
        </w:rPr>
        <w:t xml:space="preserve"> </w:t>
      </w:r>
      <w:r>
        <w:rPr>
          <w:sz w:val="22"/>
        </w:rPr>
        <w:t>sonra</w:t>
      </w:r>
      <w:r>
        <w:rPr>
          <w:spacing w:val="1"/>
          <w:sz w:val="22"/>
        </w:rPr>
        <w:t xml:space="preserve"> </w:t>
      </w:r>
      <w:r>
        <w:rPr>
          <w:sz w:val="22"/>
        </w:rPr>
        <w:t>yönetmeliğin</w:t>
      </w:r>
      <w:r>
        <w:rPr>
          <w:spacing w:val="1"/>
          <w:sz w:val="22"/>
        </w:rPr>
        <w:t xml:space="preserve"> </w:t>
      </w:r>
      <w:r>
        <w:rPr>
          <w:sz w:val="22"/>
        </w:rPr>
        <w:t>imkân</w:t>
      </w:r>
      <w:r>
        <w:rPr>
          <w:spacing w:val="1"/>
          <w:sz w:val="22"/>
        </w:rPr>
        <w:t xml:space="preserve"> </w:t>
      </w:r>
      <w:r>
        <w:rPr>
          <w:sz w:val="22"/>
        </w:rPr>
        <w:t>verdiği</w:t>
      </w:r>
      <w:r>
        <w:rPr>
          <w:spacing w:val="55"/>
          <w:sz w:val="22"/>
        </w:rPr>
        <w:t xml:space="preserve"> </w:t>
      </w:r>
      <w:r>
        <w:rPr>
          <w:sz w:val="22"/>
        </w:rPr>
        <w:t>süreye</w:t>
      </w:r>
      <w:r>
        <w:rPr>
          <w:spacing w:val="-52"/>
          <w:sz w:val="22"/>
        </w:rPr>
        <w:t xml:space="preserve"> </w:t>
      </w:r>
      <w:r>
        <w:rPr>
          <w:sz w:val="22"/>
        </w:rPr>
        <w:t>kadar stajlarını yapmak isteyen öğrenciler, durumlarını belgelendirmeleri ve Bölüm Başkanlıklarının</w:t>
      </w:r>
      <w:r>
        <w:rPr>
          <w:spacing w:val="1"/>
          <w:sz w:val="22"/>
        </w:rPr>
        <w:t xml:space="preserve"> </w:t>
      </w:r>
      <w:r>
        <w:rPr>
          <w:sz w:val="22"/>
        </w:rPr>
        <w:t>da onay vermeleri şartı ile bütünleme sınav takviminin bitmesini beklemeden stajlarına başlayabilirler.</w:t>
      </w:r>
      <w:r>
        <w:rPr>
          <w:spacing w:val="-52"/>
          <w:sz w:val="22"/>
        </w:rPr>
        <w:t xml:space="preserve"> </w:t>
      </w:r>
      <w:r>
        <w:rPr>
          <w:sz w:val="22"/>
        </w:rPr>
        <w:t>Aksi durumda staj başlangıç tarihi akademik takvimde belirtilen bütünleme sınavlarının bitimini takip</w:t>
      </w:r>
      <w:r>
        <w:rPr>
          <w:spacing w:val="1"/>
          <w:sz w:val="22"/>
        </w:rPr>
        <w:t xml:space="preserve"> </w:t>
      </w:r>
      <w:r>
        <w:rPr>
          <w:sz w:val="22"/>
        </w:rPr>
        <w:t>eden</w:t>
      </w:r>
      <w:r>
        <w:rPr>
          <w:spacing w:val="-4"/>
          <w:sz w:val="22"/>
        </w:rPr>
        <w:t xml:space="preserve"> </w:t>
      </w:r>
      <w:r>
        <w:rPr>
          <w:sz w:val="22"/>
        </w:rPr>
        <w:t>ilk</w:t>
      </w:r>
      <w:r>
        <w:rPr>
          <w:spacing w:val="-3"/>
          <w:sz w:val="22"/>
        </w:rPr>
        <w:t xml:space="preserve"> </w:t>
      </w:r>
      <w:r>
        <w:rPr>
          <w:sz w:val="22"/>
        </w:rPr>
        <w:t>iş</w:t>
      </w:r>
      <w:r>
        <w:rPr>
          <w:spacing w:val="1"/>
          <w:sz w:val="22"/>
        </w:rPr>
        <w:t xml:space="preserve"> </w:t>
      </w:r>
      <w:r>
        <w:rPr>
          <w:sz w:val="22"/>
        </w:rPr>
        <w:t>günüdür. (14.01.2014 tarih</w:t>
      </w:r>
      <w:r>
        <w:rPr>
          <w:spacing w:val="-1"/>
          <w:sz w:val="22"/>
        </w:rPr>
        <w:t xml:space="preserve"> </w:t>
      </w:r>
      <w:r>
        <w:rPr>
          <w:sz w:val="22"/>
        </w:rPr>
        <w:t>ve</w:t>
      </w:r>
      <w:r>
        <w:rPr>
          <w:spacing w:val="-2"/>
          <w:sz w:val="22"/>
        </w:rPr>
        <w:t xml:space="preserve"> </w:t>
      </w:r>
      <w:r>
        <w:rPr>
          <w:sz w:val="22"/>
        </w:rPr>
        <w:t>01/01 sayılı</w:t>
      </w:r>
      <w:r>
        <w:rPr>
          <w:spacing w:val="1"/>
          <w:sz w:val="22"/>
        </w:rPr>
        <w:t xml:space="preserve"> </w:t>
      </w:r>
      <w:r>
        <w:rPr>
          <w:sz w:val="22"/>
        </w:rPr>
        <w:t>FKK)</w:t>
      </w:r>
    </w:p>
    <w:p>
      <w:pPr>
        <w:spacing w:after="0" w:line="273" w:lineRule="auto"/>
        <w:jc w:val="both"/>
        <w:rPr>
          <w:sz w:val="22"/>
        </w:rPr>
        <w:sectPr>
          <w:pgSz w:w="11900" w:h="16840"/>
          <w:pgMar w:top="1320" w:right="180" w:bottom="540" w:left="1200" w:header="0" w:footer="341" w:gutter="0"/>
          <w:cols w:space="720" w:num="1"/>
        </w:sectPr>
      </w:pPr>
    </w:p>
    <w:p>
      <w:pPr>
        <w:pStyle w:val="14"/>
        <w:numPr>
          <w:ilvl w:val="0"/>
          <w:numId w:val="3"/>
        </w:numPr>
        <w:tabs>
          <w:tab w:val="left" w:pos="615"/>
        </w:tabs>
        <w:spacing w:before="78" w:after="0" w:line="266" w:lineRule="auto"/>
        <w:ind w:left="218" w:right="1235" w:firstLine="0"/>
        <w:jc w:val="both"/>
        <w:rPr>
          <w:sz w:val="22"/>
        </w:rPr>
      </w:pPr>
      <w:r>
        <w:rPr>
          <w:sz w:val="22"/>
        </w:rPr>
        <w:t>Bahsedilen</w:t>
      </w:r>
      <w:r>
        <w:rPr>
          <w:spacing w:val="1"/>
          <w:sz w:val="22"/>
        </w:rPr>
        <w:t xml:space="preserve"> </w:t>
      </w:r>
      <w:r>
        <w:rPr>
          <w:sz w:val="22"/>
        </w:rPr>
        <w:t>durumlar</w:t>
      </w:r>
      <w:r>
        <w:rPr>
          <w:spacing w:val="1"/>
          <w:sz w:val="22"/>
        </w:rPr>
        <w:t xml:space="preserve"> </w:t>
      </w:r>
      <w:r>
        <w:rPr>
          <w:sz w:val="22"/>
        </w:rPr>
        <w:t>dışında</w:t>
      </w:r>
      <w:r>
        <w:rPr>
          <w:spacing w:val="1"/>
          <w:sz w:val="22"/>
        </w:rPr>
        <w:t xml:space="preserve"> </w:t>
      </w:r>
      <w:r>
        <w:rPr>
          <w:sz w:val="22"/>
        </w:rPr>
        <w:t>staj</w:t>
      </w:r>
      <w:r>
        <w:rPr>
          <w:spacing w:val="1"/>
          <w:sz w:val="22"/>
        </w:rPr>
        <w:t xml:space="preserve"> </w:t>
      </w:r>
      <w:r>
        <w:rPr>
          <w:sz w:val="22"/>
        </w:rPr>
        <w:t>dönemi</w:t>
      </w:r>
      <w:r>
        <w:rPr>
          <w:spacing w:val="1"/>
          <w:sz w:val="22"/>
        </w:rPr>
        <w:t xml:space="preserve"> </w:t>
      </w:r>
      <w:r>
        <w:rPr>
          <w:sz w:val="22"/>
        </w:rPr>
        <w:t>ile</w:t>
      </w:r>
      <w:r>
        <w:rPr>
          <w:spacing w:val="1"/>
          <w:sz w:val="22"/>
        </w:rPr>
        <w:t xml:space="preserve"> </w:t>
      </w:r>
      <w:r>
        <w:rPr>
          <w:sz w:val="22"/>
        </w:rPr>
        <w:t>eğitim,</w:t>
      </w:r>
      <w:r>
        <w:rPr>
          <w:spacing w:val="1"/>
          <w:sz w:val="22"/>
        </w:rPr>
        <w:t xml:space="preserve"> </w:t>
      </w:r>
      <w:r>
        <w:rPr>
          <w:sz w:val="22"/>
        </w:rPr>
        <w:t>öğretim</w:t>
      </w:r>
      <w:r>
        <w:rPr>
          <w:spacing w:val="1"/>
          <w:sz w:val="22"/>
        </w:rPr>
        <w:t xml:space="preserve"> </w:t>
      </w:r>
      <w:r>
        <w:rPr>
          <w:sz w:val="22"/>
        </w:rPr>
        <w:t>veya</w:t>
      </w:r>
      <w:r>
        <w:rPr>
          <w:spacing w:val="1"/>
          <w:sz w:val="22"/>
        </w:rPr>
        <w:t xml:space="preserve"> </w:t>
      </w:r>
      <w:r>
        <w:rPr>
          <w:sz w:val="22"/>
        </w:rPr>
        <w:t>sınav</w:t>
      </w:r>
      <w:r>
        <w:rPr>
          <w:spacing w:val="1"/>
          <w:sz w:val="22"/>
        </w:rPr>
        <w:t xml:space="preserve"> </w:t>
      </w:r>
      <w:r>
        <w:rPr>
          <w:sz w:val="22"/>
        </w:rPr>
        <w:t>dönemleri</w:t>
      </w:r>
      <w:r>
        <w:rPr>
          <w:spacing w:val="1"/>
          <w:sz w:val="22"/>
        </w:rPr>
        <w:t xml:space="preserve"> </w:t>
      </w:r>
      <w:r>
        <w:rPr>
          <w:sz w:val="22"/>
        </w:rPr>
        <w:t>asla</w:t>
      </w:r>
      <w:r>
        <w:rPr>
          <w:spacing w:val="1"/>
          <w:sz w:val="22"/>
        </w:rPr>
        <w:t xml:space="preserve"> </w:t>
      </w:r>
      <w:r>
        <w:rPr>
          <w:sz w:val="22"/>
        </w:rPr>
        <w:t>çakışmamalıdır.</w:t>
      </w:r>
    </w:p>
    <w:p>
      <w:pPr>
        <w:pStyle w:val="7"/>
        <w:spacing w:before="2"/>
        <w:rPr>
          <w:sz w:val="19"/>
        </w:rPr>
      </w:pPr>
    </w:p>
    <w:p>
      <w:pPr>
        <w:pStyle w:val="14"/>
        <w:numPr>
          <w:ilvl w:val="0"/>
          <w:numId w:val="3"/>
        </w:numPr>
        <w:tabs>
          <w:tab w:val="left" w:pos="555"/>
        </w:tabs>
        <w:spacing w:before="0" w:after="0" w:line="273" w:lineRule="auto"/>
        <w:ind w:left="218" w:right="1215" w:firstLine="0"/>
        <w:jc w:val="both"/>
        <w:rPr>
          <w:sz w:val="22"/>
        </w:rPr>
      </w:pPr>
      <w:r>
        <w:rPr>
          <w:sz w:val="22"/>
        </w:rPr>
        <w:t>Ara</w:t>
      </w:r>
      <w:r>
        <w:rPr>
          <w:spacing w:val="1"/>
          <w:sz w:val="22"/>
        </w:rPr>
        <w:t xml:space="preserve"> </w:t>
      </w:r>
      <w:r>
        <w:rPr>
          <w:sz w:val="22"/>
        </w:rPr>
        <w:t>dönemde</w:t>
      </w:r>
      <w:r>
        <w:rPr>
          <w:spacing w:val="1"/>
          <w:sz w:val="22"/>
        </w:rPr>
        <w:t xml:space="preserve"> </w:t>
      </w:r>
      <w:r>
        <w:rPr>
          <w:sz w:val="22"/>
        </w:rPr>
        <w:t>veya</w:t>
      </w:r>
      <w:r>
        <w:rPr>
          <w:spacing w:val="1"/>
          <w:sz w:val="22"/>
        </w:rPr>
        <w:t xml:space="preserve"> </w:t>
      </w:r>
      <w:r>
        <w:rPr>
          <w:sz w:val="22"/>
        </w:rPr>
        <w:t>yaz</w:t>
      </w:r>
      <w:r>
        <w:rPr>
          <w:spacing w:val="1"/>
          <w:sz w:val="22"/>
        </w:rPr>
        <w:t xml:space="preserve"> </w:t>
      </w:r>
      <w:r>
        <w:rPr>
          <w:sz w:val="22"/>
        </w:rPr>
        <w:t>döneminde</w:t>
      </w:r>
      <w:r>
        <w:rPr>
          <w:spacing w:val="1"/>
          <w:sz w:val="22"/>
        </w:rPr>
        <w:t xml:space="preserve"> </w:t>
      </w:r>
      <w:r>
        <w:rPr>
          <w:sz w:val="22"/>
        </w:rPr>
        <w:t>yapılan</w:t>
      </w:r>
      <w:r>
        <w:rPr>
          <w:spacing w:val="1"/>
          <w:sz w:val="22"/>
        </w:rPr>
        <w:t xml:space="preserve"> </w:t>
      </w:r>
      <w:r>
        <w:rPr>
          <w:sz w:val="22"/>
        </w:rPr>
        <w:t>stajlar,</w:t>
      </w:r>
      <w:r>
        <w:rPr>
          <w:spacing w:val="1"/>
          <w:sz w:val="22"/>
        </w:rPr>
        <w:t xml:space="preserve"> </w:t>
      </w:r>
      <w:r>
        <w:rPr>
          <w:sz w:val="22"/>
        </w:rPr>
        <w:t>takip</w:t>
      </w:r>
      <w:r>
        <w:rPr>
          <w:spacing w:val="1"/>
          <w:sz w:val="22"/>
        </w:rPr>
        <w:t xml:space="preserve"> </w:t>
      </w:r>
      <w:r>
        <w:rPr>
          <w:sz w:val="22"/>
        </w:rPr>
        <w:t>eden</w:t>
      </w:r>
      <w:r>
        <w:rPr>
          <w:spacing w:val="1"/>
          <w:sz w:val="22"/>
        </w:rPr>
        <w:t xml:space="preserve"> </w:t>
      </w:r>
      <w:r>
        <w:rPr>
          <w:sz w:val="22"/>
        </w:rPr>
        <w:t>dönemin</w:t>
      </w:r>
      <w:r>
        <w:rPr>
          <w:spacing w:val="1"/>
          <w:sz w:val="22"/>
        </w:rPr>
        <w:t xml:space="preserve"> </w:t>
      </w:r>
      <w:r>
        <w:rPr>
          <w:sz w:val="22"/>
        </w:rPr>
        <w:t>derslerinin</w:t>
      </w:r>
      <w:r>
        <w:rPr>
          <w:spacing w:val="1"/>
          <w:sz w:val="22"/>
        </w:rPr>
        <w:t xml:space="preserve"> </w:t>
      </w:r>
      <w:r>
        <w:rPr>
          <w:sz w:val="22"/>
        </w:rPr>
        <w:t>başlangıç</w:t>
      </w:r>
      <w:r>
        <w:rPr>
          <w:spacing w:val="1"/>
          <w:sz w:val="22"/>
        </w:rPr>
        <w:t xml:space="preserve"> </w:t>
      </w:r>
      <w:r>
        <w:rPr>
          <w:sz w:val="22"/>
        </w:rPr>
        <w:t>tarihinden en az 1 gün öncesine kadar yapılabilir. BSOP kapsamında dönem içinde yapılan stajlarda</w:t>
      </w:r>
      <w:r>
        <w:rPr>
          <w:spacing w:val="1"/>
          <w:sz w:val="22"/>
        </w:rPr>
        <w:t xml:space="preserve"> </w:t>
      </w:r>
      <w:r>
        <w:rPr>
          <w:sz w:val="22"/>
        </w:rPr>
        <w:t>sınav</w:t>
      </w:r>
      <w:r>
        <w:rPr>
          <w:spacing w:val="1"/>
          <w:sz w:val="22"/>
        </w:rPr>
        <w:t xml:space="preserve"> </w:t>
      </w:r>
      <w:r>
        <w:rPr>
          <w:sz w:val="22"/>
        </w:rPr>
        <w:t>dönemlerinde</w:t>
      </w:r>
      <w:r>
        <w:rPr>
          <w:spacing w:val="1"/>
          <w:sz w:val="22"/>
        </w:rPr>
        <w:t xml:space="preserve"> </w:t>
      </w:r>
      <w:r>
        <w:rPr>
          <w:sz w:val="22"/>
        </w:rPr>
        <w:t>staj</w:t>
      </w:r>
      <w:r>
        <w:rPr>
          <w:spacing w:val="1"/>
          <w:sz w:val="22"/>
        </w:rPr>
        <w:t xml:space="preserve"> </w:t>
      </w:r>
      <w:r>
        <w:rPr>
          <w:sz w:val="22"/>
        </w:rPr>
        <w:t>yapılamaz.</w:t>
      </w:r>
      <w:r>
        <w:rPr>
          <w:spacing w:val="1"/>
          <w:sz w:val="22"/>
        </w:rPr>
        <w:t xml:space="preserve"> </w:t>
      </w:r>
      <w:r>
        <w:rPr>
          <w:sz w:val="22"/>
        </w:rPr>
        <w:t>Bu</w:t>
      </w:r>
      <w:r>
        <w:rPr>
          <w:spacing w:val="1"/>
          <w:sz w:val="22"/>
        </w:rPr>
        <w:t xml:space="preserve"> </w:t>
      </w:r>
      <w:r>
        <w:rPr>
          <w:sz w:val="22"/>
        </w:rPr>
        <w:t>kapsamda</w:t>
      </w:r>
      <w:r>
        <w:rPr>
          <w:spacing w:val="1"/>
          <w:sz w:val="22"/>
        </w:rPr>
        <w:t xml:space="preserve"> </w:t>
      </w:r>
      <w:r>
        <w:rPr>
          <w:sz w:val="22"/>
        </w:rPr>
        <w:t>yıl</w:t>
      </w:r>
      <w:r>
        <w:rPr>
          <w:spacing w:val="1"/>
          <w:sz w:val="22"/>
        </w:rPr>
        <w:t xml:space="preserve"> </w:t>
      </w:r>
      <w:r>
        <w:rPr>
          <w:sz w:val="22"/>
        </w:rPr>
        <w:t>içinde</w:t>
      </w:r>
      <w:r>
        <w:rPr>
          <w:spacing w:val="1"/>
          <w:sz w:val="22"/>
        </w:rPr>
        <w:t xml:space="preserve"> </w:t>
      </w:r>
      <w:r>
        <w:rPr>
          <w:sz w:val="22"/>
        </w:rPr>
        <w:t>yapılacak</w:t>
      </w:r>
      <w:r>
        <w:rPr>
          <w:spacing w:val="1"/>
          <w:sz w:val="22"/>
        </w:rPr>
        <w:t xml:space="preserve"> </w:t>
      </w:r>
      <w:r>
        <w:rPr>
          <w:sz w:val="22"/>
        </w:rPr>
        <w:t>stajların</w:t>
      </w:r>
      <w:r>
        <w:rPr>
          <w:spacing w:val="1"/>
          <w:sz w:val="22"/>
        </w:rPr>
        <w:t xml:space="preserve"> </w:t>
      </w:r>
      <w:r>
        <w:rPr>
          <w:sz w:val="22"/>
        </w:rPr>
        <w:t>sigorta</w:t>
      </w:r>
      <w:r>
        <w:rPr>
          <w:spacing w:val="1"/>
          <w:sz w:val="22"/>
        </w:rPr>
        <w:t xml:space="preserve"> </w:t>
      </w:r>
      <w:r>
        <w:rPr>
          <w:sz w:val="22"/>
        </w:rPr>
        <w:t>giriş</w:t>
      </w:r>
      <w:r>
        <w:rPr>
          <w:spacing w:val="1"/>
          <w:sz w:val="22"/>
        </w:rPr>
        <w:t xml:space="preserve"> </w:t>
      </w:r>
      <w:r>
        <w:rPr>
          <w:sz w:val="22"/>
        </w:rPr>
        <w:t>işlemlerinde, dönem içi stajlar için, ara sınavlar öncesi ve sonrası olmak üzere iki ayrı staj sigorta talep</w:t>
      </w:r>
      <w:r>
        <w:rPr>
          <w:spacing w:val="-52"/>
          <w:sz w:val="22"/>
        </w:rPr>
        <w:t xml:space="preserve"> </w:t>
      </w:r>
      <w:r>
        <w:rPr>
          <w:sz w:val="22"/>
        </w:rPr>
        <w:t>formu, yaz dönemi için ise ayrı bir staj sigorta talep formu düzenlenmesi gerekmektedir. (21.05.2015</w:t>
      </w:r>
      <w:r>
        <w:rPr>
          <w:spacing w:val="1"/>
          <w:sz w:val="22"/>
        </w:rPr>
        <w:t xml:space="preserve"> </w:t>
      </w:r>
      <w:r>
        <w:rPr>
          <w:sz w:val="22"/>
        </w:rPr>
        <w:t>tarih</w:t>
      </w:r>
      <w:r>
        <w:rPr>
          <w:spacing w:val="-1"/>
          <w:sz w:val="22"/>
        </w:rPr>
        <w:t xml:space="preserve"> </w:t>
      </w:r>
      <w:r>
        <w:rPr>
          <w:sz w:val="22"/>
        </w:rPr>
        <w:t>ve 05/18 sayılı</w:t>
      </w:r>
      <w:r>
        <w:rPr>
          <w:spacing w:val="1"/>
          <w:sz w:val="22"/>
        </w:rPr>
        <w:t xml:space="preserve"> </w:t>
      </w:r>
      <w:r>
        <w:rPr>
          <w:sz w:val="22"/>
        </w:rPr>
        <w:t>FKK)</w:t>
      </w:r>
    </w:p>
    <w:p>
      <w:pPr>
        <w:pStyle w:val="7"/>
        <w:spacing w:before="9"/>
        <w:rPr>
          <w:sz w:val="18"/>
        </w:rPr>
      </w:pPr>
    </w:p>
    <w:p>
      <w:pPr>
        <w:pStyle w:val="14"/>
        <w:numPr>
          <w:ilvl w:val="0"/>
          <w:numId w:val="3"/>
        </w:numPr>
        <w:tabs>
          <w:tab w:val="left" w:pos="603"/>
        </w:tabs>
        <w:spacing w:before="0" w:after="0" w:line="264" w:lineRule="auto"/>
        <w:ind w:left="218" w:right="1238" w:firstLine="0"/>
        <w:jc w:val="both"/>
        <w:rPr>
          <w:sz w:val="22"/>
        </w:rPr>
      </w:pPr>
      <w:r>
        <w:rPr>
          <w:sz w:val="22"/>
        </w:rPr>
        <w:t>Öğrenciler,</w:t>
      </w:r>
      <w:r>
        <w:rPr>
          <w:spacing w:val="1"/>
          <w:sz w:val="22"/>
        </w:rPr>
        <w:t xml:space="preserve"> </w:t>
      </w:r>
      <w:r>
        <w:rPr>
          <w:sz w:val="22"/>
        </w:rPr>
        <w:t>Fakülte</w:t>
      </w:r>
      <w:r>
        <w:rPr>
          <w:spacing w:val="1"/>
          <w:sz w:val="22"/>
        </w:rPr>
        <w:t xml:space="preserve"> </w:t>
      </w:r>
      <w:r>
        <w:rPr>
          <w:sz w:val="22"/>
        </w:rPr>
        <w:t>Yönetim</w:t>
      </w:r>
      <w:r>
        <w:rPr>
          <w:spacing w:val="1"/>
          <w:sz w:val="22"/>
        </w:rPr>
        <w:t xml:space="preserve"> </w:t>
      </w:r>
      <w:r>
        <w:rPr>
          <w:sz w:val="22"/>
        </w:rPr>
        <w:t>Kurulu</w:t>
      </w:r>
      <w:r>
        <w:rPr>
          <w:spacing w:val="1"/>
          <w:sz w:val="22"/>
        </w:rPr>
        <w:t xml:space="preserve"> </w:t>
      </w:r>
      <w:r>
        <w:rPr>
          <w:sz w:val="22"/>
        </w:rPr>
        <w:t>tarafından</w:t>
      </w:r>
      <w:r>
        <w:rPr>
          <w:spacing w:val="1"/>
          <w:sz w:val="22"/>
        </w:rPr>
        <w:t xml:space="preserve"> </w:t>
      </w:r>
      <w:r>
        <w:rPr>
          <w:sz w:val="22"/>
        </w:rPr>
        <w:t>onaylanan</w:t>
      </w:r>
      <w:r>
        <w:rPr>
          <w:spacing w:val="1"/>
          <w:sz w:val="22"/>
        </w:rPr>
        <w:t xml:space="preserve"> </w:t>
      </w:r>
      <w:r>
        <w:rPr>
          <w:sz w:val="22"/>
        </w:rPr>
        <w:t>Fakülte</w:t>
      </w:r>
      <w:r>
        <w:rPr>
          <w:spacing w:val="1"/>
          <w:sz w:val="22"/>
        </w:rPr>
        <w:t xml:space="preserve"> </w:t>
      </w:r>
      <w:r>
        <w:rPr>
          <w:sz w:val="22"/>
        </w:rPr>
        <w:t>Projelerinde,</w:t>
      </w:r>
      <w:r>
        <w:rPr>
          <w:spacing w:val="1"/>
          <w:sz w:val="22"/>
        </w:rPr>
        <w:t xml:space="preserve"> </w:t>
      </w:r>
      <w:r>
        <w:rPr>
          <w:sz w:val="22"/>
        </w:rPr>
        <w:t>Bölüm</w:t>
      </w:r>
      <w:r>
        <w:rPr>
          <w:spacing w:val="1"/>
          <w:sz w:val="22"/>
        </w:rPr>
        <w:t xml:space="preserve"> </w:t>
      </w:r>
      <w:r>
        <w:rPr>
          <w:sz w:val="22"/>
        </w:rPr>
        <w:t>Staj</w:t>
      </w:r>
      <w:r>
        <w:rPr>
          <w:spacing w:val="1"/>
          <w:sz w:val="22"/>
        </w:rPr>
        <w:t xml:space="preserve"> </w:t>
      </w:r>
      <w:r>
        <w:rPr>
          <w:sz w:val="22"/>
        </w:rPr>
        <w:t>Komisyonunun</w:t>
      </w:r>
      <w:r>
        <w:rPr>
          <w:spacing w:val="-2"/>
          <w:sz w:val="22"/>
        </w:rPr>
        <w:t xml:space="preserve"> </w:t>
      </w:r>
      <w:r>
        <w:rPr>
          <w:sz w:val="22"/>
        </w:rPr>
        <w:t>uygun</w:t>
      </w:r>
      <w:r>
        <w:rPr>
          <w:spacing w:val="-1"/>
          <w:sz w:val="22"/>
        </w:rPr>
        <w:t xml:space="preserve"> </w:t>
      </w:r>
      <w:r>
        <w:rPr>
          <w:sz w:val="22"/>
        </w:rPr>
        <w:t>görmesi</w:t>
      </w:r>
      <w:r>
        <w:rPr>
          <w:spacing w:val="-1"/>
          <w:sz w:val="22"/>
        </w:rPr>
        <w:t xml:space="preserve"> </w:t>
      </w:r>
      <w:r>
        <w:rPr>
          <w:sz w:val="22"/>
        </w:rPr>
        <w:t>halinde</w:t>
      </w:r>
      <w:r>
        <w:rPr>
          <w:spacing w:val="-3"/>
          <w:sz w:val="22"/>
        </w:rPr>
        <w:t xml:space="preserve"> </w:t>
      </w:r>
      <w:r>
        <w:rPr>
          <w:sz w:val="22"/>
        </w:rPr>
        <w:t>staj yapabilirler.</w:t>
      </w:r>
      <w:r>
        <w:rPr>
          <w:spacing w:val="-2"/>
          <w:sz w:val="22"/>
        </w:rPr>
        <w:t xml:space="preserve"> </w:t>
      </w:r>
      <w:r>
        <w:rPr>
          <w:sz w:val="22"/>
        </w:rPr>
        <w:t>(07.06.2016</w:t>
      </w:r>
      <w:r>
        <w:rPr>
          <w:spacing w:val="-1"/>
          <w:sz w:val="22"/>
        </w:rPr>
        <w:t xml:space="preserve"> </w:t>
      </w:r>
      <w:r>
        <w:rPr>
          <w:sz w:val="22"/>
        </w:rPr>
        <w:t>tarih</w:t>
      </w:r>
      <w:r>
        <w:rPr>
          <w:spacing w:val="-1"/>
          <w:sz w:val="22"/>
        </w:rPr>
        <w:t xml:space="preserve"> </w:t>
      </w:r>
      <w:r>
        <w:rPr>
          <w:sz w:val="22"/>
        </w:rPr>
        <w:t>ve</w:t>
      </w:r>
      <w:r>
        <w:rPr>
          <w:spacing w:val="-2"/>
          <w:sz w:val="22"/>
        </w:rPr>
        <w:t xml:space="preserve"> </w:t>
      </w:r>
      <w:r>
        <w:rPr>
          <w:sz w:val="22"/>
        </w:rPr>
        <w:t>08/28</w:t>
      </w:r>
      <w:r>
        <w:rPr>
          <w:spacing w:val="-1"/>
          <w:sz w:val="22"/>
        </w:rPr>
        <w:t xml:space="preserve"> </w:t>
      </w:r>
      <w:r>
        <w:rPr>
          <w:sz w:val="22"/>
        </w:rPr>
        <w:t>sayılı FKK)</w:t>
      </w:r>
    </w:p>
    <w:p>
      <w:pPr>
        <w:pStyle w:val="7"/>
        <w:spacing w:before="7"/>
        <w:rPr>
          <w:sz w:val="19"/>
        </w:rPr>
      </w:pPr>
    </w:p>
    <w:p>
      <w:pPr>
        <w:pStyle w:val="7"/>
        <w:spacing w:before="1" w:line="273" w:lineRule="auto"/>
        <w:ind w:left="218" w:right="1213"/>
        <w:jc w:val="both"/>
      </w:pPr>
      <w:r>
        <w:rPr>
          <w:b/>
        </w:rPr>
        <w:t xml:space="preserve">Madde 11- </w:t>
      </w:r>
      <w:r>
        <w:t>Öğrencilerin sigortalandıkları yer ve tarihlerde staj yapması zorunludur. Başvuruların</w:t>
      </w:r>
      <w:r>
        <w:rPr>
          <w:spacing w:val="1"/>
        </w:rPr>
        <w:t xml:space="preserve"> </w:t>
      </w:r>
      <w:r>
        <w:t>bölümlere, staja</w:t>
      </w:r>
      <w:r>
        <w:rPr>
          <w:spacing w:val="1"/>
        </w:rPr>
        <w:t xml:space="preserve"> </w:t>
      </w:r>
      <w:r>
        <w:t>başlama</w:t>
      </w:r>
      <w:r>
        <w:rPr>
          <w:spacing w:val="1"/>
        </w:rPr>
        <w:t xml:space="preserve"> </w:t>
      </w:r>
      <w:r>
        <w:t>tarihinden</w:t>
      </w:r>
      <w:r>
        <w:rPr>
          <w:spacing w:val="1"/>
        </w:rPr>
        <w:t xml:space="preserve"> </w:t>
      </w:r>
      <w:r>
        <w:t>en geç</w:t>
      </w:r>
      <w:r>
        <w:rPr>
          <w:spacing w:val="1"/>
        </w:rPr>
        <w:t xml:space="preserve"> </w:t>
      </w:r>
      <w:r>
        <w:rPr>
          <w:b/>
        </w:rPr>
        <w:t>5 (beş) iş</w:t>
      </w:r>
      <w:r>
        <w:rPr>
          <w:b/>
          <w:spacing w:val="1"/>
        </w:rPr>
        <w:t xml:space="preserve"> </w:t>
      </w:r>
      <w:r>
        <w:rPr>
          <w:b/>
        </w:rPr>
        <w:t>günü</w:t>
      </w:r>
      <w:r>
        <w:rPr>
          <w:b/>
          <w:spacing w:val="1"/>
        </w:rPr>
        <w:t xml:space="preserve"> </w:t>
      </w:r>
      <w:r>
        <w:t>öncesinde,</w:t>
      </w:r>
      <w:r>
        <w:rPr>
          <w:spacing w:val="1"/>
        </w:rPr>
        <w:t xml:space="preserve"> </w:t>
      </w:r>
      <w:r>
        <w:t>yapılması</w:t>
      </w:r>
      <w:r>
        <w:rPr>
          <w:spacing w:val="55"/>
        </w:rPr>
        <w:t xml:space="preserve"> </w:t>
      </w:r>
      <w:r>
        <w:t>gerekmektedir.</w:t>
      </w:r>
      <w:r>
        <w:rPr>
          <w:spacing w:val="1"/>
        </w:rPr>
        <w:t xml:space="preserve"> </w:t>
      </w:r>
      <w:r>
        <w:t>Sigorta Talep Formuna, işyeri kabul yazısı (staj tarihleri belirtilmiş olarak) eklenmelidir. Belirtilen</w:t>
      </w:r>
      <w:r>
        <w:rPr>
          <w:spacing w:val="1"/>
        </w:rPr>
        <w:t xml:space="preserve"> </w:t>
      </w:r>
      <w:r>
        <w:t>tarihlerde mücbir nedenlerden (hastalık, kaza, grev, vb.) dolayı değişiklik olması halinde, bu durumun</w:t>
      </w:r>
      <w:r>
        <w:rPr>
          <w:spacing w:val="1"/>
        </w:rPr>
        <w:t xml:space="preserve"> </w:t>
      </w:r>
      <w:r>
        <w:t xml:space="preserve">staja başlama tarihinden en az </w:t>
      </w:r>
      <w:r>
        <w:rPr>
          <w:b/>
        </w:rPr>
        <w:t xml:space="preserve">3 (üç) iş günü </w:t>
      </w:r>
      <w:r>
        <w:t>önce; yukarıda belirtilen zorunluluk hallerinin staja</w:t>
      </w:r>
      <w:r>
        <w:rPr>
          <w:spacing w:val="1"/>
        </w:rPr>
        <w:t xml:space="preserve"> </w:t>
      </w:r>
      <w:r>
        <w:t>başladıktan</w:t>
      </w:r>
      <w:r>
        <w:rPr>
          <w:spacing w:val="1"/>
        </w:rPr>
        <w:t xml:space="preserve"> </w:t>
      </w:r>
      <w:r>
        <w:t>sonra</w:t>
      </w:r>
      <w:r>
        <w:rPr>
          <w:spacing w:val="1"/>
        </w:rPr>
        <w:t xml:space="preserve"> </w:t>
      </w:r>
      <w:r>
        <w:t>ortaya</w:t>
      </w:r>
      <w:r>
        <w:rPr>
          <w:spacing w:val="1"/>
        </w:rPr>
        <w:t xml:space="preserve"> </w:t>
      </w:r>
      <w:r>
        <w:t>çıkması</w:t>
      </w:r>
      <w:r>
        <w:rPr>
          <w:spacing w:val="1"/>
        </w:rPr>
        <w:t xml:space="preserve"> </w:t>
      </w:r>
      <w:r>
        <w:t>durumunda</w:t>
      </w:r>
      <w:r>
        <w:rPr>
          <w:spacing w:val="1"/>
        </w:rPr>
        <w:t xml:space="preserve"> </w:t>
      </w:r>
      <w:r>
        <w:t>ise</w:t>
      </w:r>
      <w:r>
        <w:rPr>
          <w:spacing w:val="1"/>
        </w:rPr>
        <w:t xml:space="preserve"> </w:t>
      </w:r>
      <w:r>
        <w:rPr>
          <w:b/>
        </w:rPr>
        <w:t>3</w:t>
      </w:r>
      <w:r>
        <w:rPr>
          <w:b/>
          <w:spacing w:val="1"/>
        </w:rPr>
        <w:t xml:space="preserve"> </w:t>
      </w:r>
      <w:r>
        <w:rPr>
          <w:b/>
        </w:rPr>
        <w:t>(üç)</w:t>
      </w:r>
      <w:r>
        <w:rPr>
          <w:b/>
          <w:spacing w:val="1"/>
        </w:rPr>
        <w:t xml:space="preserve"> </w:t>
      </w:r>
      <w:r>
        <w:rPr>
          <w:b/>
        </w:rPr>
        <w:t>iş</w:t>
      </w:r>
      <w:r>
        <w:rPr>
          <w:b/>
          <w:spacing w:val="1"/>
        </w:rPr>
        <w:t xml:space="preserve"> </w:t>
      </w:r>
      <w:r>
        <w:rPr>
          <w:b/>
        </w:rPr>
        <w:t>günü</w:t>
      </w:r>
      <w:r>
        <w:rPr>
          <w:b/>
          <w:spacing w:val="1"/>
        </w:rPr>
        <w:t xml:space="preserve"> </w:t>
      </w:r>
      <w:r>
        <w:t>içinde</w:t>
      </w:r>
      <w:r>
        <w:rPr>
          <w:spacing w:val="1"/>
        </w:rPr>
        <w:t xml:space="preserve"> </w:t>
      </w:r>
      <w:r>
        <w:t>Fakülteye</w:t>
      </w:r>
      <w:r>
        <w:rPr>
          <w:spacing w:val="1"/>
        </w:rPr>
        <w:t xml:space="preserve"> </w:t>
      </w:r>
      <w:r>
        <w:t>bildirilmesi</w:t>
      </w:r>
      <w:r>
        <w:rPr>
          <w:spacing w:val="1"/>
        </w:rPr>
        <w:t xml:space="preserve"> </w:t>
      </w:r>
      <w:r>
        <w:t>zorunludur. Değişiklikler bildirilmediği takdirde staj için verilen tarihler geçerli olacaktır. Bu tarihler</w:t>
      </w:r>
      <w:r>
        <w:rPr>
          <w:spacing w:val="1"/>
        </w:rPr>
        <w:t xml:space="preserve"> </w:t>
      </w:r>
      <w:r>
        <w:t>dışında yapılacak stajlarda, sigorta süresi değiştirilemeyeceğinden sorumluluk tamamen öğrenciye</w:t>
      </w:r>
      <w:r>
        <w:rPr>
          <w:spacing w:val="1"/>
        </w:rPr>
        <w:t xml:space="preserve"> </w:t>
      </w:r>
      <w:r>
        <w:t>aittir.</w:t>
      </w:r>
      <w:r>
        <w:rPr>
          <w:spacing w:val="1"/>
        </w:rPr>
        <w:t xml:space="preserve"> </w:t>
      </w:r>
      <w:r>
        <w:t>Belirtilen</w:t>
      </w:r>
      <w:r>
        <w:rPr>
          <w:spacing w:val="1"/>
        </w:rPr>
        <w:t xml:space="preserve"> </w:t>
      </w:r>
      <w:r>
        <w:t>tarihler</w:t>
      </w:r>
      <w:r>
        <w:rPr>
          <w:spacing w:val="1"/>
        </w:rPr>
        <w:t xml:space="preserve"> </w:t>
      </w:r>
      <w:r>
        <w:t>dışında</w:t>
      </w:r>
      <w:r>
        <w:rPr>
          <w:spacing w:val="1"/>
        </w:rPr>
        <w:t xml:space="preserve"> </w:t>
      </w:r>
      <w:r>
        <w:t>yapılan</w:t>
      </w:r>
      <w:r>
        <w:rPr>
          <w:spacing w:val="1"/>
        </w:rPr>
        <w:t xml:space="preserve"> </w:t>
      </w:r>
      <w:r>
        <w:t>stajlarda</w:t>
      </w:r>
      <w:r>
        <w:rPr>
          <w:spacing w:val="1"/>
        </w:rPr>
        <w:t xml:space="preserve"> </w:t>
      </w:r>
      <w:r>
        <w:t>sigorta</w:t>
      </w:r>
      <w:r>
        <w:rPr>
          <w:spacing w:val="1"/>
        </w:rPr>
        <w:t xml:space="preserve"> </w:t>
      </w:r>
      <w:r>
        <w:t>primi</w:t>
      </w:r>
      <w:r>
        <w:rPr>
          <w:spacing w:val="1"/>
        </w:rPr>
        <w:t xml:space="preserve"> </w:t>
      </w:r>
      <w:r>
        <w:t>açısından</w:t>
      </w:r>
      <w:r>
        <w:rPr>
          <w:spacing w:val="1"/>
        </w:rPr>
        <w:t xml:space="preserve"> </w:t>
      </w:r>
      <w:r>
        <w:t>üniversitenin</w:t>
      </w:r>
      <w:r>
        <w:rPr>
          <w:spacing w:val="1"/>
        </w:rPr>
        <w:t xml:space="preserve"> </w:t>
      </w:r>
      <w:r>
        <w:t>hiçbir</w:t>
      </w:r>
      <w:r>
        <w:rPr>
          <w:spacing w:val="1"/>
        </w:rPr>
        <w:t xml:space="preserve"> </w:t>
      </w:r>
      <w:r>
        <w:t>yükümlülüğü</w:t>
      </w:r>
      <w:r>
        <w:rPr>
          <w:spacing w:val="-1"/>
        </w:rPr>
        <w:t xml:space="preserve"> </w:t>
      </w:r>
      <w:r>
        <w:t>yoktur.</w:t>
      </w:r>
    </w:p>
    <w:p>
      <w:pPr>
        <w:pStyle w:val="7"/>
        <w:spacing w:before="6"/>
        <w:rPr>
          <w:sz w:val="19"/>
        </w:rPr>
      </w:pPr>
    </w:p>
    <w:p>
      <w:pPr>
        <w:pStyle w:val="7"/>
        <w:spacing w:line="273" w:lineRule="auto"/>
        <w:ind w:left="218" w:right="1213"/>
        <w:jc w:val="both"/>
        <w:rPr>
          <w:b/>
        </w:rPr>
      </w:pPr>
      <w:r>
        <w:rPr>
          <w:b/>
        </w:rPr>
        <w:t xml:space="preserve">Madde 12- </w:t>
      </w:r>
      <w:r>
        <w:t>Staja başlayan öğrencilerin iş güvenliğinden ve verimli bir staj yapmalarından işyerleri</w:t>
      </w:r>
      <w:r>
        <w:rPr>
          <w:spacing w:val="1"/>
        </w:rPr>
        <w:t xml:space="preserve"> </w:t>
      </w:r>
      <w:r>
        <w:t>sorumludur. Staj yapan öğrenciler işyerlerinin çalışma düzeni ile ilgili kural ve talimatlara kesinlikle</w:t>
      </w:r>
      <w:r>
        <w:rPr>
          <w:spacing w:val="1"/>
        </w:rPr>
        <w:t xml:space="preserve"> </w:t>
      </w:r>
      <w:r>
        <w:t>uymakla yükümlüdürler. Öğrenci grev, gösteri, yürüyüş veya iş yavaşlatma gibi eylemlere kesinlikle</w:t>
      </w:r>
      <w:r>
        <w:rPr>
          <w:spacing w:val="1"/>
        </w:rPr>
        <w:t xml:space="preserve"> </w:t>
      </w:r>
      <w:r>
        <w:t>katılamaz. Böyle bir durum Staj Sicil Fişi’nde belirtilirse, öğrencinin stajı iptal edilir ve hakkında</w:t>
      </w:r>
      <w:r>
        <w:rPr>
          <w:spacing w:val="1"/>
        </w:rPr>
        <w:t xml:space="preserve"> </w:t>
      </w:r>
      <w:r>
        <w:t>disiplin</w:t>
      </w:r>
      <w:r>
        <w:rPr>
          <w:spacing w:val="-4"/>
        </w:rPr>
        <w:t xml:space="preserve"> </w:t>
      </w:r>
      <w:r>
        <w:t>işlemleri</w:t>
      </w:r>
      <w:r>
        <w:rPr>
          <w:spacing w:val="1"/>
        </w:rPr>
        <w:t xml:space="preserve"> </w:t>
      </w:r>
      <w:r>
        <w:t>başlatılır</w:t>
      </w:r>
      <w:r>
        <w:rPr>
          <w:b/>
        </w:rPr>
        <w:t>.</w:t>
      </w:r>
    </w:p>
    <w:p>
      <w:pPr>
        <w:pStyle w:val="7"/>
        <w:spacing w:before="9"/>
        <w:rPr>
          <w:b/>
          <w:sz w:val="18"/>
        </w:rPr>
      </w:pPr>
    </w:p>
    <w:p>
      <w:pPr>
        <w:pStyle w:val="7"/>
        <w:spacing w:before="1" w:line="264" w:lineRule="auto"/>
        <w:ind w:left="218" w:right="1235"/>
        <w:jc w:val="both"/>
      </w:pPr>
      <w:r>
        <w:rPr>
          <w:b/>
        </w:rPr>
        <w:t>Madde</w:t>
      </w:r>
      <w:r>
        <w:rPr>
          <w:b/>
          <w:spacing w:val="1"/>
        </w:rPr>
        <w:t xml:space="preserve"> </w:t>
      </w:r>
      <w:r>
        <w:rPr>
          <w:b/>
        </w:rPr>
        <w:t>13-</w:t>
      </w:r>
      <w:r>
        <w:rPr>
          <w:b/>
          <w:spacing w:val="1"/>
        </w:rPr>
        <w:t xml:space="preserve"> </w:t>
      </w:r>
      <w:r>
        <w:t>Bölüm</w:t>
      </w:r>
      <w:r>
        <w:rPr>
          <w:spacing w:val="1"/>
        </w:rPr>
        <w:t xml:space="preserve"> </w:t>
      </w:r>
      <w:r>
        <w:t>Başkanlıkları</w:t>
      </w:r>
      <w:r>
        <w:rPr>
          <w:spacing w:val="1"/>
        </w:rPr>
        <w:t xml:space="preserve"> </w:t>
      </w:r>
      <w:r>
        <w:t>belirleyecekleri</w:t>
      </w:r>
      <w:r>
        <w:rPr>
          <w:spacing w:val="1"/>
        </w:rPr>
        <w:t xml:space="preserve"> </w:t>
      </w:r>
      <w:r>
        <w:t>öğretim</w:t>
      </w:r>
      <w:r>
        <w:rPr>
          <w:spacing w:val="1"/>
        </w:rPr>
        <w:t xml:space="preserve"> </w:t>
      </w:r>
      <w:r>
        <w:t>elemanları</w:t>
      </w:r>
      <w:r>
        <w:rPr>
          <w:spacing w:val="1"/>
        </w:rPr>
        <w:t xml:space="preserve"> </w:t>
      </w:r>
      <w:r>
        <w:t>ile</w:t>
      </w:r>
      <w:r>
        <w:rPr>
          <w:spacing w:val="1"/>
        </w:rPr>
        <w:t xml:space="preserve"> </w:t>
      </w:r>
      <w:r>
        <w:t>öğrencileri</w:t>
      </w:r>
      <w:r>
        <w:rPr>
          <w:spacing w:val="1"/>
        </w:rPr>
        <w:t xml:space="preserve"> </w:t>
      </w:r>
      <w:r>
        <w:t>işyerlerinde</w:t>
      </w:r>
      <w:r>
        <w:rPr>
          <w:spacing w:val="1"/>
        </w:rPr>
        <w:t xml:space="preserve"> </w:t>
      </w:r>
      <w:r>
        <w:t>denetleyebilirler.</w:t>
      </w:r>
    </w:p>
    <w:p>
      <w:pPr>
        <w:pStyle w:val="7"/>
        <w:spacing w:before="2"/>
        <w:rPr>
          <w:sz w:val="19"/>
        </w:rPr>
      </w:pPr>
    </w:p>
    <w:p>
      <w:pPr>
        <w:pStyle w:val="7"/>
        <w:spacing w:line="266" w:lineRule="auto"/>
        <w:ind w:left="218" w:right="1237"/>
        <w:jc w:val="both"/>
      </w:pPr>
      <w:r>
        <w:rPr>
          <w:b/>
        </w:rPr>
        <w:t xml:space="preserve">Madde 14- </w:t>
      </w:r>
      <w:r>
        <w:t>Staj defteri, Bölümün belirleyeceği yazım ve çizim kurallarına uygun olarak doldurulur ve</w:t>
      </w:r>
      <w:r>
        <w:rPr>
          <w:spacing w:val="-52"/>
        </w:rPr>
        <w:t xml:space="preserve"> </w:t>
      </w:r>
      <w:r>
        <w:t>staj defterinin</w:t>
      </w:r>
      <w:r>
        <w:rPr>
          <w:spacing w:val="-3"/>
        </w:rPr>
        <w:t xml:space="preserve"> </w:t>
      </w:r>
      <w:r>
        <w:t>ilgili</w:t>
      </w:r>
      <w:r>
        <w:rPr>
          <w:spacing w:val="-3"/>
        </w:rPr>
        <w:t xml:space="preserve"> </w:t>
      </w:r>
      <w:r>
        <w:t>yerleri</w:t>
      </w:r>
      <w:r>
        <w:rPr>
          <w:spacing w:val="-2"/>
        </w:rPr>
        <w:t xml:space="preserve"> </w:t>
      </w:r>
      <w:r>
        <w:t>işletme</w:t>
      </w:r>
      <w:r>
        <w:rPr>
          <w:spacing w:val="-1"/>
        </w:rPr>
        <w:t xml:space="preserve"> </w:t>
      </w:r>
      <w:r>
        <w:t>yetkilileri</w:t>
      </w:r>
      <w:r>
        <w:rPr>
          <w:spacing w:val="-2"/>
        </w:rPr>
        <w:t xml:space="preserve"> </w:t>
      </w:r>
      <w:r>
        <w:t>tarafından</w:t>
      </w:r>
      <w:r>
        <w:rPr>
          <w:spacing w:val="-2"/>
        </w:rPr>
        <w:t xml:space="preserve"> </w:t>
      </w:r>
      <w:r>
        <w:t>onaylanmak</w:t>
      </w:r>
      <w:r>
        <w:rPr>
          <w:spacing w:val="-1"/>
        </w:rPr>
        <w:t xml:space="preserve"> </w:t>
      </w:r>
      <w:r>
        <w:t>zorundadır.</w:t>
      </w:r>
    </w:p>
    <w:p>
      <w:pPr>
        <w:pStyle w:val="7"/>
        <w:spacing w:before="5"/>
        <w:rPr>
          <w:sz w:val="19"/>
        </w:rPr>
      </w:pPr>
    </w:p>
    <w:p>
      <w:pPr>
        <w:pStyle w:val="7"/>
        <w:spacing w:line="273" w:lineRule="auto"/>
        <w:ind w:left="218" w:right="1234"/>
        <w:jc w:val="both"/>
      </w:pPr>
      <w:r>
        <w:rPr>
          <w:b/>
        </w:rPr>
        <w:t xml:space="preserve">Madde 15- </w:t>
      </w:r>
      <w:r>
        <w:t>Staj öncesinde öğrenciye teslim edilen Staj Sicil Fişi, staj bitiminde işyeri tarafından gizli</w:t>
      </w:r>
      <w:r>
        <w:rPr>
          <w:spacing w:val="1"/>
        </w:rPr>
        <w:t xml:space="preserve"> </w:t>
      </w:r>
      <w:r>
        <w:t>olarak doldurulur ve onaylanır. Onaylayan işletme yetkilisinin adı, unvanı, görevi açıkça belirtilir ve</w:t>
      </w:r>
      <w:r>
        <w:rPr>
          <w:spacing w:val="1"/>
        </w:rPr>
        <w:t xml:space="preserve"> </w:t>
      </w:r>
      <w:r>
        <w:t>zarfa konur. Kapalı ve onaylı zarf içindeki Staj Sicil Fişi işletme tarafından posta yoluyla veya öğrenci</w:t>
      </w:r>
      <w:r>
        <w:rPr>
          <w:spacing w:val="-52"/>
        </w:rPr>
        <w:t xml:space="preserve"> </w:t>
      </w:r>
      <w:r>
        <w:t>ile Bölüme gönderilir. Onaysız veya açık zarf içerisinde teslim edilen Staj Sicil Fişi geçersiz sayılır.</w:t>
      </w:r>
      <w:r>
        <w:rPr>
          <w:spacing w:val="1"/>
        </w:rPr>
        <w:t xml:space="preserve"> </w:t>
      </w:r>
      <w:r>
        <w:t>Staj defterlerinin değerlendirilebilmesi için Staj Sicil Fişi’nin mutlaka Bölüme gelmiş olması gerekir.</w:t>
      </w:r>
      <w:r>
        <w:rPr>
          <w:spacing w:val="1"/>
        </w:rPr>
        <w:t xml:space="preserve"> </w:t>
      </w:r>
      <w:r>
        <w:t>Belgenin</w:t>
      </w:r>
      <w:r>
        <w:rPr>
          <w:spacing w:val="-1"/>
        </w:rPr>
        <w:t xml:space="preserve"> </w:t>
      </w:r>
      <w:r>
        <w:t>Bölüme ulaşmasından öğrenci</w:t>
      </w:r>
      <w:r>
        <w:rPr>
          <w:spacing w:val="1"/>
        </w:rPr>
        <w:t xml:space="preserve"> </w:t>
      </w:r>
      <w:r>
        <w:t>sorumludur.</w:t>
      </w:r>
    </w:p>
    <w:p>
      <w:pPr>
        <w:pStyle w:val="7"/>
        <w:spacing w:before="9"/>
        <w:rPr>
          <w:sz w:val="18"/>
        </w:rPr>
      </w:pPr>
    </w:p>
    <w:p>
      <w:pPr>
        <w:pStyle w:val="7"/>
        <w:spacing w:before="1" w:line="271" w:lineRule="auto"/>
        <w:ind w:left="218" w:right="1235"/>
        <w:jc w:val="both"/>
        <w:rPr>
          <w:b/>
        </w:rPr>
      </w:pPr>
      <w:r>
        <w:rPr>
          <w:b/>
        </w:rPr>
        <w:t xml:space="preserve">Madde 16- </w:t>
      </w:r>
      <w:r>
        <w:t>Staj belgeleri en geç, yaz aylarında yapılan stajlar için takip eden öğretim yılında derslerin</w:t>
      </w:r>
      <w:r>
        <w:rPr>
          <w:spacing w:val="-52"/>
        </w:rPr>
        <w:t xml:space="preserve"> </w:t>
      </w:r>
      <w:r>
        <w:t>başlangıç</w:t>
      </w:r>
      <w:r>
        <w:rPr>
          <w:spacing w:val="1"/>
        </w:rPr>
        <w:t xml:space="preserve"> </w:t>
      </w:r>
      <w:r>
        <w:t>tarihinden itibaren</w:t>
      </w:r>
      <w:r>
        <w:rPr>
          <w:spacing w:val="1"/>
        </w:rPr>
        <w:t xml:space="preserve"> </w:t>
      </w:r>
      <w:r>
        <w:t>iki</w:t>
      </w:r>
      <w:r>
        <w:rPr>
          <w:spacing w:val="1"/>
        </w:rPr>
        <w:t xml:space="preserve"> </w:t>
      </w:r>
      <w:r>
        <w:t>hafta içinde;</w:t>
      </w:r>
      <w:r>
        <w:rPr>
          <w:spacing w:val="1"/>
        </w:rPr>
        <w:t xml:space="preserve"> </w:t>
      </w:r>
      <w:r>
        <w:t>yarıyıl</w:t>
      </w:r>
      <w:r>
        <w:rPr>
          <w:spacing w:val="1"/>
        </w:rPr>
        <w:t xml:space="preserve"> </w:t>
      </w:r>
      <w:r>
        <w:t>içi</w:t>
      </w:r>
      <w:r>
        <w:rPr>
          <w:spacing w:val="1"/>
        </w:rPr>
        <w:t xml:space="preserve"> </w:t>
      </w:r>
      <w:r>
        <w:t>veya dönem</w:t>
      </w:r>
      <w:r>
        <w:rPr>
          <w:spacing w:val="1"/>
        </w:rPr>
        <w:t xml:space="preserve"> </w:t>
      </w:r>
      <w:r>
        <w:t>arasında yapılan stajlarda</w:t>
      </w:r>
      <w:r>
        <w:rPr>
          <w:spacing w:val="55"/>
        </w:rPr>
        <w:t xml:space="preserve"> </w:t>
      </w:r>
      <w:r>
        <w:t>ise</w:t>
      </w:r>
      <w:r>
        <w:rPr>
          <w:spacing w:val="1"/>
        </w:rPr>
        <w:t xml:space="preserve"> </w:t>
      </w:r>
      <w:r>
        <w:t>stajın</w:t>
      </w:r>
      <w:r>
        <w:rPr>
          <w:spacing w:val="1"/>
        </w:rPr>
        <w:t xml:space="preserve"> </w:t>
      </w:r>
      <w:r>
        <w:t>bitimini</w:t>
      </w:r>
      <w:r>
        <w:rPr>
          <w:spacing w:val="1"/>
        </w:rPr>
        <w:t xml:space="preserve"> </w:t>
      </w:r>
      <w:r>
        <w:t>takip</w:t>
      </w:r>
      <w:r>
        <w:rPr>
          <w:spacing w:val="1"/>
        </w:rPr>
        <w:t xml:space="preserve"> </w:t>
      </w:r>
      <w:r>
        <w:t>eden</w:t>
      </w:r>
      <w:r>
        <w:rPr>
          <w:spacing w:val="1"/>
        </w:rPr>
        <w:t xml:space="preserve"> </w:t>
      </w:r>
      <w:r>
        <w:t>iki</w:t>
      </w:r>
      <w:r>
        <w:rPr>
          <w:spacing w:val="1"/>
        </w:rPr>
        <w:t xml:space="preserve"> </w:t>
      </w:r>
      <w:r>
        <w:t>hafta</w:t>
      </w:r>
      <w:r>
        <w:rPr>
          <w:spacing w:val="1"/>
        </w:rPr>
        <w:t xml:space="preserve"> </w:t>
      </w:r>
      <w:r>
        <w:t>içinde</w:t>
      </w:r>
      <w:r>
        <w:rPr>
          <w:spacing w:val="1"/>
        </w:rPr>
        <w:t xml:space="preserve"> </w:t>
      </w:r>
      <w:r>
        <w:t>Bölüme</w:t>
      </w:r>
      <w:r>
        <w:rPr>
          <w:spacing w:val="1"/>
        </w:rPr>
        <w:t xml:space="preserve"> </w:t>
      </w:r>
      <w:r>
        <w:t>ulaştırılır.</w:t>
      </w:r>
      <w:r>
        <w:rPr>
          <w:spacing w:val="1"/>
        </w:rPr>
        <w:t xml:space="preserve"> </w:t>
      </w:r>
      <w:r>
        <w:t>Staj</w:t>
      </w:r>
      <w:r>
        <w:rPr>
          <w:spacing w:val="1"/>
        </w:rPr>
        <w:t xml:space="preserve"> </w:t>
      </w:r>
      <w:r>
        <w:t>defterleri</w:t>
      </w:r>
      <w:r>
        <w:rPr>
          <w:spacing w:val="1"/>
        </w:rPr>
        <w:t xml:space="preserve"> </w:t>
      </w:r>
      <w:r>
        <w:t>süresi</w:t>
      </w:r>
      <w:r>
        <w:rPr>
          <w:spacing w:val="1"/>
        </w:rPr>
        <w:t xml:space="preserve"> </w:t>
      </w:r>
      <w:r>
        <w:t>içinde</w:t>
      </w:r>
      <w:r>
        <w:rPr>
          <w:spacing w:val="1"/>
        </w:rPr>
        <w:t xml:space="preserve"> </w:t>
      </w:r>
      <w:r>
        <w:t>teslim</w:t>
      </w:r>
      <w:r>
        <w:rPr>
          <w:spacing w:val="1"/>
        </w:rPr>
        <w:t xml:space="preserve"> </w:t>
      </w:r>
      <w:r>
        <w:t>edilmediği</w:t>
      </w:r>
      <w:r>
        <w:rPr>
          <w:spacing w:val="-3"/>
        </w:rPr>
        <w:t xml:space="preserve"> </w:t>
      </w:r>
      <w:r>
        <w:t>takdirde staj yapılmamış kabul</w:t>
      </w:r>
      <w:r>
        <w:rPr>
          <w:spacing w:val="1"/>
        </w:rPr>
        <w:t xml:space="preserve"> </w:t>
      </w:r>
      <w:r>
        <w:t>edilir</w:t>
      </w:r>
      <w:r>
        <w:rPr>
          <w:b/>
        </w:rPr>
        <w:t>.</w:t>
      </w:r>
    </w:p>
    <w:p>
      <w:pPr>
        <w:spacing w:after="0" w:line="271" w:lineRule="auto"/>
        <w:jc w:val="both"/>
        <w:sectPr>
          <w:pgSz w:w="11900" w:h="16840"/>
          <w:pgMar w:top="1040" w:right="180" w:bottom="540" w:left="1200" w:header="0" w:footer="341" w:gutter="0"/>
          <w:cols w:space="720" w:num="1"/>
        </w:sectPr>
      </w:pPr>
    </w:p>
    <w:p>
      <w:pPr>
        <w:pStyle w:val="4"/>
        <w:spacing w:before="68"/>
        <w:jc w:val="both"/>
      </w:pPr>
      <w:r>
        <w:t>Staj</w:t>
      </w:r>
      <w:r>
        <w:rPr>
          <w:spacing w:val="-3"/>
        </w:rPr>
        <w:t xml:space="preserve"> </w:t>
      </w:r>
      <w:r>
        <w:t>Sonrası</w:t>
      </w:r>
    </w:p>
    <w:p>
      <w:pPr>
        <w:pStyle w:val="7"/>
        <w:spacing w:before="7"/>
        <w:rPr>
          <w:b/>
          <w:sz w:val="21"/>
        </w:rPr>
      </w:pPr>
    </w:p>
    <w:p>
      <w:pPr>
        <w:pStyle w:val="7"/>
        <w:spacing w:line="268" w:lineRule="auto"/>
        <w:ind w:left="221" w:right="1232"/>
        <w:jc w:val="both"/>
      </w:pPr>
      <w:r>
        <w:rPr>
          <w:b/>
        </w:rPr>
        <w:t>Madde</w:t>
      </w:r>
      <w:r>
        <w:rPr>
          <w:b/>
          <w:spacing w:val="1"/>
        </w:rPr>
        <w:t xml:space="preserve"> </w:t>
      </w:r>
      <w:r>
        <w:rPr>
          <w:b/>
        </w:rPr>
        <w:t>17-</w:t>
      </w:r>
      <w:r>
        <w:rPr>
          <w:b/>
          <w:spacing w:val="1"/>
        </w:rPr>
        <w:t xml:space="preserve"> </w:t>
      </w:r>
      <w:r>
        <w:t>Bölüm</w:t>
      </w:r>
      <w:r>
        <w:rPr>
          <w:spacing w:val="1"/>
        </w:rPr>
        <w:t xml:space="preserve"> </w:t>
      </w:r>
      <w:r>
        <w:t>Staj</w:t>
      </w:r>
      <w:r>
        <w:rPr>
          <w:spacing w:val="1"/>
        </w:rPr>
        <w:t xml:space="preserve"> </w:t>
      </w:r>
      <w:r>
        <w:t>Komisyonu</w:t>
      </w:r>
      <w:r>
        <w:rPr>
          <w:spacing w:val="1"/>
        </w:rPr>
        <w:t xml:space="preserve"> </w:t>
      </w:r>
      <w:r>
        <w:t>her</w:t>
      </w:r>
      <w:r>
        <w:rPr>
          <w:spacing w:val="1"/>
        </w:rPr>
        <w:t xml:space="preserve"> </w:t>
      </w:r>
      <w:r>
        <w:t>öğrencinin</w:t>
      </w:r>
      <w:r>
        <w:rPr>
          <w:spacing w:val="1"/>
        </w:rPr>
        <w:t xml:space="preserve"> </w:t>
      </w:r>
      <w:r>
        <w:t>staj</w:t>
      </w:r>
      <w:r>
        <w:rPr>
          <w:spacing w:val="1"/>
        </w:rPr>
        <w:t xml:space="preserve"> </w:t>
      </w:r>
      <w:r>
        <w:t>evrakını</w:t>
      </w:r>
      <w:r>
        <w:rPr>
          <w:spacing w:val="1"/>
        </w:rPr>
        <w:t xml:space="preserve"> </w:t>
      </w:r>
      <w:r>
        <w:t>inceleyerek,</w:t>
      </w:r>
      <w:r>
        <w:rPr>
          <w:spacing w:val="1"/>
        </w:rPr>
        <w:t xml:space="preserve"> </w:t>
      </w:r>
      <w:r>
        <w:t>stajın</w:t>
      </w:r>
      <w:r>
        <w:rPr>
          <w:spacing w:val="1"/>
        </w:rPr>
        <w:t xml:space="preserve"> </w:t>
      </w:r>
      <w:r>
        <w:t>kabul</w:t>
      </w:r>
      <w:r>
        <w:rPr>
          <w:spacing w:val="1"/>
        </w:rPr>
        <w:t xml:space="preserve"> </w:t>
      </w:r>
      <w:r>
        <w:t>edilip</w:t>
      </w:r>
      <w:r>
        <w:rPr>
          <w:spacing w:val="-52"/>
        </w:rPr>
        <w:t xml:space="preserve"> </w:t>
      </w:r>
      <w:r>
        <w:t>edilmeyeceğini en geç bir ay içinde değerlendirir. Değerlendirme; Staj Defteri, Staj Sicil Fişi ve Staj</w:t>
      </w:r>
      <w:r>
        <w:rPr>
          <w:spacing w:val="1"/>
        </w:rPr>
        <w:t xml:space="preserve"> </w:t>
      </w:r>
      <w:r>
        <w:t>Mülakatı sonucunun birlikte</w:t>
      </w:r>
      <w:r>
        <w:rPr>
          <w:spacing w:val="-1"/>
        </w:rPr>
        <w:t xml:space="preserve"> </w:t>
      </w:r>
      <w:r>
        <w:t>değerlendirilmesi</w:t>
      </w:r>
      <w:r>
        <w:rPr>
          <w:spacing w:val="-2"/>
        </w:rPr>
        <w:t xml:space="preserve"> </w:t>
      </w:r>
      <w:r>
        <w:t>ile</w:t>
      </w:r>
      <w:r>
        <w:rPr>
          <w:spacing w:val="-3"/>
        </w:rPr>
        <w:t xml:space="preserve"> </w:t>
      </w:r>
      <w:r>
        <w:t>yapılır ve</w:t>
      </w:r>
      <w:r>
        <w:rPr>
          <w:spacing w:val="-1"/>
        </w:rPr>
        <w:t xml:space="preserve"> </w:t>
      </w:r>
      <w:r>
        <w:t>sonuçlar</w:t>
      </w:r>
      <w:r>
        <w:rPr>
          <w:spacing w:val="1"/>
        </w:rPr>
        <w:t xml:space="preserve"> </w:t>
      </w:r>
      <w:r>
        <w:t>ilan</w:t>
      </w:r>
      <w:r>
        <w:rPr>
          <w:spacing w:val="-3"/>
        </w:rPr>
        <w:t xml:space="preserve"> </w:t>
      </w:r>
      <w:r>
        <w:t>edilir.</w:t>
      </w:r>
    </w:p>
    <w:p>
      <w:pPr>
        <w:pStyle w:val="7"/>
        <w:spacing w:before="209"/>
        <w:ind w:left="221"/>
        <w:jc w:val="both"/>
      </w:pPr>
      <w:r>
        <w:rPr>
          <w:b/>
        </w:rPr>
        <w:t>Madde</w:t>
      </w:r>
      <w:r>
        <w:rPr>
          <w:b/>
          <w:spacing w:val="-3"/>
        </w:rPr>
        <w:t xml:space="preserve"> </w:t>
      </w:r>
      <w:r>
        <w:rPr>
          <w:b/>
        </w:rPr>
        <w:t>18-</w:t>
      </w:r>
      <w:r>
        <w:rPr>
          <w:b/>
          <w:spacing w:val="-1"/>
        </w:rPr>
        <w:t xml:space="preserve"> </w:t>
      </w:r>
      <w:r>
        <w:t>İş</w:t>
      </w:r>
      <w:r>
        <w:rPr>
          <w:spacing w:val="-2"/>
        </w:rPr>
        <w:t xml:space="preserve"> </w:t>
      </w:r>
      <w:r>
        <w:t>yeri</w:t>
      </w:r>
      <w:r>
        <w:rPr>
          <w:spacing w:val="-4"/>
        </w:rPr>
        <w:t xml:space="preserve"> </w:t>
      </w:r>
      <w:r>
        <w:t>tarafından</w:t>
      </w:r>
      <w:r>
        <w:rPr>
          <w:spacing w:val="-2"/>
        </w:rPr>
        <w:t xml:space="preserve"> </w:t>
      </w:r>
      <w:r>
        <w:t>doldurulan</w:t>
      </w:r>
      <w:r>
        <w:rPr>
          <w:spacing w:val="-2"/>
        </w:rPr>
        <w:t xml:space="preserve"> </w:t>
      </w:r>
      <w:r>
        <w:t>ve</w:t>
      </w:r>
      <w:r>
        <w:rPr>
          <w:spacing w:val="-2"/>
        </w:rPr>
        <w:t xml:space="preserve"> </w:t>
      </w:r>
      <w:r>
        <w:t>onaylanan</w:t>
      </w:r>
      <w:r>
        <w:rPr>
          <w:spacing w:val="-4"/>
        </w:rPr>
        <w:t xml:space="preserve"> </w:t>
      </w:r>
      <w:r>
        <w:t>Staj</w:t>
      </w:r>
      <w:r>
        <w:rPr>
          <w:spacing w:val="-1"/>
        </w:rPr>
        <w:t xml:space="preserve"> </w:t>
      </w:r>
      <w:r>
        <w:t>Sicil</w:t>
      </w:r>
      <w:r>
        <w:rPr>
          <w:spacing w:val="-1"/>
        </w:rPr>
        <w:t xml:space="preserve"> </w:t>
      </w:r>
      <w:r>
        <w:t>Fişi’ndeki</w:t>
      </w:r>
      <w:r>
        <w:rPr>
          <w:spacing w:val="-2"/>
        </w:rPr>
        <w:t xml:space="preserve"> </w:t>
      </w:r>
      <w:r>
        <w:t>notlardan</w:t>
      </w:r>
      <w:r>
        <w:rPr>
          <w:spacing w:val="-1"/>
        </w:rPr>
        <w:t xml:space="preserve"> </w:t>
      </w:r>
      <w:r>
        <w:t>herhangi</w:t>
      </w:r>
      <w:r>
        <w:rPr>
          <w:spacing w:val="-1"/>
        </w:rPr>
        <w:t xml:space="preserve"> </w:t>
      </w:r>
      <w:r>
        <w:t>birinin</w:t>
      </w:r>
    </w:p>
    <w:p>
      <w:pPr>
        <w:pStyle w:val="14"/>
        <w:numPr>
          <w:ilvl w:val="0"/>
          <w:numId w:val="4"/>
        </w:numPr>
        <w:tabs>
          <w:tab w:val="left" w:pos="569"/>
        </w:tabs>
        <w:spacing w:before="52" w:after="0" w:line="271" w:lineRule="auto"/>
        <w:ind w:left="221" w:right="1234" w:firstLine="0"/>
        <w:jc w:val="both"/>
        <w:rPr>
          <w:sz w:val="22"/>
        </w:rPr>
      </w:pPr>
      <w:r>
        <w:rPr>
          <w:sz w:val="22"/>
        </w:rPr>
        <w:t>olması durumunda öğrencinin stajı iptal edilir. Staj Sicil Fişi’ndeki her bir (D) notu için yapılan</w:t>
      </w:r>
      <w:r>
        <w:rPr>
          <w:spacing w:val="1"/>
          <w:sz w:val="22"/>
        </w:rPr>
        <w:t xml:space="preserve"> </w:t>
      </w:r>
      <w:r>
        <w:rPr>
          <w:sz w:val="22"/>
        </w:rPr>
        <w:t>stajın</w:t>
      </w:r>
      <w:r>
        <w:rPr>
          <w:spacing w:val="1"/>
          <w:sz w:val="22"/>
        </w:rPr>
        <w:t xml:space="preserve"> </w:t>
      </w:r>
      <w:r>
        <w:rPr>
          <w:sz w:val="22"/>
        </w:rPr>
        <w:t>iş</w:t>
      </w:r>
      <w:r>
        <w:rPr>
          <w:spacing w:val="1"/>
          <w:sz w:val="22"/>
        </w:rPr>
        <w:t xml:space="preserve"> </w:t>
      </w:r>
      <w:r>
        <w:rPr>
          <w:sz w:val="22"/>
        </w:rPr>
        <w:t>günü</w:t>
      </w:r>
      <w:r>
        <w:rPr>
          <w:spacing w:val="1"/>
          <w:sz w:val="22"/>
        </w:rPr>
        <w:t xml:space="preserve"> </w:t>
      </w:r>
      <w:r>
        <w:rPr>
          <w:sz w:val="22"/>
        </w:rPr>
        <w:t>olarak</w:t>
      </w:r>
      <w:r>
        <w:rPr>
          <w:spacing w:val="1"/>
          <w:sz w:val="22"/>
        </w:rPr>
        <w:t xml:space="preserve"> </w:t>
      </w:r>
      <w:r>
        <w:rPr>
          <w:sz w:val="22"/>
        </w:rPr>
        <w:t>%20’si;</w:t>
      </w:r>
      <w:r>
        <w:rPr>
          <w:spacing w:val="1"/>
          <w:sz w:val="22"/>
        </w:rPr>
        <w:t xml:space="preserve"> </w:t>
      </w:r>
      <w:r>
        <w:rPr>
          <w:sz w:val="22"/>
        </w:rPr>
        <w:t>her</w:t>
      </w:r>
      <w:r>
        <w:rPr>
          <w:spacing w:val="1"/>
          <w:sz w:val="22"/>
        </w:rPr>
        <w:t xml:space="preserve"> </w:t>
      </w:r>
      <w:r>
        <w:rPr>
          <w:sz w:val="22"/>
        </w:rPr>
        <w:t>bir</w:t>
      </w:r>
      <w:r>
        <w:rPr>
          <w:spacing w:val="1"/>
          <w:sz w:val="22"/>
        </w:rPr>
        <w:t xml:space="preserve"> </w:t>
      </w:r>
      <w:r>
        <w:rPr>
          <w:sz w:val="22"/>
        </w:rPr>
        <w:t>(C)</w:t>
      </w:r>
      <w:r>
        <w:rPr>
          <w:spacing w:val="1"/>
          <w:sz w:val="22"/>
        </w:rPr>
        <w:t xml:space="preserve"> </w:t>
      </w:r>
      <w:r>
        <w:rPr>
          <w:sz w:val="22"/>
        </w:rPr>
        <w:t>notu</w:t>
      </w:r>
      <w:r>
        <w:rPr>
          <w:spacing w:val="1"/>
          <w:sz w:val="22"/>
        </w:rPr>
        <w:t xml:space="preserve"> </w:t>
      </w:r>
      <w:r>
        <w:rPr>
          <w:sz w:val="22"/>
        </w:rPr>
        <w:t>için</w:t>
      </w:r>
      <w:r>
        <w:rPr>
          <w:spacing w:val="1"/>
          <w:sz w:val="22"/>
        </w:rPr>
        <w:t xml:space="preserve"> </w:t>
      </w:r>
      <w:r>
        <w:rPr>
          <w:sz w:val="22"/>
        </w:rPr>
        <w:t>ise</w:t>
      </w:r>
      <w:r>
        <w:rPr>
          <w:spacing w:val="1"/>
          <w:sz w:val="22"/>
        </w:rPr>
        <w:t xml:space="preserve"> </w:t>
      </w:r>
      <w:r>
        <w:rPr>
          <w:sz w:val="22"/>
        </w:rPr>
        <w:t>%10’u</w:t>
      </w:r>
      <w:r>
        <w:rPr>
          <w:spacing w:val="1"/>
          <w:sz w:val="22"/>
        </w:rPr>
        <w:t xml:space="preserve"> </w:t>
      </w:r>
      <w:r>
        <w:rPr>
          <w:sz w:val="22"/>
        </w:rPr>
        <w:t>geçersiz</w:t>
      </w:r>
      <w:r>
        <w:rPr>
          <w:spacing w:val="1"/>
          <w:sz w:val="22"/>
        </w:rPr>
        <w:t xml:space="preserve"> </w:t>
      </w:r>
      <w:r>
        <w:rPr>
          <w:sz w:val="22"/>
        </w:rPr>
        <w:t>sayılır</w:t>
      </w:r>
      <w:r>
        <w:rPr>
          <w:spacing w:val="1"/>
          <w:sz w:val="22"/>
        </w:rPr>
        <w:t xml:space="preserve"> </w:t>
      </w:r>
      <w:r>
        <w:rPr>
          <w:sz w:val="22"/>
        </w:rPr>
        <w:t>(Staj</w:t>
      </w:r>
      <w:r>
        <w:rPr>
          <w:spacing w:val="1"/>
          <w:sz w:val="22"/>
        </w:rPr>
        <w:t xml:space="preserve"> </w:t>
      </w:r>
      <w:r>
        <w:rPr>
          <w:sz w:val="22"/>
        </w:rPr>
        <w:t>Sicil</w:t>
      </w:r>
      <w:r>
        <w:rPr>
          <w:spacing w:val="1"/>
          <w:sz w:val="22"/>
        </w:rPr>
        <w:t xml:space="preserve"> </w:t>
      </w:r>
      <w:r>
        <w:rPr>
          <w:sz w:val="22"/>
        </w:rPr>
        <w:t>Fişi</w:t>
      </w:r>
      <w:r>
        <w:rPr>
          <w:spacing w:val="1"/>
          <w:sz w:val="22"/>
        </w:rPr>
        <w:t xml:space="preserve"> </w:t>
      </w:r>
      <w:r>
        <w:rPr>
          <w:sz w:val="22"/>
        </w:rPr>
        <w:t>değerlendirmelerinde A:Pekiyi,</w:t>
      </w:r>
      <w:r>
        <w:rPr>
          <w:spacing w:val="-4"/>
          <w:sz w:val="22"/>
        </w:rPr>
        <w:t xml:space="preserve"> </w:t>
      </w:r>
      <w:r>
        <w:rPr>
          <w:sz w:val="22"/>
        </w:rPr>
        <w:t>B:İyi, C:Orta,</w:t>
      </w:r>
      <w:r>
        <w:rPr>
          <w:spacing w:val="-1"/>
          <w:sz w:val="22"/>
        </w:rPr>
        <w:t xml:space="preserve"> </w:t>
      </w:r>
      <w:r>
        <w:rPr>
          <w:sz w:val="22"/>
        </w:rPr>
        <w:t>D:Yeterli,</w:t>
      </w:r>
      <w:r>
        <w:rPr>
          <w:spacing w:val="-1"/>
          <w:sz w:val="22"/>
        </w:rPr>
        <w:t xml:space="preserve"> </w:t>
      </w:r>
      <w:r>
        <w:rPr>
          <w:sz w:val="22"/>
        </w:rPr>
        <w:t>F:Yetersiz</w:t>
      </w:r>
      <w:r>
        <w:rPr>
          <w:spacing w:val="-3"/>
          <w:sz w:val="22"/>
        </w:rPr>
        <w:t xml:space="preserve"> </w:t>
      </w:r>
      <w:r>
        <w:rPr>
          <w:sz w:val="22"/>
        </w:rPr>
        <w:t>olarak</w:t>
      </w:r>
      <w:r>
        <w:rPr>
          <w:spacing w:val="-3"/>
          <w:sz w:val="22"/>
        </w:rPr>
        <w:t xml:space="preserve"> </w:t>
      </w:r>
      <w:r>
        <w:rPr>
          <w:sz w:val="22"/>
        </w:rPr>
        <w:t>alınacaktır.)</w:t>
      </w:r>
    </w:p>
    <w:p>
      <w:pPr>
        <w:pStyle w:val="7"/>
        <w:spacing w:before="215" w:line="273" w:lineRule="auto"/>
        <w:ind w:left="221" w:right="1232"/>
        <w:jc w:val="both"/>
      </w:pPr>
      <w:r>
        <w:rPr>
          <w:b/>
        </w:rPr>
        <w:t xml:space="preserve">Madde 19- </w:t>
      </w:r>
      <w:r>
        <w:t>Stajın değerlendirilmesi sonucunda Bölüm Staj Komisyonu, öğrencinin yaptığı stajın</w:t>
      </w:r>
      <w:r>
        <w:rPr>
          <w:spacing w:val="1"/>
        </w:rPr>
        <w:t xml:space="preserve"> </w:t>
      </w:r>
      <w:r>
        <w:t>tamamının veya bir bölümünün kabulüne veya tamamının reddine karar verebilir. Değerlendirme</w:t>
      </w:r>
      <w:r>
        <w:rPr>
          <w:spacing w:val="1"/>
        </w:rPr>
        <w:t xml:space="preserve"> </w:t>
      </w:r>
      <w:r>
        <w:t>sonuçları</w:t>
      </w:r>
      <w:r>
        <w:rPr>
          <w:spacing w:val="1"/>
        </w:rPr>
        <w:t xml:space="preserve"> </w:t>
      </w:r>
      <w:r>
        <w:t>Staj</w:t>
      </w:r>
      <w:r>
        <w:rPr>
          <w:spacing w:val="1"/>
        </w:rPr>
        <w:t xml:space="preserve"> </w:t>
      </w:r>
      <w:r>
        <w:t>Değerlendirme</w:t>
      </w:r>
      <w:r>
        <w:rPr>
          <w:spacing w:val="1"/>
        </w:rPr>
        <w:t xml:space="preserve"> </w:t>
      </w:r>
      <w:r>
        <w:t>Tutanağına</w:t>
      </w:r>
      <w:r>
        <w:rPr>
          <w:spacing w:val="1"/>
        </w:rPr>
        <w:t xml:space="preserve"> </w:t>
      </w:r>
      <w:r>
        <w:t>yazılır.</w:t>
      </w:r>
      <w:r>
        <w:rPr>
          <w:spacing w:val="1"/>
        </w:rPr>
        <w:t xml:space="preserve"> </w:t>
      </w:r>
      <w:r>
        <w:t>Tamamı</w:t>
      </w:r>
      <w:r>
        <w:rPr>
          <w:spacing w:val="1"/>
        </w:rPr>
        <w:t xml:space="preserve"> </w:t>
      </w:r>
      <w:r>
        <w:t>veya</w:t>
      </w:r>
      <w:r>
        <w:rPr>
          <w:spacing w:val="1"/>
        </w:rPr>
        <w:t xml:space="preserve"> </w:t>
      </w:r>
      <w:r>
        <w:t>bir</w:t>
      </w:r>
      <w:r>
        <w:rPr>
          <w:spacing w:val="1"/>
        </w:rPr>
        <w:t xml:space="preserve"> </w:t>
      </w:r>
      <w:r>
        <w:t>kısmı</w:t>
      </w:r>
      <w:r>
        <w:rPr>
          <w:spacing w:val="1"/>
        </w:rPr>
        <w:t xml:space="preserve"> </w:t>
      </w:r>
      <w:r>
        <w:t>red</w:t>
      </w:r>
      <w:r>
        <w:rPr>
          <w:spacing w:val="1"/>
        </w:rPr>
        <w:t xml:space="preserve"> </w:t>
      </w:r>
      <w:r>
        <w:t>edilen</w:t>
      </w:r>
      <w:r>
        <w:rPr>
          <w:spacing w:val="1"/>
        </w:rPr>
        <w:t xml:space="preserve"> </w:t>
      </w:r>
      <w:r>
        <w:t>stajlar</w:t>
      </w:r>
      <w:r>
        <w:rPr>
          <w:spacing w:val="1"/>
        </w:rPr>
        <w:t xml:space="preserve"> </w:t>
      </w:r>
      <w:r>
        <w:t>için</w:t>
      </w:r>
      <w:r>
        <w:rPr>
          <w:spacing w:val="1"/>
        </w:rPr>
        <w:t xml:space="preserve"> </w:t>
      </w:r>
      <w:r>
        <w:t>gerekçeli</w:t>
      </w:r>
      <w:r>
        <w:rPr>
          <w:spacing w:val="-3"/>
        </w:rPr>
        <w:t xml:space="preserve"> </w:t>
      </w:r>
      <w:r>
        <w:t>rapor hazırlanarak Staj</w:t>
      </w:r>
      <w:r>
        <w:rPr>
          <w:spacing w:val="1"/>
        </w:rPr>
        <w:t xml:space="preserve"> </w:t>
      </w:r>
      <w:r>
        <w:t>Değerlendirme</w:t>
      </w:r>
      <w:r>
        <w:rPr>
          <w:spacing w:val="-1"/>
        </w:rPr>
        <w:t xml:space="preserve"> </w:t>
      </w:r>
      <w:r>
        <w:t>Tutanağına</w:t>
      </w:r>
      <w:r>
        <w:rPr>
          <w:spacing w:val="-2"/>
        </w:rPr>
        <w:t xml:space="preserve"> </w:t>
      </w:r>
      <w:r>
        <w:t>eklenir.</w:t>
      </w:r>
    </w:p>
    <w:p>
      <w:pPr>
        <w:pStyle w:val="7"/>
        <w:spacing w:before="210" w:line="266" w:lineRule="auto"/>
        <w:ind w:left="221" w:right="1234"/>
        <w:jc w:val="both"/>
      </w:pPr>
      <w:r>
        <w:rPr>
          <w:b/>
        </w:rPr>
        <w:t xml:space="preserve">Madde 20- </w:t>
      </w:r>
      <w:r>
        <w:t>Bir bölümü veya tamamı kabul edilmeyen stajlar, yeni staj evrakları ile Bölüm Staj</w:t>
      </w:r>
      <w:r>
        <w:rPr>
          <w:spacing w:val="1"/>
        </w:rPr>
        <w:t xml:space="preserve"> </w:t>
      </w:r>
      <w:r>
        <w:t>Komisyonun</w:t>
      </w:r>
      <w:r>
        <w:rPr>
          <w:spacing w:val="-3"/>
        </w:rPr>
        <w:t xml:space="preserve"> </w:t>
      </w:r>
      <w:r>
        <w:t>uygun göreceği</w:t>
      </w:r>
      <w:r>
        <w:rPr>
          <w:spacing w:val="1"/>
        </w:rPr>
        <w:t xml:space="preserve"> </w:t>
      </w:r>
      <w:r>
        <w:t>iş yerlerinde</w:t>
      </w:r>
      <w:r>
        <w:rPr>
          <w:spacing w:val="-3"/>
        </w:rPr>
        <w:t xml:space="preserve"> </w:t>
      </w:r>
      <w:r>
        <w:t>tekrarlattırılır.</w:t>
      </w:r>
    </w:p>
    <w:p>
      <w:pPr>
        <w:pStyle w:val="7"/>
        <w:spacing w:before="5"/>
        <w:rPr>
          <w:sz w:val="19"/>
        </w:rPr>
      </w:pPr>
    </w:p>
    <w:p>
      <w:pPr>
        <w:pStyle w:val="7"/>
        <w:spacing w:line="271" w:lineRule="auto"/>
        <w:ind w:left="221" w:right="1233"/>
        <w:jc w:val="both"/>
      </w:pPr>
      <w:r>
        <w:rPr>
          <w:b/>
        </w:rPr>
        <w:t xml:space="preserve">Madde 21- </w:t>
      </w:r>
      <w:r>
        <w:t>Staj değerlendirme sonuçları Bölüm Başkanı’nın onayı ile kesinleşir. Toplam 60 iş günlük</w:t>
      </w:r>
      <w:r>
        <w:rPr>
          <w:spacing w:val="-52"/>
        </w:rPr>
        <w:t xml:space="preserve"> </w:t>
      </w:r>
      <w:r>
        <w:t>stajını</w:t>
      </w:r>
      <w:r>
        <w:rPr>
          <w:spacing w:val="1"/>
        </w:rPr>
        <w:t xml:space="preserve"> </w:t>
      </w:r>
      <w:r>
        <w:t>başarıyla</w:t>
      </w:r>
      <w:r>
        <w:rPr>
          <w:spacing w:val="1"/>
        </w:rPr>
        <w:t xml:space="preserve"> </w:t>
      </w:r>
      <w:r>
        <w:t>tamamlayan</w:t>
      </w:r>
      <w:r>
        <w:rPr>
          <w:spacing w:val="1"/>
        </w:rPr>
        <w:t xml:space="preserve"> </w:t>
      </w:r>
      <w:r>
        <w:t>öğrencilerin</w:t>
      </w:r>
      <w:r>
        <w:rPr>
          <w:spacing w:val="1"/>
        </w:rPr>
        <w:t xml:space="preserve"> </w:t>
      </w:r>
      <w:r>
        <w:t>akademik durum</w:t>
      </w:r>
      <w:r>
        <w:rPr>
          <w:spacing w:val="1"/>
        </w:rPr>
        <w:t xml:space="preserve"> </w:t>
      </w:r>
      <w:r>
        <w:t>belgesinin</w:t>
      </w:r>
      <w:r>
        <w:rPr>
          <w:spacing w:val="1"/>
        </w:rPr>
        <w:t xml:space="preserve"> </w:t>
      </w:r>
      <w:r>
        <w:t>altına “Zorunlu</w:t>
      </w:r>
      <w:r>
        <w:rPr>
          <w:spacing w:val="1"/>
        </w:rPr>
        <w:t xml:space="preserve"> </w:t>
      </w:r>
      <w:r>
        <w:t>olan</w:t>
      </w:r>
      <w:r>
        <w:rPr>
          <w:spacing w:val="55"/>
        </w:rPr>
        <w:t xml:space="preserve"> </w:t>
      </w:r>
      <w:r>
        <w:t>60 iş</w:t>
      </w:r>
      <w:r>
        <w:rPr>
          <w:spacing w:val="1"/>
        </w:rPr>
        <w:t xml:space="preserve"> </w:t>
      </w:r>
      <w:r>
        <w:t>günlük</w:t>
      </w:r>
      <w:r>
        <w:rPr>
          <w:spacing w:val="-4"/>
        </w:rPr>
        <w:t xml:space="preserve"> </w:t>
      </w:r>
      <w:r>
        <w:t>stajını</w:t>
      </w:r>
      <w:r>
        <w:rPr>
          <w:spacing w:val="-2"/>
        </w:rPr>
        <w:t xml:space="preserve"> </w:t>
      </w:r>
      <w:r>
        <w:t>tamamlamıştır”</w:t>
      </w:r>
      <w:r>
        <w:rPr>
          <w:spacing w:val="-2"/>
        </w:rPr>
        <w:t xml:space="preserve"> </w:t>
      </w:r>
      <w:r>
        <w:t>ibaresi</w:t>
      </w:r>
      <w:r>
        <w:rPr>
          <w:spacing w:val="1"/>
        </w:rPr>
        <w:t xml:space="preserve"> </w:t>
      </w:r>
      <w:r>
        <w:t>yazılır.</w:t>
      </w:r>
    </w:p>
    <w:p>
      <w:pPr>
        <w:pStyle w:val="7"/>
        <w:spacing w:before="215" w:line="264" w:lineRule="auto"/>
        <w:ind w:left="221" w:right="1235"/>
        <w:jc w:val="both"/>
      </w:pPr>
      <w:r>
        <w:rPr>
          <w:b/>
        </w:rPr>
        <w:t xml:space="preserve">Madde 22- </w:t>
      </w:r>
      <w:r>
        <w:t>Staj programlarını başarılı olarak tamamlayamayan öğrenciler, tüm derslerini başarı ile</w:t>
      </w:r>
      <w:r>
        <w:rPr>
          <w:spacing w:val="1"/>
        </w:rPr>
        <w:t xml:space="preserve"> </w:t>
      </w:r>
      <w:r>
        <w:t>tamamlasalar</w:t>
      </w:r>
      <w:r>
        <w:rPr>
          <w:spacing w:val="-3"/>
        </w:rPr>
        <w:t xml:space="preserve"> </w:t>
      </w:r>
      <w:r>
        <w:t>bile</w:t>
      </w:r>
      <w:r>
        <w:rPr>
          <w:spacing w:val="-2"/>
        </w:rPr>
        <w:t xml:space="preserve"> </w:t>
      </w:r>
      <w:r>
        <w:t>mezun olamazlar.</w:t>
      </w:r>
    </w:p>
    <w:p>
      <w:pPr>
        <w:pStyle w:val="7"/>
        <w:spacing w:before="7"/>
        <w:rPr>
          <w:sz w:val="19"/>
        </w:rPr>
      </w:pPr>
    </w:p>
    <w:p>
      <w:pPr>
        <w:pStyle w:val="7"/>
        <w:spacing w:line="268" w:lineRule="auto"/>
        <w:ind w:left="221" w:right="1232"/>
        <w:jc w:val="both"/>
      </w:pPr>
      <w:r>
        <w:rPr>
          <w:b/>
        </w:rPr>
        <w:t xml:space="preserve">Madde 23- </w:t>
      </w:r>
      <w:r>
        <w:t>Dikey Geçiş ile Fakültemiz Bölümlerine gelen öğrencilerin önlisans stajları Bölüm Staj</w:t>
      </w:r>
      <w:r>
        <w:rPr>
          <w:spacing w:val="1"/>
        </w:rPr>
        <w:t xml:space="preserve"> </w:t>
      </w:r>
      <w:r>
        <w:t>Komisyonu’nca değerlendirilmeye alınır ve Bölüm Başkanının onayı ile uygun görülen staj bölümleri</w:t>
      </w:r>
      <w:r>
        <w:rPr>
          <w:spacing w:val="1"/>
        </w:rPr>
        <w:t xml:space="preserve"> </w:t>
      </w:r>
      <w:r>
        <w:t>(grupları)</w:t>
      </w:r>
      <w:r>
        <w:rPr>
          <w:spacing w:val="-1"/>
        </w:rPr>
        <w:t xml:space="preserve"> </w:t>
      </w:r>
      <w:r>
        <w:t>veya</w:t>
      </w:r>
      <w:r>
        <w:rPr>
          <w:spacing w:val="-1"/>
        </w:rPr>
        <w:t xml:space="preserve"> </w:t>
      </w:r>
      <w:r>
        <w:t>iş</w:t>
      </w:r>
      <w:r>
        <w:rPr>
          <w:spacing w:val="-1"/>
        </w:rPr>
        <w:t xml:space="preserve"> </w:t>
      </w:r>
      <w:r>
        <w:t>günleri,</w:t>
      </w:r>
      <w:r>
        <w:rPr>
          <w:spacing w:val="-4"/>
        </w:rPr>
        <w:t xml:space="preserve"> </w:t>
      </w:r>
      <w:r>
        <w:t>lisans</w:t>
      </w:r>
      <w:r>
        <w:rPr>
          <w:spacing w:val="-3"/>
        </w:rPr>
        <w:t xml:space="preserve"> </w:t>
      </w:r>
      <w:r>
        <w:t>seviyesinde</w:t>
      </w:r>
      <w:r>
        <w:rPr>
          <w:spacing w:val="-2"/>
        </w:rPr>
        <w:t xml:space="preserve"> </w:t>
      </w:r>
      <w:r>
        <w:t>yapacağı</w:t>
      </w:r>
      <w:r>
        <w:rPr>
          <w:spacing w:val="3"/>
        </w:rPr>
        <w:t xml:space="preserve"> </w:t>
      </w:r>
      <w:r>
        <w:t>ilgili Bölüm stajından</w:t>
      </w:r>
      <w:r>
        <w:rPr>
          <w:spacing w:val="-1"/>
        </w:rPr>
        <w:t xml:space="preserve"> </w:t>
      </w:r>
      <w:r>
        <w:t>düşülebilir.</w:t>
      </w:r>
    </w:p>
    <w:p>
      <w:pPr>
        <w:pStyle w:val="7"/>
        <w:spacing w:before="5"/>
        <w:rPr>
          <w:sz w:val="19"/>
        </w:rPr>
      </w:pPr>
    </w:p>
    <w:p>
      <w:pPr>
        <w:pStyle w:val="7"/>
        <w:spacing w:line="268" w:lineRule="auto"/>
        <w:ind w:left="221" w:right="1230"/>
        <w:jc w:val="both"/>
      </w:pPr>
      <w:r>
        <w:rPr>
          <w:b/>
        </w:rPr>
        <w:t xml:space="preserve">Madde 24- </w:t>
      </w:r>
      <w:r>
        <w:t>Yatay Geçiş ile Fakültemiz Bölümlerine gelen öğrencilerin staj durumları Bölüm Staj</w:t>
      </w:r>
      <w:r>
        <w:rPr>
          <w:spacing w:val="1"/>
        </w:rPr>
        <w:t xml:space="preserve"> </w:t>
      </w:r>
      <w:r>
        <w:t>Komisyonu’nca değerlendirilir ve Bölüm Başkanının onayı ile uygun görülen staj bölümleri (grupları)</w:t>
      </w:r>
      <w:r>
        <w:rPr>
          <w:spacing w:val="1"/>
        </w:rPr>
        <w:t xml:space="preserve"> </w:t>
      </w:r>
      <w:r>
        <w:t>veya</w:t>
      </w:r>
      <w:r>
        <w:rPr>
          <w:spacing w:val="-3"/>
        </w:rPr>
        <w:t xml:space="preserve"> </w:t>
      </w:r>
      <w:r>
        <w:t>iş günleri</w:t>
      </w:r>
      <w:r>
        <w:rPr>
          <w:spacing w:val="-2"/>
        </w:rPr>
        <w:t xml:space="preserve"> </w:t>
      </w:r>
      <w:r>
        <w:t>ilgili</w:t>
      </w:r>
      <w:r>
        <w:rPr>
          <w:spacing w:val="1"/>
        </w:rPr>
        <w:t xml:space="preserve"> </w:t>
      </w:r>
      <w:r>
        <w:t>Bölüm</w:t>
      </w:r>
      <w:r>
        <w:rPr>
          <w:spacing w:val="-2"/>
        </w:rPr>
        <w:t xml:space="preserve"> </w:t>
      </w:r>
      <w:r>
        <w:t>stajından düşülebilir.</w:t>
      </w:r>
    </w:p>
    <w:p>
      <w:pPr>
        <w:pStyle w:val="7"/>
        <w:spacing w:before="4"/>
        <w:rPr>
          <w:sz w:val="19"/>
        </w:rPr>
      </w:pPr>
    </w:p>
    <w:p>
      <w:pPr>
        <w:pStyle w:val="7"/>
        <w:spacing w:line="271" w:lineRule="auto"/>
        <w:ind w:left="221" w:right="1233"/>
        <w:jc w:val="both"/>
      </w:pPr>
      <w:r>
        <w:rPr>
          <w:b/>
        </w:rPr>
        <w:t xml:space="preserve">Madde 25- </w:t>
      </w:r>
      <w:r>
        <w:t>Daha önce başka bir lisans programında iken LYS ile Fakültemiz Bölümlerine gelen</w:t>
      </w:r>
      <w:r>
        <w:rPr>
          <w:spacing w:val="1"/>
        </w:rPr>
        <w:t xml:space="preserve"> </w:t>
      </w:r>
      <w:r>
        <w:t>öğrencilerin</w:t>
      </w:r>
      <w:r>
        <w:rPr>
          <w:spacing w:val="1"/>
        </w:rPr>
        <w:t xml:space="preserve"> </w:t>
      </w:r>
      <w:r>
        <w:t>önceki</w:t>
      </w:r>
      <w:r>
        <w:rPr>
          <w:spacing w:val="1"/>
        </w:rPr>
        <w:t xml:space="preserve"> </w:t>
      </w:r>
      <w:r>
        <w:t>önlisans</w:t>
      </w:r>
      <w:r>
        <w:rPr>
          <w:spacing w:val="1"/>
        </w:rPr>
        <w:t xml:space="preserve"> </w:t>
      </w:r>
      <w:r>
        <w:t>/</w:t>
      </w:r>
      <w:r>
        <w:rPr>
          <w:spacing w:val="1"/>
        </w:rPr>
        <w:t xml:space="preserve"> </w:t>
      </w:r>
      <w:r>
        <w:t>lisans</w:t>
      </w:r>
      <w:r>
        <w:rPr>
          <w:spacing w:val="1"/>
        </w:rPr>
        <w:t xml:space="preserve"> </w:t>
      </w:r>
      <w:r>
        <w:t>eğitiminde</w:t>
      </w:r>
      <w:r>
        <w:rPr>
          <w:spacing w:val="1"/>
        </w:rPr>
        <w:t xml:space="preserve"> </w:t>
      </w:r>
      <w:r>
        <w:t>yaptıkları</w:t>
      </w:r>
      <w:r>
        <w:rPr>
          <w:spacing w:val="1"/>
        </w:rPr>
        <w:t xml:space="preserve"> </w:t>
      </w:r>
      <w:r>
        <w:t>stajları</w:t>
      </w:r>
      <w:r>
        <w:rPr>
          <w:spacing w:val="1"/>
        </w:rPr>
        <w:t xml:space="preserve"> </w:t>
      </w:r>
      <w:r>
        <w:t>Bölüm</w:t>
      </w:r>
      <w:r>
        <w:rPr>
          <w:spacing w:val="1"/>
        </w:rPr>
        <w:t xml:space="preserve"> </w:t>
      </w:r>
      <w:r>
        <w:t>Staj</w:t>
      </w:r>
      <w:r>
        <w:rPr>
          <w:spacing w:val="1"/>
        </w:rPr>
        <w:t xml:space="preserve"> </w:t>
      </w:r>
      <w:r>
        <w:t>Komisyonu’nca</w:t>
      </w:r>
      <w:r>
        <w:rPr>
          <w:spacing w:val="1"/>
        </w:rPr>
        <w:t xml:space="preserve"> </w:t>
      </w:r>
      <w:r>
        <w:t>değerlendirilir ve Bölüm Başkanının onayı ile uygun görülen staj bölümleri (grupları) veya iş günleri</w:t>
      </w:r>
      <w:r>
        <w:rPr>
          <w:spacing w:val="1"/>
        </w:rPr>
        <w:t xml:space="preserve"> </w:t>
      </w:r>
      <w:r>
        <w:t>ilgili Bölüm</w:t>
      </w:r>
      <w:r>
        <w:rPr>
          <w:spacing w:val="-2"/>
        </w:rPr>
        <w:t xml:space="preserve"> </w:t>
      </w:r>
      <w:r>
        <w:t>stajından</w:t>
      </w:r>
      <w:r>
        <w:rPr>
          <w:spacing w:val="-2"/>
        </w:rPr>
        <w:t xml:space="preserve"> </w:t>
      </w:r>
      <w:r>
        <w:t>düşülebilir.</w:t>
      </w:r>
    </w:p>
    <w:p>
      <w:pPr>
        <w:pStyle w:val="7"/>
        <w:spacing w:before="1"/>
        <w:rPr>
          <w:sz w:val="19"/>
        </w:rPr>
      </w:pPr>
    </w:p>
    <w:p>
      <w:pPr>
        <w:pStyle w:val="7"/>
        <w:spacing w:before="1" w:line="264" w:lineRule="auto"/>
        <w:ind w:left="221" w:right="1239"/>
        <w:jc w:val="both"/>
      </w:pPr>
      <w:r>
        <w:rPr>
          <w:b/>
        </w:rPr>
        <w:t xml:space="preserve">Madde 26- </w:t>
      </w:r>
      <w:r>
        <w:t>Dikey Geçiş, Yatay Geçiş ve LYS ile gelen öğrenciler daha önce yapmış oldukları stajları</w:t>
      </w:r>
      <w:r>
        <w:rPr>
          <w:spacing w:val="1"/>
        </w:rPr>
        <w:t xml:space="preserve"> </w:t>
      </w:r>
      <w:r>
        <w:t>belgelemek</w:t>
      </w:r>
      <w:r>
        <w:rPr>
          <w:spacing w:val="-3"/>
        </w:rPr>
        <w:t xml:space="preserve"> </w:t>
      </w:r>
      <w:r>
        <w:t>zorundadırlar.</w:t>
      </w:r>
      <w:r>
        <w:rPr>
          <w:spacing w:val="-3"/>
        </w:rPr>
        <w:t xml:space="preserve"> </w:t>
      </w:r>
      <w:r>
        <w:t>Belgelendirilemeyen</w:t>
      </w:r>
      <w:r>
        <w:rPr>
          <w:spacing w:val="-4"/>
        </w:rPr>
        <w:t xml:space="preserve"> </w:t>
      </w:r>
      <w:r>
        <w:t>stajlarının</w:t>
      </w:r>
      <w:r>
        <w:rPr>
          <w:spacing w:val="-3"/>
        </w:rPr>
        <w:t xml:space="preserve"> </w:t>
      </w:r>
      <w:r>
        <w:t>kabul</w:t>
      </w:r>
      <w:r>
        <w:rPr>
          <w:spacing w:val="1"/>
        </w:rPr>
        <w:t xml:space="preserve"> </w:t>
      </w:r>
      <w:r>
        <w:t>edilmesi</w:t>
      </w:r>
      <w:r>
        <w:rPr>
          <w:spacing w:val="-2"/>
        </w:rPr>
        <w:t xml:space="preserve"> </w:t>
      </w:r>
      <w:r>
        <w:t>mümkün değildir.</w:t>
      </w:r>
    </w:p>
    <w:p>
      <w:pPr>
        <w:pStyle w:val="7"/>
        <w:spacing w:before="7"/>
        <w:rPr>
          <w:sz w:val="19"/>
        </w:rPr>
      </w:pPr>
    </w:p>
    <w:p>
      <w:pPr>
        <w:pStyle w:val="7"/>
        <w:spacing w:line="271" w:lineRule="auto"/>
        <w:ind w:left="221" w:right="1232"/>
        <w:jc w:val="both"/>
      </w:pPr>
      <w:r>
        <w:rPr>
          <w:b/>
        </w:rPr>
        <w:t xml:space="preserve">Madde 27- </w:t>
      </w:r>
      <w:r>
        <w:t>Çift anadal programı</w:t>
      </w:r>
      <w:r>
        <w:rPr>
          <w:spacing w:val="1"/>
        </w:rPr>
        <w:t xml:space="preserve"> </w:t>
      </w:r>
      <w:r>
        <w:t>öğrencilerinin, çift</w:t>
      </w:r>
      <w:r>
        <w:rPr>
          <w:spacing w:val="1"/>
        </w:rPr>
        <w:t xml:space="preserve"> </w:t>
      </w:r>
      <w:r>
        <w:t>anadalı ve kendi lisans programı stajlarının</w:t>
      </w:r>
      <w:r>
        <w:rPr>
          <w:spacing w:val="1"/>
        </w:rPr>
        <w:t xml:space="preserve"> </w:t>
      </w:r>
      <w:r>
        <w:t>uyumluluk göstermesi halinde, çift anadal bölümlerinde yapacakları stajlarının uyumlu olanlarının,</w:t>
      </w:r>
      <w:r>
        <w:rPr>
          <w:spacing w:val="1"/>
        </w:rPr>
        <w:t xml:space="preserve"> </w:t>
      </w:r>
      <w:r>
        <w:t>Bölüm Staj Komisyonunun teklifi, Bölüm Başkanlığı onayı ve Fakülte Yönetim Kurulu’nun kararı ile</w:t>
      </w:r>
      <w:r>
        <w:rPr>
          <w:spacing w:val="1"/>
        </w:rPr>
        <w:t xml:space="preserve"> </w:t>
      </w:r>
      <w:r>
        <w:t>muafiyetleri yapılabilir.</w:t>
      </w:r>
    </w:p>
    <w:p>
      <w:pPr>
        <w:pStyle w:val="7"/>
        <w:spacing w:before="2"/>
        <w:rPr>
          <w:sz w:val="19"/>
        </w:rPr>
      </w:pPr>
    </w:p>
    <w:p>
      <w:pPr>
        <w:pStyle w:val="7"/>
        <w:spacing w:line="271" w:lineRule="auto"/>
        <w:ind w:left="221" w:right="1229"/>
        <w:jc w:val="both"/>
      </w:pPr>
      <w:r>
        <w:rPr>
          <w:b/>
        </w:rPr>
        <w:t xml:space="preserve">Madde 28- </w:t>
      </w:r>
      <w:r>
        <w:t>Staj evrakları öğrencinin mezuniyetini, geçiş yapmasını veya ayrılmasını takip eden 2 (iki)</w:t>
      </w:r>
      <w:r>
        <w:rPr>
          <w:spacing w:val="-52"/>
        </w:rPr>
        <w:t xml:space="preserve"> </w:t>
      </w:r>
      <w:r>
        <w:t>yıl süre ile Bölüm tarafından saklanır. Saklanma süresi dolan evraklar Bölüm Başkanlığınca uygun</w:t>
      </w:r>
      <w:r>
        <w:rPr>
          <w:spacing w:val="1"/>
        </w:rPr>
        <w:t xml:space="preserve"> </w:t>
      </w:r>
      <w:r>
        <w:t>görülen bir şekilde imha edilir. Saklama süresi tamamlanan staj evrakları ile ilgili öğrenci itirazları</w:t>
      </w:r>
      <w:r>
        <w:rPr>
          <w:spacing w:val="1"/>
        </w:rPr>
        <w:t xml:space="preserve"> </w:t>
      </w:r>
      <w:r>
        <w:t>hiçbir</w:t>
      </w:r>
      <w:r>
        <w:rPr>
          <w:spacing w:val="-3"/>
        </w:rPr>
        <w:t xml:space="preserve"> </w:t>
      </w:r>
      <w:r>
        <w:t>şekilde kabul</w:t>
      </w:r>
      <w:r>
        <w:rPr>
          <w:spacing w:val="1"/>
        </w:rPr>
        <w:t xml:space="preserve"> </w:t>
      </w:r>
      <w:r>
        <w:t>edilmez.</w:t>
      </w:r>
    </w:p>
    <w:p>
      <w:pPr>
        <w:pStyle w:val="7"/>
        <w:spacing w:before="205"/>
        <w:ind w:left="221"/>
        <w:jc w:val="both"/>
      </w:pPr>
      <w:r>
        <w:rPr>
          <w:b/>
        </w:rPr>
        <w:t>Madde</w:t>
      </w:r>
      <w:r>
        <w:rPr>
          <w:b/>
          <w:spacing w:val="-3"/>
        </w:rPr>
        <w:t xml:space="preserve"> </w:t>
      </w:r>
      <w:r>
        <w:rPr>
          <w:b/>
        </w:rPr>
        <w:t>29-</w:t>
      </w:r>
      <w:r>
        <w:rPr>
          <w:b/>
          <w:spacing w:val="-1"/>
        </w:rPr>
        <w:t xml:space="preserve"> </w:t>
      </w:r>
      <w:r>
        <w:t>Bu</w:t>
      </w:r>
      <w:r>
        <w:rPr>
          <w:spacing w:val="-3"/>
        </w:rPr>
        <w:t xml:space="preserve"> </w:t>
      </w:r>
      <w:r>
        <w:t>Yönerge</w:t>
      </w:r>
      <w:r>
        <w:rPr>
          <w:spacing w:val="-4"/>
        </w:rPr>
        <w:t xml:space="preserve"> </w:t>
      </w:r>
      <w:r>
        <w:t>hükümlerini</w:t>
      </w:r>
      <w:r>
        <w:rPr>
          <w:spacing w:val="-2"/>
        </w:rPr>
        <w:t xml:space="preserve"> </w:t>
      </w:r>
      <w:r>
        <w:t>Mühendislik</w:t>
      </w:r>
      <w:r>
        <w:rPr>
          <w:spacing w:val="-2"/>
        </w:rPr>
        <w:t xml:space="preserve"> </w:t>
      </w:r>
      <w:r>
        <w:t>Fakültesi</w:t>
      </w:r>
      <w:r>
        <w:rPr>
          <w:spacing w:val="-2"/>
        </w:rPr>
        <w:t xml:space="preserve"> </w:t>
      </w:r>
      <w:r>
        <w:t>Dekanı</w:t>
      </w:r>
      <w:r>
        <w:rPr>
          <w:spacing w:val="-1"/>
        </w:rPr>
        <w:t xml:space="preserve"> </w:t>
      </w:r>
      <w:r>
        <w:t>yürütür.</w:t>
      </w:r>
    </w:p>
    <w:p>
      <w:pPr>
        <w:spacing w:after="0"/>
        <w:jc w:val="both"/>
        <w:sectPr>
          <w:pgSz w:w="11900" w:h="16840"/>
          <w:pgMar w:top="1040" w:right="180" w:bottom="540" w:left="1200" w:header="0" w:footer="341" w:gutter="0"/>
          <w:cols w:space="720" w:num="1"/>
        </w:sectPr>
      </w:pPr>
    </w:p>
    <w:p>
      <w:pPr>
        <w:pStyle w:val="4"/>
        <w:spacing w:before="70" w:line="362" w:lineRule="auto"/>
        <w:ind w:left="2724" w:right="3718"/>
        <w:jc w:val="center"/>
      </w:pPr>
      <w:r>
        <w:t>BiLGiSAYAR MÜHENDiSLiĞi BÖLÜMÜ</w:t>
      </w:r>
      <w:r>
        <w:rPr>
          <w:spacing w:val="-52"/>
        </w:rPr>
        <w:t xml:space="preserve"> </w:t>
      </w:r>
      <w:r>
        <w:t>STAJ</w:t>
      </w:r>
      <w:r>
        <w:rPr>
          <w:spacing w:val="-1"/>
        </w:rPr>
        <w:t xml:space="preserve"> </w:t>
      </w:r>
      <w:r>
        <w:t>YÖNERGESİ</w:t>
      </w:r>
    </w:p>
    <w:p>
      <w:pPr>
        <w:spacing w:before="204"/>
        <w:ind w:left="221" w:right="0" w:firstLine="0"/>
        <w:jc w:val="left"/>
        <w:rPr>
          <w:b/>
          <w:sz w:val="22"/>
        </w:rPr>
      </w:pPr>
      <w:r>
        <w:rPr>
          <w:b/>
          <w:sz w:val="22"/>
        </w:rPr>
        <w:t>Amaç</w:t>
      </w:r>
    </w:p>
    <w:p>
      <w:pPr>
        <w:pStyle w:val="7"/>
        <w:spacing w:before="126" w:line="276" w:lineRule="auto"/>
        <w:ind w:left="221" w:right="1218"/>
        <w:jc w:val="both"/>
      </w:pPr>
      <w:r>
        <w:rPr>
          <w:b/>
        </w:rPr>
        <w:t>Madde 1-</w:t>
      </w:r>
      <w:r>
        <w:rPr>
          <w:b/>
          <w:spacing w:val="1"/>
        </w:rPr>
        <w:t xml:space="preserve"> </w:t>
      </w:r>
      <w:r>
        <w:t>Bu</w:t>
      </w:r>
      <w:r>
        <w:rPr>
          <w:spacing w:val="1"/>
        </w:rPr>
        <w:t xml:space="preserve"> </w:t>
      </w:r>
      <w:r>
        <w:t>yönerge,</w:t>
      </w:r>
      <w:r>
        <w:rPr>
          <w:spacing w:val="1"/>
        </w:rPr>
        <w:t xml:space="preserve"> </w:t>
      </w:r>
      <w:r>
        <w:t>Dumlupınar</w:t>
      </w:r>
      <w:r>
        <w:rPr>
          <w:spacing w:val="1"/>
        </w:rPr>
        <w:t xml:space="preserve"> </w:t>
      </w:r>
      <w:r>
        <w:t>Üniversitesi</w:t>
      </w:r>
      <w:r>
        <w:rPr>
          <w:spacing w:val="1"/>
        </w:rPr>
        <w:t xml:space="preserve"> </w:t>
      </w:r>
      <w:r>
        <w:t>Mühendislik</w:t>
      </w:r>
      <w:r>
        <w:rPr>
          <w:spacing w:val="1"/>
        </w:rPr>
        <w:t xml:space="preserve"> </w:t>
      </w:r>
      <w:r>
        <w:t>Fakültesi</w:t>
      </w:r>
      <w:r>
        <w:rPr>
          <w:spacing w:val="1"/>
        </w:rPr>
        <w:t xml:space="preserve"> </w:t>
      </w:r>
      <w:r>
        <w:t>Bilgisayar</w:t>
      </w:r>
      <w:r>
        <w:rPr>
          <w:spacing w:val="1"/>
        </w:rPr>
        <w:t xml:space="preserve"> </w:t>
      </w:r>
      <w:r>
        <w:t>Mühendisliği</w:t>
      </w:r>
      <w:r>
        <w:rPr>
          <w:spacing w:val="1"/>
        </w:rPr>
        <w:t xml:space="preserve"> </w:t>
      </w:r>
      <w:r>
        <w:t>öğrencilerinin</w:t>
      </w:r>
      <w:r>
        <w:rPr>
          <w:spacing w:val="1"/>
        </w:rPr>
        <w:t xml:space="preserve"> </w:t>
      </w:r>
      <w:r>
        <w:t>uyacakları</w:t>
      </w:r>
      <w:r>
        <w:rPr>
          <w:spacing w:val="1"/>
        </w:rPr>
        <w:t xml:space="preserve"> </w:t>
      </w:r>
      <w:r>
        <w:t>staj</w:t>
      </w:r>
      <w:r>
        <w:rPr>
          <w:spacing w:val="1"/>
        </w:rPr>
        <w:t xml:space="preserve"> </w:t>
      </w:r>
      <w:r>
        <w:t>kurallarının</w:t>
      </w:r>
      <w:r>
        <w:rPr>
          <w:spacing w:val="1"/>
        </w:rPr>
        <w:t xml:space="preserve"> </w:t>
      </w:r>
      <w:r>
        <w:t>çerçevesini;</w:t>
      </w:r>
      <w:r>
        <w:rPr>
          <w:spacing w:val="1"/>
        </w:rPr>
        <w:t xml:space="preserve"> </w:t>
      </w:r>
      <w:r>
        <w:t>Bilgisayar</w:t>
      </w:r>
      <w:r>
        <w:rPr>
          <w:spacing w:val="1"/>
        </w:rPr>
        <w:t xml:space="preserve"> </w:t>
      </w:r>
      <w:r>
        <w:t>Mühendisliği</w:t>
      </w:r>
      <w:r>
        <w:rPr>
          <w:spacing w:val="1"/>
        </w:rPr>
        <w:t xml:space="preserve"> </w:t>
      </w:r>
      <w:r>
        <w:t>bölümünde</w:t>
      </w:r>
      <w:r>
        <w:rPr>
          <w:spacing w:val="1"/>
        </w:rPr>
        <w:t xml:space="preserve"> </w:t>
      </w:r>
      <w:r>
        <w:t>staj</w:t>
      </w:r>
      <w:r>
        <w:rPr>
          <w:spacing w:val="1"/>
        </w:rPr>
        <w:t xml:space="preserve"> </w:t>
      </w:r>
      <w:r>
        <w:t>öncesinde,</w:t>
      </w:r>
      <w:r>
        <w:rPr>
          <w:spacing w:val="-1"/>
        </w:rPr>
        <w:t xml:space="preserve"> </w:t>
      </w:r>
      <w:r>
        <w:t>sırasında ve</w:t>
      </w:r>
      <w:r>
        <w:rPr>
          <w:spacing w:val="-2"/>
        </w:rPr>
        <w:t xml:space="preserve"> </w:t>
      </w:r>
      <w:r>
        <w:t>sonrasında</w:t>
      </w:r>
      <w:r>
        <w:rPr>
          <w:spacing w:val="-2"/>
        </w:rPr>
        <w:t xml:space="preserve"> </w:t>
      </w:r>
      <w:r>
        <w:t>uyulacak</w:t>
      </w:r>
      <w:r>
        <w:rPr>
          <w:spacing w:val="-2"/>
        </w:rPr>
        <w:t xml:space="preserve"> </w:t>
      </w:r>
      <w:r>
        <w:t>kuralları belirler.</w:t>
      </w:r>
    </w:p>
    <w:p>
      <w:pPr>
        <w:pStyle w:val="7"/>
        <w:spacing w:before="4"/>
        <w:rPr>
          <w:sz w:val="25"/>
        </w:rPr>
      </w:pPr>
    </w:p>
    <w:p>
      <w:pPr>
        <w:spacing w:before="0"/>
        <w:ind w:left="221" w:right="0" w:firstLine="0"/>
        <w:jc w:val="left"/>
        <w:rPr>
          <w:sz w:val="22"/>
        </w:rPr>
      </w:pPr>
      <w:r>
        <w:rPr>
          <w:b/>
          <w:sz w:val="22"/>
        </w:rPr>
        <w:t>Madde</w:t>
      </w:r>
      <w:r>
        <w:rPr>
          <w:b/>
          <w:spacing w:val="-2"/>
          <w:sz w:val="22"/>
        </w:rPr>
        <w:t xml:space="preserve"> </w:t>
      </w:r>
      <w:r>
        <w:rPr>
          <w:b/>
          <w:sz w:val="22"/>
        </w:rPr>
        <w:t>2-</w:t>
      </w:r>
      <w:r>
        <w:rPr>
          <w:b/>
          <w:spacing w:val="1"/>
          <w:sz w:val="22"/>
        </w:rPr>
        <w:t xml:space="preserve"> </w:t>
      </w:r>
      <w:r>
        <w:rPr>
          <w:sz w:val="22"/>
        </w:rPr>
        <w:t>Staj</w:t>
      </w:r>
      <w:r>
        <w:rPr>
          <w:spacing w:val="-1"/>
          <w:sz w:val="22"/>
        </w:rPr>
        <w:t xml:space="preserve"> </w:t>
      </w:r>
      <w:r>
        <w:rPr>
          <w:sz w:val="22"/>
        </w:rPr>
        <w:t>programının</w:t>
      </w:r>
      <w:r>
        <w:rPr>
          <w:spacing w:val="-5"/>
          <w:sz w:val="22"/>
        </w:rPr>
        <w:t xml:space="preserve"> </w:t>
      </w:r>
      <w:r>
        <w:rPr>
          <w:sz w:val="22"/>
        </w:rPr>
        <w:t>amacı</w:t>
      </w:r>
      <w:r>
        <w:rPr>
          <w:spacing w:val="-1"/>
          <w:sz w:val="22"/>
        </w:rPr>
        <w:t xml:space="preserve"> </w:t>
      </w:r>
      <w:r>
        <w:rPr>
          <w:sz w:val="22"/>
        </w:rPr>
        <w:t>öğrencilere;</w:t>
      </w:r>
    </w:p>
    <w:p>
      <w:pPr>
        <w:pStyle w:val="7"/>
        <w:spacing w:before="4"/>
        <w:rPr>
          <w:sz w:val="28"/>
        </w:rPr>
      </w:pPr>
    </w:p>
    <w:p>
      <w:pPr>
        <w:pStyle w:val="14"/>
        <w:numPr>
          <w:ilvl w:val="0"/>
          <w:numId w:val="5"/>
        </w:numPr>
        <w:tabs>
          <w:tab w:val="left" w:pos="941"/>
          <w:tab w:val="left" w:pos="942"/>
        </w:tabs>
        <w:spacing w:before="0" w:after="0" w:line="273" w:lineRule="auto"/>
        <w:ind w:left="941" w:right="1214" w:hanging="360"/>
        <w:jc w:val="left"/>
        <w:rPr>
          <w:sz w:val="22"/>
        </w:rPr>
      </w:pPr>
      <w:r>
        <w:rPr>
          <w:sz w:val="22"/>
        </w:rPr>
        <w:t>Modern</w:t>
      </w:r>
      <w:r>
        <w:rPr>
          <w:spacing w:val="47"/>
          <w:sz w:val="22"/>
        </w:rPr>
        <w:t xml:space="preserve"> </w:t>
      </w:r>
      <w:r>
        <w:rPr>
          <w:sz w:val="22"/>
        </w:rPr>
        <w:t>üretim</w:t>
      </w:r>
      <w:r>
        <w:rPr>
          <w:spacing w:val="48"/>
          <w:sz w:val="22"/>
        </w:rPr>
        <w:t xml:space="preserve"> </w:t>
      </w:r>
      <w:r>
        <w:rPr>
          <w:sz w:val="22"/>
        </w:rPr>
        <w:t>teknikleri</w:t>
      </w:r>
      <w:r>
        <w:rPr>
          <w:spacing w:val="46"/>
          <w:sz w:val="22"/>
        </w:rPr>
        <w:t xml:space="preserve"> </w:t>
      </w:r>
      <w:r>
        <w:rPr>
          <w:sz w:val="22"/>
        </w:rPr>
        <w:t>ve</w:t>
      </w:r>
      <w:r>
        <w:rPr>
          <w:spacing w:val="47"/>
          <w:sz w:val="22"/>
        </w:rPr>
        <w:t xml:space="preserve"> </w:t>
      </w:r>
      <w:r>
        <w:rPr>
          <w:sz w:val="22"/>
        </w:rPr>
        <w:t>işletme</w:t>
      </w:r>
      <w:r>
        <w:rPr>
          <w:spacing w:val="48"/>
          <w:sz w:val="22"/>
        </w:rPr>
        <w:t xml:space="preserve"> </w:t>
      </w:r>
      <w:r>
        <w:rPr>
          <w:sz w:val="22"/>
        </w:rPr>
        <w:t>yönetimi</w:t>
      </w:r>
      <w:r>
        <w:rPr>
          <w:spacing w:val="48"/>
          <w:sz w:val="22"/>
        </w:rPr>
        <w:t xml:space="preserve"> </w:t>
      </w:r>
      <w:r>
        <w:rPr>
          <w:sz w:val="22"/>
        </w:rPr>
        <w:t>süreçlerini</w:t>
      </w:r>
      <w:r>
        <w:rPr>
          <w:spacing w:val="49"/>
          <w:sz w:val="22"/>
        </w:rPr>
        <w:t xml:space="preserve"> </w:t>
      </w:r>
      <w:r>
        <w:rPr>
          <w:sz w:val="22"/>
        </w:rPr>
        <w:t>gerçek</w:t>
      </w:r>
      <w:r>
        <w:rPr>
          <w:spacing w:val="44"/>
          <w:sz w:val="22"/>
        </w:rPr>
        <w:t xml:space="preserve"> </w:t>
      </w:r>
      <w:r>
        <w:rPr>
          <w:sz w:val="22"/>
        </w:rPr>
        <w:t>boyuttaki</w:t>
      </w:r>
      <w:r>
        <w:rPr>
          <w:spacing w:val="48"/>
          <w:sz w:val="22"/>
        </w:rPr>
        <w:t xml:space="preserve"> </w:t>
      </w:r>
      <w:r>
        <w:rPr>
          <w:sz w:val="22"/>
        </w:rPr>
        <w:t>bir</w:t>
      </w:r>
      <w:r>
        <w:rPr>
          <w:spacing w:val="47"/>
          <w:sz w:val="22"/>
        </w:rPr>
        <w:t xml:space="preserve"> </w:t>
      </w:r>
      <w:r>
        <w:rPr>
          <w:sz w:val="22"/>
        </w:rPr>
        <w:t>endüstriyel</w:t>
      </w:r>
      <w:r>
        <w:rPr>
          <w:spacing w:val="-52"/>
          <w:sz w:val="22"/>
        </w:rPr>
        <w:t xml:space="preserve"> </w:t>
      </w:r>
      <w:r>
        <w:rPr>
          <w:sz w:val="22"/>
        </w:rPr>
        <w:t>ortamda</w:t>
      </w:r>
      <w:r>
        <w:rPr>
          <w:spacing w:val="-1"/>
          <w:sz w:val="22"/>
        </w:rPr>
        <w:t xml:space="preserve"> </w:t>
      </w:r>
      <w:r>
        <w:rPr>
          <w:sz w:val="22"/>
        </w:rPr>
        <w:t>gözleme</w:t>
      </w:r>
      <w:r>
        <w:rPr>
          <w:spacing w:val="-2"/>
          <w:sz w:val="22"/>
        </w:rPr>
        <w:t xml:space="preserve"> </w:t>
      </w:r>
      <w:r>
        <w:rPr>
          <w:sz w:val="22"/>
        </w:rPr>
        <w:t>imkânı</w:t>
      </w:r>
      <w:r>
        <w:rPr>
          <w:spacing w:val="1"/>
          <w:sz w:val="22"/>
        </w:rPr>
        <w:t xml:space="preserve"> </w:t>
      </w:r>
      <w:r>
        <w:rPr>
          <w:sz w:val="22"/>
        </w:rPr>
        <w:t>sağlamak,</w:t>
      </w:r>
    </w:p>
    <w:p>
      <w:pPr>
        <w:pStyle w:val="14"/>
        <w:numPr>
          <w:ilvl w:val="0"/>
          <w:numId w:val="5"/>
        </w:numPr>
        <w:tabs>
          <w:tab w:val="left" w:pos="941"/>
          <w:tab w:val="left" w:pos="942"/>
        </w:tabs>
        <w:spacing w:before="2" w:after="0" w:line="240" w:lineRule="auto"/>
        <w:ind w:left="941" w:right="0" w:hanging="361"/>
        <w:jc w:val="left"/>
        <w:rPr>
          <w:sz w:val="22"/>
        </w:rPr>
      </w:pPr>
      <w:r>
        <w:rPr>
          <w:sz w:val="22"/>
        </w:rPr>
        <w:t>Mühendislik</w:t>
      </w:r>
      <w:r>
        <w:rPr>
          <w:spacing w:val="-3"/>
          <w:sz w:val="22"/>
        </w:rPr>
        <w:t xml:space="preserve"> </w:t>
      </w:r>
      <w:r>
        <w:rPr>
          <w:sz w:val="22"/>
        </w:rPr>
        <w:t>problemlerini</w:t>
      </w:r>
      <w:r>
        <w:rPr>
          <w:spacing w:val="-5"/>
          <w:sz w:val="22"/>
        </w:rPr>
        <w:t xml:space="preserve"> </w:t>
      </w:r>
      <w:r>
        <w:rPr>
          <w:sz w:val="22"/>
        </w:rPr>
        <w:t>saptamak,</w:t>
      </w:r>
    </w:p>
    <w:p>
      <w:pPr>
        <w:pStyle w:val="14"/>
        <w:numPr>
          <w:ilvl w:val="0"/>
          <w:numId w:val="5"/>
        </w:numPr>
        <w:tabs>
          <w:tab w:val="left" w:pos="941"/>
          <w:tab w:val="left" w:pos="942"/>
        </w:tabs>
        <w:spacing w:before="38" w:after="0" w:line="240" w:lineRule="auto"/>
        <w:ind w:left="941" w:right="0" w:hanging="361"/>
        <w:jc w:val="left"/>
        <w:rPr>
          <w:sz w:val="22"/>
        </w:rPr>
      </w:pPr>
      <w:r>
        <w:rPr>
          <w:sz w:val="22"/>
        </w:rPr>
        <w:t>Tanıma</w:t>
      </w:r>
      <w:r>
        <w:rPr>
          <w:spacing w:val="-2"/>
          <w:sz w:val="22"/>
        </w:rPr>
        <w:t xml:space="preserve"> </w:t>
      </w:r>
      <w:r>
        <w:rPr>
          <w:sz w:val="22"/>
        </w:rPr>
        <w:t>çözme</w:t>
      </w:r>
      <w:r>
        <w:rPr>
          <w:spacing w:val="-2"/>
          <w:sz w:val="22"/>
        </w:rPr>
        <w:t xml:space="preserve"> </w:t>
      </w:r>
      <w:r>
        <w:rPr>
          <w:sz w:val="22"/>
        </w:rPr>
        <w:t>konularında</w:t>
      </w:r>
      <w:r>
        <w:rPr>
          <w:spacing w:val="-3"/>
          <w:sz w:val="22"/>
        </w:rPr>
        <w:t xml:space="preserve"> </w:t>
      </w:r>
      <w:r>
        <w:rPr>
          <w:sz w:val="22"/>
        </w:rPr>
        <w:t>bu</w:t>
      </w:r>
      <w:r>
        <w:rPr>
          <w:spacing w:val="-2"/>
          <w:sz w:val="22"/>
        </w:rPr>
        <w:t xml:space="preserve"> </w:t>
      </w:r>
      <w:r>
        <w:rPr>
          <w:sz w:val="22"/>
        </w:rPr>
        <w:t>süreçlere</w:t>
      </w:r>
      <w:r>
        <w:rPr>
          <w:spacing w:val="-2"/>
          <w:sz w:val="22"/>
        </w:rPr>
        <w:t xml:space="preserve"> </w:t>
      </w:r>
      <w:r>
        <w:rPr>
          <w:sz w:val="22"/>
        </w:rPr>
        <w:t>birebirde</w:t>
      </w:r>
      <w:r>
        <w:rPr>
          <w:spacing w:val="-2"/>
          <w:sz w:val="22"/>
        </w:rPr>
        <w:t xml:space="preserve"> </w:t>
      </w:r>
      <w:r>
        <w:rPr>
          <w:sz w:val="22"/>
        </w:rPr>
        <w:t>katılarak</w:t>
      </w:r>
      <w:r>
        <w:rPr>
          <w:spacing w:val="-4"/>
          <w:sz w:val="22"/>
        </w:rPr>
        <w:t xml:space="preserve"> </w:t>
      </w:r>
      <w:r>
        <w:rPr>
          <w:sz w:val="22"/>
        </w:rPr>
        <w:t>mesleki</w:t>
      </w:r>
      <w:r>
        <w:rPr>
          <w:spacing w:val="-1"/>
          <w:sz w:val="22"/>
        </w:rPr>
        <w:t xml:space="preserve"> </w:t>
      </w:r>
      <w:r>
        <w:rPr>
          <w:sz w:val="22"/>
        </w:rPr>
        <w:t>deneyim</w:t>
      </w:r>
      <w:r>
        <w:rPr>
          <w:spacing w:val="-1"/>
          <w:sz w:val="22"/>
        </w:rPr>
        <w:t xml:space="preserve"> </w:t>
      </w:r>
      <w:r>
        <w:rPr>
          <w:sz w:val="22"/>
        </w:rPr>
        <w:t>kazandırmak,</w:t>
      </w:r>
    </w:p>
    <w:p>
      <w:pPr>
        <w:pStyle w:val="14"/>
        <w:numPr>
          <w:ilvl w:val="0"/>
          <w:numId w:val="5"/>
        </w:numPr>
        <w:tabs>
          <w:tab w:val="left" w:pos="941"/>
          <w:tab w:val="left" w:pos="942"/>
        </w:tabs>
        <w:spacing w:before="38" w:after="0" w:line="273" w:lineRule="auto"/>
        <w:ind w:left="941" w:right="1220" w:hanging="360"/>
        <w:jc w:val="left"/>
        <w:rPr>
          <w:sz w:val="22"/>
        </w:rPr>
      </w:pPr>
      <w:r>
        <w:rPr>
          <w:sz w:val="22"/>
        </w:rPr>
        <w:t>Modern</w:t>
      </w:r>
      <w:r>
        <w:rPr>
          <w:spacing w:val="17"/>
          <w:sz w:val="22"/>
        </w:rPr>
        <w:t xml:space="preserve"> </w:t>
      </w:r>
      <w:r>
        <w:rPr>
          <w:sz w:val="22"/>
        </w:rPr>
        <w:t>analiz</w:t>
      </w:r>
      <w:r>
        <w:rPr>
          <w:spacing w:val="16"/>
          <w:sz w:val="22"/>
        </w:rPr>
        <w:t xml:space="preserve"> </w:t>
      </w:r>
      <w:r>
        <w:rPr>
          <w:sz w:val="22"/>
        </w:rPr>
        <w:t>cihazlarının</w:t>
      </w:r>
      <w:r>
        <w:rPr>
          <w:spacing w:val="16"/>
          <w:sz w:val="22"/>
        </w:rPr>
        <w:t xml:space="preserve"> </w:t>
      </w:r>
      <w:r>
        <w:rPr>
          <w:sz w:val="22"/>
        </w:rPr>
        <w:t>kullanımı</w:t>
      </w:r>
      <w:r>
        <w:rPr>
          <w:spacing w:val="18"/>
          <w:sz w:val="22"/>
        </w:rPr>
        <w:t xml:space="preserve"> </w:t>
      </w:r>
      <w:r>
        <w:rPr>
          <w:sz w:val="22"/>
        </w:rPr>
        <w:t>ve</w:t>
      </w:r>
      <w:r>
        <w:rPr>
          <w:spacing w:val="18"/>
          <w:sz w:val="22"/>
        </w:rPr>
        <w:t xml:space="preserve"> </w:t>
      </w:r>
      <w:r>
        <w:rPr>
          <w:sz w:val="22"/>
        </w:rPr>
        <w:t>deney</w:t>
      </w:r>
      <w:r>
        <w:rPr>
          <w:spacing w:val="15"/>
          <w:sz w:val="22"/>
        </w:rPr>
        <w:t xml:space="preserve"> </w:t>
      </w:r>
      <w:r>
        <w:rPr>
          <w:sz w:val="22"/>
        </w:rPr>
        <w:t>tekniklerinin</w:t>
      </w:r>
      <w:r>
        <w:rPr>
          <w:spacing w:val="18"/>
          <w:sz w:val="22"/>
        </w:rPr>
        <w:t xml:space="preserve"> </w:t>
      </w:r>
      <w:r>
        <w:rPr>
          <w:sz w:val="22"/>
        </w:rPr>
        <w:t>uygulanmasını</w:t>
      </w:r>
      <w:r>
        <w:rPr>
          <w:spacing w:val="17"/>
          <w:sz w:val="22"/>
        </w:rPr>
        <w:t xml:space="preserve"> </w:t>
      </w:r>
      <w:r>
        <w:rPr>
          <w:sz w:val="22"/>
        </w:rPr>
        <w:t>bir</w:t>
      </w:r>
      <w:r>
        <w:rPr>
          <w:spacing w:val="18"/>
          <w:sz w:val="22"/>
        </w:rPr>
        <w:t xml:space="preserve"> </w:t>
      </w:r>
      <w:r>
        <w:rPr>
          <w:sz w:val="22"/>
        </w:rPr>
        <w:t>üretim</w:t>
      </w:r>
      <w:r>
        <w:rPr>
          <w:spacing w:val="19"/>
          <w:sz w:val="22"/>
        </w:rPr>
        <w:t xml:space="preserve"> </w:t>
      </w:r>
      <w:r>
        <w:rPr>
          <w:sz w:val="22"/>
        </w:rPr>
        <w:t>süreci</w:t>
      </w:r>
      <w:r>
        <w:rPr>
          <w:spacing w:val="-52"/>
          <w:sz w:val="22"/>
        </w:rPr>
        <w:t xml:space="preserve"> </w:t>
      </w:r>
      <w:r>
        <w:rPr>
          <w:sz w:val="22"/>
        </w:rPr>
        <w:t>içinde</w:t>
      </w:r>
      <w:r>
        <w:rPr>
          <w:spacing w:val="-1"/>
          <w:sz w:val="22"/>
        </w:rPr>
        <w:t xml:space="preserve"> </w:t>
      </w:r>
      <w:r>
        <w:rPr>
          <w:sz w:val="22"/>
        </w:rPr>
        <w:t>gözleme ve kullanım</w:t>
      </w:r>
      <w:r>
        <w:rPr>
          <w:spacing w:val="-2"/>
          <w:sz w:val="22"/>
        </w:rPr>
        <w:t xml:space="preserve"> </w:t>
      </w:r>
      <w:r>
        <w:rPr>
          <w:sz w:val="22"/>
        </w:rPr>
        <w:t>pratiğini</w:t>
      </w:r>
      <w:r>
        <w:rPr>
          <w:spacing w:val="-2"/>
          <w:sz w:val="22"/>
        </w:rPr>
        <w:t xml:space="preserve"> </w:t>
      </w:r>
      <w:r>
        <w:rPr>
          <w:sz w:val="22"/>
        </w:rPr>
        <w:t>kazandırmak,</w:t>
      </w:r>
    </w:p>
    <w:p>
      <w:pPr>
        <w:pStyle w:val="14"/>
        <w:numPr>
          <w:ilvl w:val="0"/>
          <w:numId w:val="5"/>
        </w:numPr>
        <w:tabs>
          <w:tab w:val="left" w:pos="941"/>
          <w:tab w:val="left" w:pos="942"/>
        </w:tabs>
        <w:spacing w:before="2" w:after="0" w:line="273" w:lineRule="auto"/>
        <w:ind w:left="941" w:right="1214" w:hanging="360"/>
        <w:jc w:val="left"/>
        <w:rPr>
          <w:sz w:val="22"/>
        </w:rPr>
      </w:pPr>
      <w:r>
        <w:rPr>
          <w:sz w:val="22"/>
        </w:rPr>
        <w:t>İş</w:t>
      </w:r>
      <w:r>
        <w:rPr>
          <w:spacing w:val="52"/>
          <w:sz w:val="22"/>
        </w:rPr>
        <w:t xml:space="preserve"> </w:t>
      </w:r>
      <w:r>
        <w:rPr>
          <w:sz w:val="22"/>
        </w:rPr>
        <w:t>güvenliği,</w:t>
      </w:r>
      <w:r>
        <w:rPr>
          <w:spacing w:val="51"/>
          <w:sz w:val="22"/>
        </w:rPr>
        <w:t xml:space="preserve"> </w:t>
      </w:r>
      <w:r>
        <w:rPr>
          <w:sz w:val="22"/>
        </w:rPr>
        <w:t>çevre,</w:t>
      </w:r>
      <w:r>
        <w:rPr>
          <w:spacing w:val="51"/>
          <w:sz w:val="22"/>
        </w:rPr>
        <w:t xml:space="preserve"> </w:t>
      </w:r>
      <w:r>
        <w:rPr>
          <w:sz w:val="22"/>
        </w:rPr>
        <w:t>etik</w:t>
      </w:r>
      <w:r>
        <w:rPr>
          <w:spacing w:val="49"/>
          <w:sz w:val="22"/>
        </w:rPr>
        <w:t xml:space="preserve"> </w:t>
      </w:r>
      <w:r>
        <w:rPr>
          <w:sz w:val="22"/>
        </w:rPr>
        <w:t>kuralları</w:t>
      </w:r>
      <w:r>
        <w:rPr>
          <w:spacing w:val="54"/>
          <w:sz w:val="22"/>
        </w:rPr>
        <w:t xml:space="preserve"> </w:t>
      </w:r>
      <w:r>
        <w:rPr>
          <w:sz w:val="22"/>
        </w:rPr>
        <w:t>ve</w:t>
      </w:r>
      <w:r>
        <w:rPr>
          <w:spacing w:val="51"/>
          <w:sz w:val="22"/>
        </w:rPr>
        <w:t xml:space="preserve"> </w:t>
      </w:r>
      <w:r>
        <w:rPr>
          <w:sz w:val="22"/>
        </w:rPr>
        <w:t>kalite</w:t>
      </w:r>
      <w:r>
        <w:rPr>
          <w:spacing w:val="50"/>
          <w:sz w:val="22"/>
        </w:rPr>
        <w:t xml:space="preserve"> </w:t>
      </w:r>
      <w:r>
        <w:rPr>
          <w:sz w:val="22"/>
        </w:rPr>
        <w:t>bilinci</w:t>
      </w:r>
      <w:r>
        <w:rPr>
          <w:spacing w:val="51"/>
          <w:sz w:val="22"/>
        </w:rPr>
        <w:t xml:space="preserve"> </w:t>
      </w:r>
      <w:r>
        <w:rPr>
          <w:sz w:val="22"/>
        </w:rPr>
        <w:t>ile</w:t>
      </w:r>
      <w:r>
        <w:rPr>
          <w:spacing w:val="53"/>
          <w:sz w:val="22"/>
        </w:rPr>
        <w:t xml:space="preserve"> </w:t>
      </w:r>
      <w:r>
        <w:rPr>
          <w:sz w:val="22"/>
        </w:rPr>
        <w:t>bireysel</w:t>
      </w:r>
      <w:r>
        <w:rPr>
          <w:spacing w:val="54"/>
          <w:sz w:val="22"/>
        </w:rPr>
        <w:t xml:space="preserve"> </w:t>
      </w:r>
      <w:r>
        <w:rPr>
          <w:sz w:val="22"/>
        </w:rPr>
        <w:t>ve</w:t>
      </w:r>
      <w:r>
        <w:rPr>
          <w:spacing w:val="52"/>
          <w:sz w:val="22"/>
        </w:rPr>
        <w:t xml:space="preserve"> </w:t>
      </w:r>
      <w:r>
        <w:rPr>
          <w:sz w:val="22"/>
        </w:rPr>
        <w:t>ekip</w:t>
      </w:r>
      <w:r>
        <w:rPr>
          <w:spacing w:val="50"/>
          <w:sz w:val="22"/>
        </w:rPr>
        <w:t xml:space="preserve"> </w:t>
      </w:r>
      <w:r>
        <w:rPr>
          <w:sz w:val="22"/>
        </w:rPr>
        <w:t>çalışma</w:t>
      </w:r>
      <w:r>
        <w:rPr>
          <w:spacing w:val="53"/>
          <w:sz w:val="22"/>
        </w:rPr>
        <w:t xml:space="preserve"> </w:t>
      </w:r>
      <w:r>
        <w:rPr>
          <w:sz w:val="22"/>
        </w:rPr>
        <w:t>becerisini</w:t>
      </w:r>
      <w:r>
        <w:rPr>
          <w:spacing w:val="-52"/>
          <w:sz w:val="22"/>
        </w:rPr>
        <w:t xml:space="preserve"> </w:t>
      </w:r>
      <w:r>
        <w:rPr>
          <w:sz w:val="22"/>
        </w:rPr>
        <w:t>geliştirmek</w:t>
      </w:r>
      <w:r>
        <w:rPr>
          <w:spacing w:val="-1"/>
          <w:sz w:val="22"/>
        </w:rPr>
        <w:t xml:space="preserve"> </w:t>
      </w:r>
      <w:r>
        <w:rPr>
          <w:sz w:val="22"/>
        </w:rPr>
        <w:t>amaçlanmaktadır.</w:t>
      </w:r>
    </w:p>
    <w:p>
      <w:pPr>
        <w:pStyle w:val="4"/>
        <w:spacing w:before="191"/>
        <w:ind w:left="254"/>
      </w:pPr>
      <w:r>
        <w:t>Dayanak</w:t>
      </w:r>
    </w:p>
    <w:p>
      <w:pPr>
        <w:pStyle w:val="7"/>
        <w:spacing w:before="198" w:line="276" w:lineRule="auto"/>
        <w:ind w:left="254" w:right="1346"/>
        <w:jc w:val="both"/>
      </w:pPr>
      <w:r>
        <w:rPr>
          <w:b/>
        </w:rPr>
        <w:t xml:space="preserve">Madde 3- </w:t>
      </w:r>
      <w:r>
        <w:t>Bu Staj Yönergesi, Dumlupınar Üniversitesi Senatosu'nun 25.02.2016 tarih ve 03 sayılı</w:t>
      </w:r>
      <w:r>
        <w:rPr>
          <w:spacing w:val="1"/>
        </w:rPr>
        <w:t xml:space="preserve"> </w:t>
      </w:r>
      <w:r>
        <w:t>oturumunda kabul edilen Dumlupınar Üniversitesi Staj Yönergesi ve Mühendislik Fakültesi Staj</w:t>
      </w:r>
      <w:r>
        <w:rPr>
          <w:spacing w:val="1"/>
        </w:rPr>
        <w:t xml:space="preserve"> </w:t>
      </w:r>
      <w:r>
        <w:t>Yönergesi</w:t>
      </w:r>
      <w:r>
        <w:rPr>
          <w:spacing w:val="-2"/>
        </w:rPr>
        <w:t xml:space="preserve"> </w:t>
      </w:r>
      <w:r>
        <w:t>’ne</w:t>
      </w:r>
      <w:r>
        <w:rPr>
          <w:spacing w:val="-2"/>
        </w:rPr>
        <w:t xml:space="preserve"> </w:t>
      </w:r>
      <w:r>
        <w:t>dayanarak hazırlanmıştır.</w:t>
      </w:r>
    </w:p>
    <w:p>
      <w:pPr>
        <w:pStyle w:val="4"/>
        <w:spacing w:before="186"/>
        <w:ind w:left="254"/>
      </w:pPr>
      <w:r>
        <w:t>Genel</w:t>
      </w:r>
      <w:r>
        <w:rPr>
          <w:spacing w:val="-2"/>
        </w:rPr>
        <w:t xml:space="preserve"> </w:t>
      </w:r>
      <w:r>
        <w:t>Hükümler</w:t>
      </w:r>
    </w:p>
    <w:p>
      <w:pPr>
        <w:pStyle w:val="7"/>
        <w:spacing w:before="198" w:line="276" w:lineRule="auto"/>
        <w:ind w:left="254" w:right="1346"/>
        <w:jc w:val="both"/>
      </w:pPr>
      <w:r>
        <w:rPr>
          <w:b/>
        </w:rPr>
        <w:t>Madde</w:t>
      </w:r>
      <w:r>
        <w:rPr>
          <w:b/>
          <w:spacing w:val="1"/>
        </w:rPr>
        <w:t xml:space="preserve"> </w:t>
      </w:r>
      <w:r>
        <w:rPr>
          <w:b/>
        </w:rPr>
        <w:t>4-</w:t>
      </w:r>
      <w:r>
        <w:rPr>
          <w:b/>
          <w:spacing w:val="1"/>
        </w:rPr>
        <w:t xml:space="preserve"> </w:t>
      </w:r>
      <w:r>
        <w:t>Fakültemiz</w:t>
      </w:r>
      <w:r>
        <w:rPr>
          <w:spacing w:val="1"/>
        </w:rPr>
        <w:t xml:space="preserve"> </w:t>
      </w:r>
      <w:r>
        <w:t>Bölümlerinde,</w:t>
      </w:r>
      <w:r>
        <w:rPr>
          <w:spacing w:val="1"/>
        </w:rPr>
        <w:t xml:space="preserve"> </w:t>
      </w:r>
      <w:r>
        <w:t>"Üniversitede</w:t>
      </w:r>
      <w:r>
        <w:rPr>
          <w:spacing w:val="1"/>
        </w:rPr>
        <w:t xml:space="preserve"> </w:t>
      </w:r>
      <w:r>
        <w:t>öğrenilen</w:t>
      </w:r>
      <w:r>
        <w:rPr>
          <w:spacing w:val="1"/>
        </w:rPr>
        <w:t xml:space="preserve"> </w:t>
      </w:r>
      <w:r>
        <w:t>teorik</w:t>
      </w:r>
      <w:r>
        <w:rPr>
          <w:spacing w:val="1"/>
        </w:rPr>
        <w:t xml:space="preserve"> </w:t>
      </w:r>
      <w:r>
        <w:t>ve</w:t>
      </w:r>
      <w:r>
        <w:rPr>
          <w:spacing w:val="1"/>
        </w:rPr>
        <w:t xml:space="preserve"> </w:t>
      </w:r>
      <w:r>
        <w:t>pratik</w:t>
      </w:r>
      <w:r>
        <w:rPr>
          <w:spacing w:val="1"/>
        </w:rPr>
        <w:t xml:space="preserve"> </w:t>
      </w:r>
      <w:r>
        <w:t>bilgilerin</w:t>
      </w:r>
      <w:r>
        <w:rPr>
          <w:spacing w:val="55"/>
        </w:rPr>
        <w:t xml:space="preserve"> </w:t>
      </w:r>
      <w:r>
        <w:t>iş</w:t>
      </w:r>
      <w:r>
        <w:rPr>
          <w:spacing w:val="1"/>
        </w:rPr>
        <w:t xml:space="preserve"> </w:t>
      </w:r>
      <w:r>
        <w:t>hayatındaki uygulamalarını görmek, aksaklarını saptamak; bu bilgi ve deneyimler ışığında öğrenciyi</w:t>
      </w:r>
      <w:r>
        <w:rPr>
          <w:spacing w:val="1"/>
        </w:rPr>
        <w:t xml:space="preserve"> </w:t>
      </w:r>
      <w:r>
        <w:t>yönlendirmek"</w:t>
      </w:r>
      <w:r>
        <w:rPr>
          <w:spacing w:val="28"/>
        </w:rPr>
        <w:t xml:space="preserve"> </w:t>
      </w:r>
      <w:r>
        <w:t>amacıyla</w:t>
      </w:r>
      <w:r>
        <w:rPr>
          <w:spacing w:val="24"/>
        </w:rPr>
        <w:t xml:space="preserve"> </w:t>
      </w:r>
      <w:r>
        <w:t>toplam</w:t>
      </w:r>
      <w:r>
        <w:rPr>
          <w:spacing w:val="27"/>
        </w:rPr>
        <w:t xml:space="preserve"> </w:t>
      </w:r>
      <w:r>
        <w:t>60</w:t>
      </w:r>
      <w:r>
        <w:rPr>
          <w:spacing w:val="27"/>
        </w:rPr>
        <w:t xml:space="preserve"> </w:t>
      </w:r>
      <w:r>
        <w:t>iş</w:t>
      </w:r>
      <w:r>
        <w:rPr>
          <w:spacing w:val="27"/>
        </w:rPr>
        <w:t xml:space="preserve"> </w:t>
      </w:r>
      <w:r>
        <w:t>günü</w:t>
      </w:r>
      <w:r>
        <w:rPr>
          <w:spacing w:val="26"/>
        </w:rPr>
        <w:t xml:space="preserve"> </w:t>
      </w:r>
      <w:r>
        <w:t>(Mühendislik</w:t>
      </w:r>
      <w:r>
        <w:rPr>
          <w:spacing w:val="27"/>
        </w:rPr>
        <w:t xml:space="preserve"> </w:t>
      </w:r>
      <w:r>
        <w:t>tamamlama</w:t>
      </w:r>
      <w:r>
        <w:rPr>
          <w:spacing w:val="27"/>
        </w:rPr>
        <w:t xml:space="preserve"> </w:t>
      </w:r>
      <w:r>
        <w:t>öğrencileri</w:t>
      </w:r>
      <w:r>
        <w:rPr>
          <w:spacing w:val="27"/>
        </w:rPr>
        <w:t xml:space="preserve"> </w:t>
      </w:r>
      <w:r>
        <w:t>için</w:t>
      </w:r>
      <w:r>
        <w:rPr>
          <w:spacing w:val="27"/>
        </w:rPr>
        <w:t xml:space="preserve"> </w:t>
      </w:r>
      <w:r>
        <w:t>30</w:t>
      </w:r>
      <w:r>
        <w:rPr>
          <w:spacing w:val="26"/>
        </w:rPr>
        <w:t xml:space="preserve"> </w:t>
      </w:r>
      <w:r>
        <w:t>iş</w:t>
      </w:r>
      <w:r>
        <w:rPr>
          <w:spacing w:val="27"/>
        </w:rPr>
        <w:t xml:space="preserve"> </w:t>
      </w:r>
      <w:r>
        <w:t>günü)</w:t>
      </w:r>
      <w:r>
        <w:rPr>
          <w:spacing w:val="-52"/>
        </w:rPr>
        <w:t xml:space="preserve"> </w:t>
      </w:r>
      <w:r>
        <w:t>staj</w:t>
      </w:r>
      <w:r>
        <w:rPr>
          <w:spacing w:val="1"/>
        </w:rPr>
        <w:t xml:space="preserve"> </w:t>
      </w:r>
      <w:r>
        <w:t>yapılması</w:t>
      </w:r>
      <w:r>
        <w:rPr>
          <w:spacing w:val="1"/>
        </w:rPr>
        <w:t xml:space="preserve"> </w:t>
      </w:r>
      <w:r>
        <w:t>zorunludur.</w:t>
      </w:r>
      <w:r>
        <w:rPr>
          <w:spacing w:val="1"/>
        </w:rPr>
        <w:t xml:space="preserve"> </w:t>
      </w:r>
      <w:r>
        <w:t>Toplam</w:t>
      </w:r>
      <w:r>
        <w:rPr>
          <w:spacing w:val="1"/>
        </w:rPr>
        <w:t xml:space="preserve"> </w:t>
      </w:r>
      <w:r>
        <w:t>staj</w:t>
      </w:r>
      <w:r>
        <w:rPr>
          <w:spacing w:val="1"/>
        </w:rPr>
        <w:t xml:space="preserve"> </w:t>
      </w:r>
      <w:r>
        <w:t>süresi,</w:t>
      </w:r>
      <w:r>
        <w:rPr>
          <w:spacing w:val="1"/>
        </w:rPr>
        <w:t xml:space="preserve"> </w:t>
      </w:r>
      <w:r>
        <w:t>bölümlerin</w:t>
      </w:r>
      <w:r>
        <w:rPr>
          <w:spacing w:val="1"/>
        </w:rPr>
        <w:t xml:space="preserve"> </w:t>
      </w:r>
      <w:r>
        <w:t>öğretim</w:t>
      </w:r>
      <w:r>
        <w:rPr>
          <w:spacing w:val="1"/>
        </w:rPr>
        <w:t xml:space="preserve"> </w:t>
      </w:r>
      <w:r>
        <w:t>programlarına</w:t>
      </w:r>
      <w:r>
        <w:rPr>
          <w:spacing w:val="1"/>
        </w:rPr>
        <w:t xml:space="preserve"> </w:t>
      </w:r>
      <w:r>
        <w:t>göre</w:t>
      </w:r>
      <w:r>
        <w:rPr>
          <w:spacing w:val="1"/>
        </w:rPr>
        <w:t xml:space="preserve"> </w:t>
      </w:r>
      <w:r>
        <w:t>sınıflandırılabilir.</w:t>
      </w:r>
      <w:r>
        <w:rPr>
          <w:spacing w:val="-1"/>
        </w:rPr>
        <w:t xml:space="preserve"> </w:t>
      </w:r>
      <w:r>
        <w:t>Her bölüm için</w:t>
      </w:r>
      <w:r>
        <w:rPr>
          <w:spacing w:val="-3"/>
        </w:rPr>
        <w:t xml:space="preserve"> </w:t>
      </w:r>
      <w:r>
        <w:t>sınıflandırma</w:t>
      </w:r>
      <w:r>
        <w:rPr>
          <w:spacing w:val="1"/>
        </w:rPr>
        <w:t xml:space="preserve"> </w:t>
      </w:r>
      <w:r>
        <w:t>farklı</w:t>
      </w:r>
      <w:r>
        <w:rPr>
          <w:spacing w:val="-2"/>
        </w:rPr>
        <w:t xml:space="preserve"> </w:t>
      </w:r>
      <w:r>
        <w:t>olabilir.</w:t>
      </w:r>
    </w:p>
    <w:p>
      <w:pPr>
        <w:pStyle w:val="7"/>
        <w:spacing w:before="197" w:line="276" w:lineRule="auto"/>
        <w:ind w:left="254" w:right="1346"/>
        <w:jc w:val="both"/>
      </w:pPr>
      <w:r>
        <w:rPr>
          <w:b/>
        </w:rPr>
        <w:t>Madde</w:t>
      </w:r>
      <w:r>
        <w:rPr>
          <w:b/>
          <w:spacing w:val="1"/>
        </w:rPr>
        <w:t xml:space="preserve"> </w:t>
      </w:r>
      <w:r>
        <w:rPr>
          <w:b/>
        </w:rPr>
        <w:t>5-</w:t>
      </w:r>
      <w:r>
        <w:rPr>
          <w:b/>
          <w:spacing w:val="1"/>
        </w:rPr>
        <w:t xml:space="preserve"> </w:t>
      </w:r>
      <w:r>
        <w:t>Bölümde</w:t>
      </w:r>
      <w:r>
        <w:rPr>
          <w:spacing w:val="1"/>
        </w:rPr>
        <w:t xml:space="preserve"> </w:t>
      </w:r>
      <w:r>
        <w:t>staj</w:t>
      </w:r>
      <w:r>
        <w:rPr>
          <w:spacing w:val="1"/>
        </w:rPr>
        <w:t xml:space="preserve"> </w:t>
      </w:r>
      <w:r>
        <w:t>ile</w:t>
      </w:r>
      <w:r>
        <w:rPr>
          <w:spacing w:val="1"/>
        </w:rPr>
        <w:t xml:space="preserve"> </w:t>
      </w:r>
      <w:r>
        <w:t>ilgili</w:t>
      </w:r>
      <w:r>
        <w:rPr>
          <w:spacing w:val="1"/>
        </w:rPr>
        <w:t xml:space="preserve"> </w:t>
      </w:r>
      <w:r>
        <w:t>işlemler</w:t>
      </w:r>
      <w:r>
        <w:rPr>
          <w:spacing w:val="1"/>
        </w:rPr>
        <w:t xml:space="preserve"> </w:t>
      </w:r>
      <w:r>
        <w:t>Bölüm</w:t>
      </w:r>
      <w:r>
        <w:rPr>
          <w:spacing w:val="1"/>
        </w:rPr>
        <w:t xml:space="preserve"> </w:t>
      </w:r>
      <w:r>
        <w:t>Başkanının</w:t>
      </w:r>
      <w:r>
        <w:rPr>
          <w:spacing w:val="1"/>
        </w:rPr>
        <w:t xml:space="preserve"> </w:t>
      </w:r>
      <w:r>
        <w:t>denetiminde</w:t>
      </w:r>
      <w:r>
        <w:rPr>
          <w:spacing w:val="1"/>
        </w:rPr>
        <w:t xml:space="preserve"> </w:t>
      </w:r>
      <w:r>
        <w:t>Bölüm</w:t>
      </w:r>
      <w:r>
        <w:rPr>
          <w:spacing w:val="56"/>
        </w:rPr>
        <w:t xml:space="preserve"> </w:t>
      </w:r>
      <w:r>
        <w:t>Staj</w:t>
      </w:r>
      <w:r>
        <w:rPr>
          <w:spacing w:val="1"/>
        </w:rPr>
        <w:t xml:space="preserve"> </w:t>
      </w:r>
      <w:r>
        <w:t>Komisyonu'nca</w:t>
      </w:r>
      <w:r>
        <w:rPr>
          <w:spacing w:val="1"/>
        </w:rPr>
        <w:t xml:space="preserve"> </w:t>
      </w:r>
      <w:r>
        <w:t>yapılır.</w:t>
      </w:r>
      <w:r>
        <w:rPr>
          <w:spacing w:val="1"/>
        </w:rPr>
        <w:t xml:space="preserve"> </w:t>
      </w:r>
      <w:r>
        <w:t>Bölüm</w:t>
      </w:r>
      <w:r>
        <w:rPr>
          <w:spacing w:val="1"/>
        </w:rPr>
        <w:t xml:space="preserve"> </w:t>
      </w:r>
      <w:r>
        <w:t>Staj</w:t>
      </w:r>
      <w:r>
        <w:rPr>
          <w:spacing w:val="1"/>
        </w:rPr>
        <w:t xml:space="preserve"> </w:t>
      </w:r>
      <w:r>
        <w:t>Komisyonu,</w:t>
      </w:r>
      <w:r>
        <w:rPr>
          <w:spacing w:val="1"/>
        </w:rPr>
        <w:t xml:space="preserve"> </w:t>
      </w:r>
      <w:r>
        <w:t>Bölüm</w:t>
      </w:r>
      <w:r>
        <w:rPr>
          <w:spacing w:val="1"/>
        </w:rPr>
        <w:t xml:space="preserve"> </w:t>
      </w:r>
      <w:r>
        <w:t>Başkanı</w:t>
      </w:r>
      <w:r>
        <w:rPr>
          <w:spacing w:val="1"/>
        </w:rPr>
        <w:t xml:space="preserve"> </w:t>
      </w:r>
      <w:r>
        <w:t>önerisiyle</w:t>
      </w:r>
      <w:r>
        <w:rPr>
          <w:spacing w:val="1"/>
        </w:rPr>
        <w:t xml:space="preserve"> </w:t>
      </w:r>
      <w:r>
        <w:t>Fakülte</w:t>
      </w:r>
      <w:r>
        <w:rPr>
          <w:spacing w:val="1"/>
        </w:rPr>
        <w:t xml:space="preserve"> </w:t>
      </w:r>
      <w:r>
        <w:t>Yönetim</w:t>
      </w:r>
      <w:r>
        <w:rPr>
          <w:spacing w:val="1"/>
        </w:rPr>
        <w:t xml:space="preserve"> </w:t>
      </w:r>
      <w:r>
        <w:t>Kurulu'nca kabul edilen biri Komisyon Başkanı altı üyeden oluşur. Komisyon başkanının öğretim</w:t>
      </w:r>
      <w:r>
        <w:rPr>
          <w:spacing w:val="1"/>
        </w:rPr>
        <w:t xml:space="preserve"> </w:t>
      </w:r>
      <w:r>
        <w:t>üyesi</w:t>
      </w:r>
      <w:r>
        <w:rPr>
          <w:spacing w:val="-3"/>
        </w:rPr>
        <w:t xml:space="preserve"> </w:t>
      </w:r>
      <w:r>
        <w:t>olması</w:t>
      </w:r>
      <w:r>
        <w:rPr>
          <w:spacing w:val="1"/>
        </w:rPr>
        <w:t xml:space="preserve"> </w:t>
      </w:r>
      <w:r>
        <w:t>gereklidir.</w:t>
      </w:r>
    </w:p>
    <w:p>
      <w:pPr>
        <w:pStyle w:val="7"/>
        <w:spacing w:before="194" w:line="276" w:lineRule="auto"/>
        <w:ind w:left="254" w:right="1345"/>
        <w:jc w:val="both"/>
      </w:pPr>
      <w:r>
        <w:rPr>
          <w:b/>
        </w:rPr>
        <w:t>Madde 6-</w:t>
      </w:r>
      <w:r>
        <w:rPr>
          <w:b/>
          <w:spacing w:val="1"/>
        </w:rPr>
        <w:t xml:space="preserve"> </w:t>
      </w:r>
      <w:r>
        <w:t>Bölümlerimiz, Üniversitemiz</w:t>
      </w:r>
      <w:r>
        <w:rPr>
          <w:spacing w:val="55"/>
        </w:rPr>
        <w:t xml:space="preserve"> </w:t>
      </w:r>
      <w:r>
        <w:t>Senatosunun 25.02.2016 tarih ve 03 no’lu oturumunda</w:t>
      </w:r>
      <w:r>
        <w:rPr>
          <w:spacing w:val="1"/>
        </w:rPr>
        <w:t xml:space="preserve"> </w:t>
      </w:r>
      <w:r>
        <w:t>kabul</w:t>
      </w:r>
      <w:r>
        <w:rPr>
          <w:spacing w:val="1"/>
        </w:rPr>
        <w:t xml:space="preserve"> </w:t>
      </w:r>
      <w:r>
        <w:t>edilen</w:t>
      </w:r>
      <w:r>
        <w:rPr>
          <w:spacing w:val="1"/>
        </w:rPr>
        <w:t xml:space="preserve"> </w:t>
      </w:r>
      <w:r>
        <w:t>Dumlupınar</w:t>
      </w:r>
      <w:r>
        <w:rPr>
          <w:spacing w:val="1"/>
        </w:rPr>
        <w:t xml:space="preserve"> </w:t>
      </w:r>
      <w:r>
        <w:t>Üniversitesi</w:t>
      </w:r>
      <w:r>
        <w:rPr>
          <w:spacing w:val="1"/>
        </w:rPr>
        <w:t xml:space="preserve"> </w:t>
      </w:r>
      <w:r>
        <w:t>Staj</w:t>
      </w:r>
      <w:r>
        <w:rPr>
          <w:spacing w:val="1"/>
        </w:rPr>
        <w:t xml:space="preserve"> </w:t>
      </w:r>
      <w:r>
        <w:t>Yönergesi</w:t>
      </w:r>
      <w:r>
        <w:rPr>
          <w:spacing w:val="1"/>
        </w:rPr>
        <w:t xml:space="preserve"> </w:t>
      </w:r>
      <w:r>
        <w:t>ve</w:t>
      </w:r>
      <w:r>
        <w:rPr>
          <w:spacing w:val="1"/>
        </w:rPr>
        <w:t xml:space="preserve"> </w:t>
      </w:r>
      <w:r>
        <w:t>Fakültemiz</w:t>
      </w:r>
      <w:r>
        <w:rPr>
          <w:spacing w:val="1"/>
        </w:rPr>
        <w:t xml:space="preserve"> </w:t>
      </w:r>
      <w:r>
        <w:t>Staj</w:t>
      </w:r>
      <w:r>
        <w:rPr>
          <w:spacing w:val="1"/>
        </w:rPr>
        <w:t xml:space="preserve"> </w:t>
      </w:r>
      <w:r>
        <w:t>Yönergesine</w:t>
      </w:r>
      <w:r>
        <w:rPr>
          <w:spacing w:val="1"/>
        </w:rPr>
        <w:t xml:space="preserve"> </w:t>
      </w:r>
      <w:r>
        <w:t>ters</w:t>
      </w:r>
      <w:r>
        <w:rPr>
          <w:spacing w:val="1"/>
        </w:rPr>
        <w:t xml:space="preserve"> </w:t>
      </w:r>
      <w:r>
        <w:t>düşmeyecek şekilde kendi yönergelerini hazırlarlar. Bölümlerce hazırlanan yönergeler, Bölüm Staj</w:t>
      </w:r>
      <w:r>
        <w:rPr>
          <w:spacing w:val="1"/>
        </w:rPr>
        <w:t xml:space="preserve"> </w:t>
      </w:r>
      <w:r>
        <w:t>Komisyonlarının</w:t>
      </w:r>
      <w:r>
        <w:rPr>
          <w:spacing w:val="1"/>
        </w:rPr>
        <w:t xml:space="preserve"> </w:t>
      </w:r>
      <w:r>
        <w:t>önerisi,</w:t>
      </w:r>
      <w:r>
        <w:rPr>
          <w:spacing w:val="1"/>
        </w:rPr>
        <w:t xml:space="preserve"> </w:t>
      </w:r>
      <w:r>
        <w:t>Bölüm</w:t>
      </w:r>
      <w:r>
        <w:rPr>
          <w:spacing w:val="1"/>
        </w:rPr>
        <w:t xml:space="preserve"> </w:t>
      </w:r>
      <w:r>
        <w:t>Başkan’ının</w:t>
      </w:r>
      <w:r>
        <w:rPr>
          <w:spacing w:val="1"/>
        </w:rPr>
        <w:t xml:space="preserve"> </w:t>
      </w:r>
      <w:r>
        <w:t>oluru</w:t>
      </w:r>
      <w:r>
        <w:rPr>
          <w:spacing w:val="1"/>
        </w:rPr>
        <w:t xml:space="preserve"> </w:t>
      </w:r>
      <w:r>
        <w:t>ve</w:t>
      </w:r>
      <w:r>
        <w:rPr>
          <w:spacing w:val="1"/>
        </w:rPr>
        <w:t xml:space="preserve"> </w:t>
      </w:r>
      <w:r>
        <w:t>Eğitim-Öğretimden</w:t>
      </w:r>
      <w:r>
        <w:rPr>
          <w:spacing w:val="1"/>
        </w:rPr>
        <w:t xml:space="preserve"> </w:t>
      </w:r>
      <w:r>
        <w:t>sorumlu</w:t>
      </w:r>
      <w:r>
        <w:rPr>
          <w:spacing w:val="56"/>
        </w:rPr>
        <w:t xml:space="preserve"> </w:t>
      </w:r>
      <w:r>
        <w:t>Dekan</w:t>
      </w:r>
      <w:r>
        <w:rPr>
          <w:spacing w:val="1"/>
        </w:rPr>
        <w:t xml:space="preserve"> </w:t>
      </w:r>
      <w:r>
        <w:t>Yardımcısı</w:t>
      </w:r>
      <w:r>
        <w:rPr>
          <w:spacing w:val="1"/>
        </w:rPr>
        <w:t xml:space="preserve"> </w:t>
      </w:r>
      <w:r>
        <w:t>Başkanlığında</w:t>
      </w:r>
      <w:r>
        <w:rPr>
          <w:spacing w:val="1"/>
        </w:rPr>
        <w:t xml:space="preserve"> </w:t>
      </w:r>
      <w:r>
        <w:t>Bölüm</w:t>
      </w:r>
      <w:r>
        <w:rPr>
          <w:spacing w:val="1"/>
        </w:rPr>
        <w:t xml:space="preserve"> </w:t>
      </w:r>
      <w:r>
        <w:t>Başkan</w:t>
      </w:r>
      <w:r>
        <w:rPr>
          <w:spacing w:val="1"/>
        </w:rPr>
        <w:t xml:space="preserve"> </w:t>
      </w:r>
      <w:r>
        <w:t>Yardımcılarından</w:t>
      </w:r>
      <w:r>
        <w:rPr>
          <w:spacing w:val="1"/>
        </w:rPr>
        <w:t xml:space="preserve"> </w:t>
      </w:r>
      <w:r>
        <w:t>oluşan</w:t>
      </w:r>
      <w:r>
        <w:rPr>
          <w:spacing w:val="1"/>
        </w:rPr>
        <w:t xml:space="preserve"> </w:t>
      </w:r>
      <w:r>
        <w:t>Fakülte</w:t>
      </w:r>
      <w:r>
        <w:rPr>
          <w:spacing w:val="1"/>
        </w:rPr>
        <w:t xml:space="preserve"> </w:t>
      </w:r>
      <w:r>
        <w:t>Staj</w:t>
      </w:r>
      <w:r>
        <w:rPr>
          <w:spacing w:val="1"/>
        </w:rPr>
        <w:t xml:space="preserve"> </w:t>
      </w:r>
      <w:r>
        <w:t>Komisyonu'nda</w:t>
      </w:r>
      <w:r>
        <w:rPr>
          <w:spacing w:val="-52"/>
        </w:rPr>
        <w:t xml:space="preserve"> </w:t>
      </w:r>
      <w:r>
        <w:t>değerlendirilir. Fakülte Staj Komisyonu'nun teklifi ve Fakülte Yönetim Kurulu kararı ile Bölüm Staj</w:t>
      </w:r>
      <w:r>
        <w:rPr>
          <w:spacing w:val="1"/>
        </w:rPr>
        <w:t xml:space="preserve"> </w:t>
      </w:r>
      <w:r>
        <w:t>Yönergeleri yürürlüğe girer.</w:t>
      </w:r>
    </w:p>
    <w:p>
      <w:pPr>
        <w:pStyle w:val="7"/>
        <w:spacing w:before="197" w:line="276" w:lineRule="auto"/>
        <w:ind w:left="254" w:right="1345"/>
        <w:jc w:val="both"/>
      </w:pPr>
      <w:r>
        <w:rPr>
          <w:b/>
        </w:rPr>
        <w:t xml:space="preserve">Madde 7- </w:t>
      </w:r>
      <w:r>
        <w:t>Bölüm Staj Komisyonu’nca iş yerinde staj yapması uygun görülen öğrenci staj evraklarını</w:t>
      </w:r>
      <w:r>
        <w:rPr>
          <w:spacing w:val="-52"/>
        </w:rPr>
        <w:t xml:space="preserve"> </w:t>
      </w:r>
      <w:r>
        <w:t>(Staj Defteri ve Staj Sicil Fişi), bölüm sitesinden (</w:t>
      </w:r>
      <w:r>
        <w:fldChar w:fldCharType="begin"/>
      </w:r>
      <w:r>
        <w:instrText xml:space="preserve"> HYPERLINK "http://bilgisayar.dpu.edu.tr/index/sayfa/3080/staj" \h </w:instrText>
      </w:r>
      <w:r>
        <w:fldChar w:fldCharType="separate"/>
      </w:r>
      <w:r>
        <w:rPr>
          <w:color w:val="0000FF"/>
          <w:u w:val="single" w:color="0000FF"/>
        </w:rPr>
        <w:t>http://bilgisayar.dpu.edu.tr/index/sayfa/3080/staj</w:t>
      </w:r>
      <w:r>
        <w:rPr>
          <w:color w:val="0000FF"/>
          <w:u w:val="single" w:color="0000FF"/>
        </w:rPr>
        <w:fldChar w:fldCharType="end"/>
      </w:r>
      <w:r>
        <w:t>)</w:t>
      </w:r>
      <w:r>
        <w:rPr>
          <w:spacing w:val="1"/>
        </w:rPr>
        <w:t xml:space="preserve"> </w:t>
      </w:r>
      <w:r>
        <w:t>indirebilir.</w:t>
      </w:r>
    </w:p>
    <w:p>
      <w:pPr>
        <w:pStyle w:val="7"/>
        <w:spacing w:before="197" w:line="276" w:lineRule="auto"/>
        <w:ind w:left="254" w:right="1345"/>
        <w:jc w:val="both"/>
      </w:pPr>
      <w:r>
        <w:rPr>
          <w:b/>
        </w:rPr>
        <w:t>Madde</w:t>
      </w:r>
      <w:r>
        <w:rPr>
          <w:b/>
          <w:spacing w:val="1"/>
        </w:rPr>
        <w:t xml:space="preserve"> </w:t>
      </w:r>
      <w:r>
        <w:rPr>
          <w:b/>
        </w:rPr>
        <w:t>8-</w:t>
      </w:r>
      <w:r>
        <w:rPr>
          <w:b/>
          <w:spacing w:val="1"/>
        </w:rPr>
        <w:t xml:space="preserve"> </w:t>
      </w:r>
      <w:r>
        <w:t>Özel</w:t>
      </w:r>
      <w:r>
        <w:rPr>
          <w:spacing w:val="1"/>
        </w:rPr>
        <w:t xml:space="preserve"> </w:t>
      </w:r>
      <w:r>
        <w:t>olarak</w:t>
      </w:r>
      <w:r>
        <w:rPr>
          <w:spacing w:val="1"/>
        </w:rPr>
        <w:t xml:space="preserve"> </w:t>
      </w:r>
      <w:r>
        <w:t>hazırlanmış,</w:t>
      </w:r>
      <w:r>
        <w:rPr>
          <w:spacing w:val="1"/>
        </w:rPr>
        <w:t xml:space="preserve"> </w:t>
      </w:r>
      <w:r>
        <w:t>bu</w:t>
      </w:r>
      <w:r>
        <w:rPr>
          <w:spacing w:val="1"/>
        </w:rPr>
        <w:t xml:space="preserve"> </w:t>
      </w:r>
      <w:r>
        <w:t>defter</w:t>
      </w:r>
      <w:r>
        <w:rPr>
          <w:spacing w:val="1"/>
        </w:rPr>
        <w:t xml:space="preserve"> </w:t>
      </w:r>
      <w:r>
        <w:t>dışında,</w:t>
      </w:r>
      <w:r>
        <w:rPr>
          <w:spacing w:val="1"/>
        </w:rPr>
        <w:t xml:space="preserve"> </w:t>
      </w:r>
      <w:r>
        <w:t>başka</w:t>
      </w:r>
      <w:r>
        <w:rPr>
          <w:spacing w:val="1"/>
        </w:rPr>
        <w:t xml:space="preserve"> </w:t>
      </w:r>
      <w:r>
        <w:t>defter</w:t>
      </w:r>
      <w:r>
        <w:rPr>
          <w:spacing w:val="1"/>
        </w:rPr>
        <w:t xml:space="preserve"> </w:t>
      </w:r>
      <w:r>
        <w:t>kullanılamaz.</w:t>
      </w:r>
      <w:r>
        <w:rPr>
          <w:spacing w:val="1"/>
        </w:rPr>
        <w:t xml:space="preserve"> </w:t>
      </w:r>
      <w:r>
        <w:t>Staj</w:t>
      </w:r>
      <w:r>
        <w:rPr>
          <w:spacing w:val="1"/>
        </w:rPr>
        <w:t xml:space="preserve"> </w:t>
      </w:r>
      <w:r>
        <w:t>yapacak</w:t>
      </w:r>
      <w:r>
        <w:rPr>
          <w:spacing w:val="-52"/>
        </w:rPr>
        <w:t xml:space="preserve"> </w:t>
      </w:r>
      <w:r>
        <w:t>öğrenciler, staj yerine gitmeden önce onaylı staj defteri ile staj sonunda ilgili kuruluş tarafından</w:t>
      </w:r>
      <w:r>
        <w:rPr>
          <w:spacing w:val="1"/>
        </w:rPr>
        <w:t xml:space="preserve"> </w:t>
      </w:r>
      <w:r>
        <w:t>doldurulup</w:t>
      </w:r>
      <w:r>
        <w:rPr>
          <w:spacing w:val="-1"/>
        </w:rPr>
        <w:t xml:space="preserve"> </w:t>
      </w:r>
      <w:r>
        <w:t>onaylanması</w:t>
      </w:r>
      <w:r>
        <w:rPr>
          <w:spacing w:val="-2"/>
        </w:rPr>
        <w:t xml:space="preserve"> </w:t>
      </w:r>
      <w:r>
        <w:t>gereken</w:t>
      </w:r>
      <w:r>
        <w:rPr>
          <w:spacing w:val="-2"/>
        </w:rPr>
        <w:t xml:space="preserve"> </w:t>
      </w:r>
      <w:r>
        <w:t>staj</w:t>
      </w:r>
      <w:r>
        <w:rPr>
          <w:spacing w:val="1"/>
        </w:rPr>
        <w:t xml:space="preserve"> </w:t>
      </w:r>
      <w:r>
        <w:t>değerlendirme fişini</w:t>
      </w:r>
      <w:r>
        <w:rPr>
          <w:spacing w:val="-3"/>
        </w:rPr>
        <w:t xml:space="preserve"> </w:t>
      </w:r>
      <w:r>
        <w:t>almak</w:t>
      </w:r>
      <w:r>
        <w:rPr>
          <w:spacing w:val="-2"/>
        </w:rPr>
        <w:t xml:space="preserve"> </w:t>
      </w:r>
      <w:r>
        <w:t>zorundadırlar.</w:t>
      </w:r>
    </w:p>
    <w:p>
      <w:pPr>
        <w:spacing w:after="0" w:line="276" w:lineRule="auto"/>
        <w:jc w:val="both"/>
        <w:sectPr>
          <w:pgSz w:w="11900" w:h="16840"/>
          <w:pgMar w:top="1040" w:right="180" w:bottom="540" w:left="1200" w:header="0" w:footer="341" w:gutter="0"/>
          <w:cols w:space="720" w:num="1"/>
        </w:sectPr>
      </w:pPr>
    </w:p>
    <w:p>
      <w:pPr>
        <w:pStyle w:val="7"/>
        <w:spacing w:before="73" w:line="276" w:lineRule="auto"/>
        <w:ind w:left="254" w:right="1345"/>
        <w:jc w:val="both"/>
      </w:pPr>
      <w:r>
        <w:rPr>
          <w:b/>
        </w:rPr>
        <w:t xml:space="preserve">Madde 9- </w:t>
      </w:r>
      <w:r>
        <w:t>Öğrencinin güz veya bahar dönemleri içinde ders kaydı yoksa bölüm staj komisyonunun</w:t>
      </w:r>
      <w:r>
        <w:rPr>
          <w:spacing w:val="1"/>
        </w:rPr>
        <w:t xml:space="preserve"> </w:t>
      </w:r>
      <w:r>
        <w:t>onayı</w:t>
      </w:r>
      <w:r>
        <w:rPr>
          <w:spacing w:val="1"/>
        </w:rPr>
        <w:t xml:space="preserve"> </w:t>
      </w:r>
      <w:r>
        <w:t>ile</w:t>
      </w:r>
      <w:r>
        <w:rPr>
          <w:spacing w:val="1"/>
        </w:rPr>
        <w:t xml:space="preserve"> </w:t>
      </w:r>
      <w:r>
        <w:t>o</w:t>
      </w:r>
      <w:r>
        <w:rPr>
          <w:spacing w:val="1"/>
        </w:rPr>
        <w:t xml:space="preserve"> </w:t>
      </w:r>
      <w:r>
        <w:t>dönem</w:t>
      </w:r>
      <w:r>
        <w:rPr>
          <w:spacing w:val="1"/>
        </w:rPr>
        <w:t xml:space="preserve"> </w:t>
      </w:r>
      <w:r>
        <w:t>staj</w:t>
      </w:r>
      <w:r>
        <w:rPr>
          <w:spacing w:val="1"/>
        </w:rPr>
        <w:t xml:space="preserve"> </w:t>
      </w:r>
      <w:r>
        <w:t>yapabilir.</w:t>
      </w:r>
      <w:r>
        <w:rPr>
          <w:spacing w:val="1"/>
        </w:rPr>
        <w:t xml:space="preserve"> </w:t>
      </w:r>
      <w:r>
        <w:t>Yaz</w:t>
      </w:r>
      <w:r>
        <w:rPr>
          <w:spacing w:val="1"/>
        </w:rPr>
        <w:t xml:space="preserve"> </w:t>
      </w:r>
      <w:r>
        <w:t>dönemindeki</w:t>
      </w:r>
      <w:r>
        <w:rPr>
          <w:spacing w:val="1"/>
        </w:rPr>
        <w:t xml:space="preserve"> </w:t>
      </w:r>
      <w:r>
        <w:t>stajlar</w:t>
      </w:r>
      <w:r>
        <w:rPr>
          <w:spacing w:val="1"/>
        </w:rPr>
        <w:t xml:space="preserve"> </w:t>
      </w:r>
      <w:r>
        <w:t>için</w:t>
      </w:r>
      <w:r>
        <w:rPr>
          <w:spacing w:val="1"/>
        </w:rPr>
        <w:t xml:space="preserve"> </w:t>
      </w:r>
      <w:r>
        <w:t>staj</w:t>
      </w:r>
      <w:r>
        <w:rPr>
          <w:spacing w:val="1"/>
        </w:rPr>
        <w:t xml:space="preserve"> </w:t>
      </w:r>
      <w:r>
        <w:t>başlangıç</w:t>
      </w:r>
      <w:r>
        <w:rPr>
          <w:spacing w:val="1"/>
        </w:rPr>
        <w:t xml:space="preserve"> </w:t>
      </w:r>
      <w:r>
        <w:t>tarihi</w:t>
      </w:r>
      <w:r>
        <w:rPr>
          <w:spacing w:val="1"/>
        </w:rPr>
        <w:t xml:space="preserve"> </w:t>
      </w:r>
      <w:r>
        <w:t>akademik</w:t>
      </w:r>
      <w:r>
        <w:rPr>
          <w:spacing w:val="1"/>
        </w:rPr>
        <w:t xml:space="preserve"> </w:t>
      </w:r>
      <w:r>
        <w:t>takvimde</w:t>
      </w:r>
      <w:r>
        <w:rPr>
          <w:spacing w:val="37"/>
        </w:rPr>
        <w:t xml:space="preserve"> </w:t>
      </w:r>
      <w:r>
        <w:t>belirtilen</w:t>
      </w:r>
      <w:r>
        <w:rPr>
          <w:spacing w:val="37"/>
        </w:rPr>
        <w:t xml:space="preserve"> </w:t>
      </w:r>
      <w:r>
        <w:t>dönem</w:t>
      </w:r>
      <w:r>
        <w:rPr>
          <w:spacing w:val="37"/>
        </w:rPr>
        <w:t xml:space="preserve"> </w:t>
      </w:r>
      <w:r>
        <w:t>sonu</w:t>
      </w:r>
      <w:r>
        <w:rPr>
          <w:spacing w:val="37"/>
        </w:rPr>
        <w:t xml:space="preserve"> </w:t>
      </w:r>
      <w:r>
        <w:t>(Final)</w:t>
      </w:r>
      <w:r>
        <w:rPr>
          <w:spacing w:val="37"/>
        </w:rPr>
        <w:t xml:space="preserve"> </w:t>
      </w:r>
      <w:r>
        <w:t>sınavlarının</w:t>
      </w:r>
      <w:r>
        <w:rPr>
          <w:spacing w:val="34"/>
        </w:rPr>
        <w:t xml:space="preserve"> </w:t>
      </w:r>
      <w:r>
        <w:t>bitimini</w:t>
      </w:r>
      <w:r>
        <w:rPr>
          <w:spacing w:val="38"/>
        </w:rPr>
        <w:t xml:space="preserve"> </w:t>
      </w:r>
      <w:r>
        <w:t>takip</w:t>
      </w:r>
      <w:r>
        <w:rPr>
          <w:spacing w:val="36"/>
        </w:rPr>
        <w:t xml:space="preserve"> </w:t>
      </w:r>
      <w:r>
        <w:t>eden</w:t>
      </w:r>
      <w:r>
        <w:rPr>
          <w:spacing w:val="37"/>
        </w:rPr>
        <w:t xml:space="preserve"> </w:t>
      </w:r>
      <w:r>
        <w:t>ilk</w:t>
      </w:r>
      <w:r>
        <w:rPr>
          <w:spacing w:val="36"/>
        </w:rPr>
        <w:t xml:space="preserve"> </w:t>
      </w:r>
      <w:r>
        <w:t>iş</w:t>
      </w:r>
      <w:r>
        <w:rPr>
          <w:spacing w:val="35"/>
        </w:rPr>
        <w:t xml:space="preserve"> </w:t>
      </w:r>
      <w:r>
        <w:t>günüdür.</w:t>
      </w:r>
      <w:r>
        <w:rPr>
          <w:spacing w:val="39"/>
        </w:rPr>
        <w:t xml:space="preserve"> </w:t>
      </w:r>
      <w:r>
        <w:t>Pazar</w:t>
      </w:r>
      <w:r>
        <w:rPr>
          <w:spacing w:val="37"/>
        </w:rPr>
        <w:t xml:space="preserve"> </w:t>
      </w:r>
      <w:r>
        <w:t>ve</w:t>
      </w:r>
      <w:r>
        <w:rPr>
          <w:spacing w:val="-52"/>
        </w:rPr>
        <w:t xml:space="preserve"> </w:t>
      </w:r>
      <w:r>
        <w:t>resmi</w:t>
      </w:r>
      <w:r>
        <w:rPr>
          <w:spacing w:val="-3"/>
        </w:rPr>
        <w:t xml:space="preserve"> </w:t>
      </w:r>
      <w:r>
        <w:t>tatil</w:t>
      </w:r>
      <w:r>
        <w:rPr>
          <w:spacing w:val="1"/>
        </w:rPr>
        <w:t xml:space="preserve"> </w:t>
      </w:r>
      <w:r>
        <w:t>günlerinde yapılan</w:t>
      </w:r>
      <w:r>
        <w:rPr>
          <w:spacing w:val="-1"/>
        </w:rPr>
        <w:t xml:space="preserve"> </w:t>
      </w:r>
      <w:r>
        <w:t>çalışmalar staj</w:t>
      </w:r>
      <w:r>
        <w:rPr>
          <w:spacing w:val="1"/>
        </w:rPr>
        <w:t xml:space="preserve"> </w:t>
      </w:r>
      <w:r>
        <w:t>süresinden</w:t>
      </w:r>
      <w:r>
        <w:rPr>
          <w:spacing w:val="-1"/>
        </w:rPr>
        <w:t xml:space="preserve"> </w:t>
      </w:r>
      <w:r>
        <w:t>sayılmaz.</w:t>
      </w:r>
    </w:p>
    <w:p>
      <w:pPr>
        <w:pStyle w:val="7"/>
        <w:spacing w:before="195" w:line="276" w:lineRule="auto"/>
        <w:ind w:left="221" w:right="1347"/>
        <w:jc w:val="both"/>
      </w:pPr>
      <w:r>
        <w:rPr>
          <w:b/>
        </w:rPr>
        <w:t xml:space="preserve">Madde 10- </w:t>
      </w:r>
      <w:r>
        <w:t>Bölümümüz öğrencileri (Mühendislik tamamlama öğrencileri hariç)</w:t>
      </w:r>
      <w:r>
        <w:rPr>
          <w:spacing w:val="1"/>
        </w:rPr>
        <w:t xml:space="preserve"> </w:t>
      </w:r>
      <w:r>
        <w:t>için toplam staj</w:t>
      </w:r>
      <w:r>
        <w:rPr>
          <w:spacing w:val="1"/>
        </w:rPr>
        <w:t xml:space="preserve"> </w:t>
      </w:r>
      <w:r>
        <w:t>süresi</w:t>
      </w:r>
      <w:r>
        <w:rPr>
          <w:spacing w:val="1"/>
        </w:rPr>
        <w:t xml:space="preserve"> </w:t>
      </w:r>
      <w:r>
        <w:t>60</w:t>
      </w:r>
      <w:r>
        <w:rPr>
          <w:spacing w:val="1"/>
        </w:rPr>
        <w:t xml:space="preserve"> </w:t>
      </w:r>
      <w:r>
        <w:t>iş</w:t>
      </w:r>
      <w:r>
        <w:rPr>
          <w:spacing w:val="1"/>
        </w:rPr>
        <w:t xml:space="preserve"> </w:t>
      </w:r>
      <w:r>
        <w:t>günüdür</w:t>
      </w:r>
      <w:r>
        <w:rPr>
          <w:spacing w:val="1"/>
        </w:rPr>
        <w:t xml:space="preserve"> </w:t>
      </w:r>
      <w:r>
        <w:t>ve</w:t>
      </w:r>
      <w:r>
        <w:rPr>
          <w:spacing w:val="1"/>
        </w:rPr>
        <w:t xml:space="preserve"> </w:t>
      </w:r>
      <w:r>
        <w:t>2</w:t>
      </w:r>
      <w:r>
        <w:rPr>
          <w:spacing w:val="1"/>
        </w:rPr>
        <w:t xml:space="preserve"> </w:t>
      </w:r>
      <w:r>
        <w:t>veya</w:t>
      </w:r>
      <w:r>
        <w:rPr>
          <w:spacing w:val="1"/>
        </w:rPr>
        <w:t xml:space="preserve"> </w:t>
      </w:r>
      <w:r>
        <w:t>3</w:t>
      </w:r>
      <w:r>
        <w:rPr>
          <w:spacing w:val="1"/>
        </w:rPr>
        <w:t xml:space="preserve"> </w:t>
      </w:r>
      <w:r>
        <w:t>ayrı</w:t>
      </w:r>
      <w:r>
        <w:rPr>
          <w:spacing w:val="1"/>
        </w:rPr>
        <w:t xml:space="preserve"> </w:t>
      </w:r>
      <w:r>
        <w:t>dönemde</w:t>
      </w:r>
      <w:r>
        <w:rPr>
          <w:spacing w:val="1"/>
        </w:rPr>
        <w:t xml:space="preserve"> </w:t>
      </w:r>
      <w:r>
        <w:t>yapılabilir.</w:t>
      </w:r>
      <w:r>
        <w:rPr>
          <w:spacing w:val="1"/>
        </w:rPr>
        <w:t xml:space="preserve"> </w:t>
      </w:r>
      <w:r>
        <w:t>Dördüncü</w:t>
      </w:r>
      <w:r>
        <w:rPr>
          <w:spacing w:val="1"/>
        </w:rPr>
        <w:t xml:space="preserve"> </w:t>
      </w:r>
      <w:r>
        <w:t>öğretim</w:t>
      </w:r>
      <w:r>
        <w:rPr>
          <w:spacing w:val="1"/>
        </w:rPr>
        <w:t xml:space="preserve"> </w:t>
      </w:r>
      <w:r>
        <w:t>yarıyılının</w:t>
      </w:r>
      <w:r>
        <w:rPr>
          <w:spacing w:val="1"/>
        </w:rPr>
        <w:t xml:space="preserve"> </w:t>
      </w:r>
      <w:r>
        <w:t>tamamlanmasından</w:t>
      </w:r>
      <w:r>
        <w:rPr>
          <w:spacing w:val="-3"/>
        </w:rPr>
        <w:t xml:space="preserve"> </w:t>
      </w:r>
      <w:r>
        <w:t>sonra stajlar</w:t>
      </w:r>
      <w:r>
        <w:rPr>
          <w:spacing w:val="1"/>
        </w:rPr>
        <w:t xml:space="preserve"> </w:t>
      </w:r>
      <w:r>
        <w:t>yapılmaya</w:t>
      </w:r>
      <w:r>
        <w:rPr>
          <w:spacing w:val="-3"/>
        </w:rPr>
        <w:t xml:space="preserve"> </w:t>
      </w:r>
      <w:r>
        <w:t>başlanır. Stajlar;</w:t>
      </w:r>
    </w:p>
    <w:p>
      <w:pPr>
        <w:pStyle w:val="14"/>
        <w:numPr>
          <w:ilvl w:val="0"/>
          <w:numId w:val="5"/>
        </w:numPr>
        <w:tabs>
          <w:tab w:val="left" w:pos="1161"/>
          <w:tab w:val="left" w:pos="1162"/>
        </w:tabs>
        <w:spacing w:before="196" w:after="0" w:line="240" w:lineRule="auto"/>
        <w:ind w:left="1162" w:right="0" w:hanging="581"/>
        <w:jc w:val="left"/>
        <w:rPr>
          <w:sz w:val="22"/>
        </w:rPr>
      </w:pPr>
      <w:r>
        <w:rPr>
          <w:sz w:val="22"/>
        </w:rPr>
        <w:t>40</w:t>
      </w:r>
      <w:r>
        <w:rPr>
          <w:spacing w:val="-1"/>
          <w:sz w:val="22"/>
        </w:rPr>
        <w:t xml:space="preserve"> </w:t>
      </w:r>
      <w:r>
        <w:rPr>
          <w:sz w:val="22"/>
        </w:rPr>
        <w:t>iş günü</w:t>
      </w:r>
      <w:r>
        <w:rPr>
          <w:spacing w:val="-3"/>
          <w:sz w:val="22"/>
        </w:rPr>
        <w:t xml:space="preserve"> </w:t>
      </w:r>
      <w:r>
        <w:rPr>
          <w:sz w:val="22"/>
        </w:rPr>
        <w:t>yazılım</w:t>
      </w:r>
      <w:r>
        <w:rPr>
          <w:spacing w:val="-2"/>
          <w:sz w:val="22"/>
        </w:rPr>
        <w:t xml:space="preserve"> </w:t>
      </w:r>
      <w:r>
        <w:rPr>
          <w:sz w:val="22"/>
        </w:rPr>
        <w:t>(2</w:t>
      </w:r>
      <w:r>
        <w:rPr>
          <w:spacing w:val="-1"/>
          <w:sz w:val="22"/>
        </w:rPr>
        <w:t xml:space="preserve"> </w:t>
      </w:r>
      <w:r>
        <w:rPr>
          <w:sz w:val="22"/>
        </w:rPr>
        <w:t>yazılım) ve</w:t>
      </w:r>
      <w:r>
        <w:rPr>
          <w:spacing w:val="-3"/>
          <w:sz w:val="22"/>
        </w:rPr>
        <w:t xml:space="preserve"> </w:t>
      </w:r>
      <w:r>
        <w:rPr>
          <w:sz w:val="22"/>
        </w:rPr>
        <w:t>20 iş günü</w:t>
      </w:r>
      <w:r>
        <w:rPr>
          <w:spacing w:val="-1"/>
          <w:sz w:val="22"/>
        </w:rPr>
        <w:t xml:space="preserve"> </w:t>
      </w:r>
      <w:r>
        <w:rPr>
          <w:sz w:val="22"/>
        </w:rPr>
        <w:t>donanım</w:t>
      </w:r>
      <w:r>
        <w:rPr>
          <w:spacing w:val="1"/>
          <w:sz w:val="22"/>
        </w:rPr>
        <w:t xml:space="preserve"> </w:t>
      </w:r>
      <w:r>
        <w:rPr>
          <w:sz w:val="22"/>
        </w:rPr>
        <w:t>(1</w:t>
      </w:r>
      <w:r>
        <w:rPr>
          <w:spacing w:val="-4"/>
          <w:sz w:val="22"/>
        </w:rPr>
        <w:t xml:space="preserve"> </w:t>
      </w:r>
      <w:r>
        <w:rPr>
          <w:sz w:val="22"/>
        </w:rPr>
        <w:t>donanım),</w:t>
      </w:r>
    </w:p>
    <w:p>
      <w:pPr>
        <w:pStyle w:val="14"/>
        <w:numPr>
          <w:ilvl w:val="0"/>
          <w:numId w:val="5"/>
        </w:numPr>
        <w:tabs>
          <w:tab w:val="left" w:pos="1106"/>
          <w:tab w:val="left" w:pos="1107"/>
        </w:tabs>
        <w:spacing w:before="232" w:after="0" w:line="240" w:lineRule="auto"/>
        <w:ind w:left="1106" w:right="0" w:hanging="526"/>
        <w:jc w:val="left"/>
        <w:rPr>
          <w:sz w:val="22"/>
        </w:rPr>
      </w:pPr>
      <w:r>
        <w:rPr>
          <w:sz w:val="22"/>
        </w:rPr>
        <w:t>40</w:t>
      </w:r>
      <w:r>
        <w:rPr>
          <w:spacing w:val="-1"/>
          <w:sz w:val="22"/>
        </w:rPr>
        <w:t xml:space="preserve"> </w:t>
      </w:r>
      <w:r>
        <w:rPr>
          <w:sz w:val="22"/>
        </w:rPr>
        <w:t>iş</w:t>
      </w:r>
      <w:r>
        <w:rPr>
          <w:spacing w:val="-1"/>
          <w:sz w:val="22"/>
        </w:rPr>
        <w:t xml:space="preserve"> </w:t>
      </w:r>
      <w:r>
        <w:rPr>
          <w:sz w:val="22"/>
        </w:rPr>
        <w:t>günü</w:t>
      </w:r>
      <w:r>
        <w:rPr>
          <w:spacing w:val="-1"/>
          <w:sz w:val="22"/>
        </w:rPr>
        <w:t xml:space="preserve"> </w:t>
      </w:r>
      <w:r>
        <w:rPr>
          <w:sz w:val="22"/>
        </w:rPr>
        <w:t>donanım (2</w:t>
      </w:r>
      <w:r>
        <w:rPr>
          <w:spacing w:val="-1"/>
          <w:sz w:val="22"/>
        </w:rPr>
        <w:t xml:space="preserve"> </w:t>
      </w:r>
      <w:r>
        <w:rPr>
          <w:sz w:val="22"/>
        </w:rPr>
        <w:t>donanım)</w:t>
      </w:r>
      <w:r>
        <w:rPr>
          <w:spacing w:val="-3"/>
          <w:sz w:val="22"/>
        </w:rPr>
        <w:t xml:space="preserve"> </w:t>
      </w:r>
      <w:r>
        <w:rPr>
          <w:sz w:val="22"/>
        </w:rPr>
        <w:t>ve</w:t>
      </w:r>
      <w:r>
        <w:rPr>
          <w:spacing w:val="-1"/>
          <w:sz w:val="22"/>
        </w:rPr>
        <w:t xml:space="preserve"> </w:t>
      </w:r>
      <w:r>
        <w:rPr>
          <w:sz w:val="22"/>
        </w:rPr>
        <w:t>20</w:t>
      </w:r>
      <w:r>
        <w:rPr>
          <w:spacing w:val="-2"/>
          <w:sz w:val="22"/>
        </w:rPr>
        <w:t xml:space="preserve"> </w:t>
      </w:r>
      <w:r>
        <w:rPr>
          <w:sz w:val="22"/>
        </w:rPr>
        <w:t>iş</w:t>
      </w:r>
      <w:r>
        <w:rPr>
          <w:spacing w:val="-1"/>
          <w:sz w:val="22"/>
        </w:rPr>
        <w:t xml:space="preserve"> </w:t>
      </w:r>
      <w:r>
        <w:rPr>
          <w:sz w:val="22"/>
        </w:rPr>
        <w:t>günü yazılım (1</w:t>
      </w:r>
      <w:r>
        <w:rPr>
          <w:spacing w:val="-4"/>
          <w:sz w:val="22"/>
        </w:rPr>
        <w:t xml:space="preserve"> </w:t>
      </w:r>
      <w:r>
        <w:rPr>
          <w:sz w:val="22"/>
        </w:rPr>
        <w:t>yazılım),</w:t>
      </w:r>
    </w:p>
    <w:p>
      <w:pPr>
        <w:pStyle w:val="7"/>
        <w:spacing w:before="4"/>
        <w:rPr>
          <w:sz w:val="20"/>
        </w:rPr>
      </w:pPr>
    </w:p>
    <w:p>
      <w:pPr>
        <w:pStyle w:val="14"/>
        <w:numPr>
          <w:ilvl w:val="0"/>
          <w:numId w:val="5"/>
        </w:numPr>
        <w:tabs>
          <w:tab w:val="left" w:pos="1106"/>
          <w:tab w:val="left" w:pos="1107"/>
        </w:tabs>
        <w:spacing w:before="1" w:after="0" w:line="240" w:lineRule="auto"/>
        <w:ind w:left="1106" w:right="0" w:hanging="526"/>
        <w:jc w:val="left"/>
        <w:rPr>
          <w:sz w:val="22"/>
        </w:rPr>
      </w:pPr>
      <w:r>
        <w:rPr>
          <w:sz w:val="22"/>
        </w:rPr>
        <w:t>30</w:t>
      </w:r>
      <w:r>
        <w:rPr>
          <w:spacing w:val="-1"/>
          <w:sz w:val="22"/>
        </w:rPr>
        <w:t xml:space="preserve"> </w:t>
      </w:r>
      <w:r>
        <w:rPr>
          <w:sz w:val="22"/>
        </w:rPr>
        <w:t>iş</w:t>
      </w:r>
      <w:r>
        <w:rPr>
          <w:spacing w:val="-1"/>
          <w:sz w:val="22"/>
        </w:rPr>
        <w:t xml:space="preserve"> </w:t>
      </w:r>
      <w:r>
        <w:rPr>
          <w:sz w:val="22"/>
        </w:rPr>
        <w:t>günü yazılım</w:t>
      </w:r>
      <w:r>
        <w:rPr>
          <w:spacing w:val="-3"/>
          <w:sz w:val="22"/>
        </w:rPr>
        <w:t xml:space="preserve"> </w:t>
      </w:r>
      <w:r>
        <w:rPr>
          <w:sz w:val="22"/>
        </w:rPr>
        <w:t>ve 30</w:t>
      </w:r>
      <w:r>
        <w:rPr>
          <w:spacing w:val="-3"/>
          <w:sz w:val="22"/>
        </w:rPr>
        <w:t xml:space="preserve"> </w:t>
      </w:r>
      <w:r>
        <w:rPr>
          <w:sz w:val="22"/>
        </w:rPr>
        <w:t>iş günü</w:t>
      </w:r>
      <w:r>
        <w:rPr>
          <w:spacing w:val="-1"/>
          <w:sz w:val="22"/>
        </w:rPr>
        <w:t xml:space="preserve"> </w:t>
      </w:r>
      <w:r>
        <w:rPr>
          <w:sz w:val="22"/>
        </w:rPr>
        <w:t>donanım</w:t>
      </w:r>
      <w:r>
        <w:rPr>
          <w:spacing w:val="-2"/>
          <w:sz w:val="22"/>
        </w:rPr>
        <w:t xml:space="preserve"> </w:t>
      </w:r>
      <w:r>
        <w:rPr>
          <w:sz w:val="22"/>
        </w:rPr>
        <w:t>olarak</w:t>
      </w:r>
      <w:r>
        <w:rPr>
          <w:spacing w:val="-3"/>
          <w:sz w:val="22"/>
        </w:rPr>
        <w:t xml:space="preserve"> </w:t>
      </w:r>
      <w:r>
        <w:rPr>
          <w:sz w:val="22"/>
        </w:rPr>
        <w:t>yapılır.</w:t>
      </w:r>
    </w:p>
    <w:p>
      <w:pPr>
        <w:pStyle w:val="7"/>
        <w:spacing w:before="233" w:line="276" w:lineRule="auto"/>
        <w:ind w:left="221" w:right="1345"/>
        <w:jc w:val="both"/>
      </w:pPr>
      <w:r>
        <w:t>Stajlar mühendislik tamamlama öğrencileri için 30 iş günü yazılım veya 30 iş günü donanım olarak</w:t>
      </w:r>
      <w:r>
        <w:rPr>
          <w:spacing w:val="1"/>
        </w:rPr>
        <w:t xml:space="preserve"> </w:t>
      </w:r>
      <w:r>
        <w:t>yapılabilir.</w:t>
      </w:r>
    </w:p>
    <w:p>
      <w:pPr>
        <w:pStyle w:val="7"/>
        <w:spacing w:before="196" w:line="276" w:lineRule="auto"/>
        <w:ind w:left="221" w:right="1344"/>
        <w:jc w:val="both"/>
      </w:pPr>
      <w:r>
        <w:rPr>
          <w:b/>
        </w:rPr>
        <w:t xml:space="preserve">Madde 11- </w:t>
      </w:r>
      <w:r>
        <w:t>Stajların sıralamasına (2 donanım + 1 yazılım veya 1 donanım + 2 yazılım ) öğrencinin</w:t>
      </w:r>
      <w:r>
        <w:rPr>
          <w:spacing w:val="1"/>
        </w:rPr>
        <w:t xml:space="preserve"> </w:t>
      </w:r>
      <w:r>
        <w:t>kendisi karar verebilir. Aynı işyerinde veya bölüm laboratuvarlarında birden fazla staj yapmak ancak</w:t>
      </w:r>
      <w:r>
        <w:rPr>
          <w:spacing w:val="1"/>
        </w:rPr>
        <w:t xml:space="preserve"> </w:t>
      </w:r>
      <w:r>
        <w:t>Staj Komisyonunun</w:t>
      </w:r>
      <w:r>
        <w:rPr>
          <w:spacing w:val="-3"/>
        </w:rPr>
        <w:t xml:space="preserve"> </w:t>
      </w:r>
      <w:r>
        <w:t>"Uygundur"</w:t>
      </w:r>
      <w:r>
        <w:rPr>
          <w:spacing w:val="1"/>
        </w:rPr>
        <w:t xml:space="preserve"> </w:t>
      </w:r>
      <w:r>
        <w:t>kararı</w:t>
      </w:r>
      <w:r>
        <w:rPr>
          <w:spacing w:val="2"/>
        </w:rPr>
        <w:t xml:space="preserve"> </w:t>
      </w:r>
      <w:r>
        <w:t>ile</w:t>
      </w:r>
      <w:r>
        <w:rPr>
          <w:spacing w:val="-2"/>
        </w:rPr>
        <w:t xml:space="preserve"> </w:t>
      </w:r>
      <w:r>
        <w:t>olabilir.</w:t>
      </w:r>
    </w:p>
    <w:p>
      <w:pPr>
        <w:pStyle w:val="7"/>
        <w:spacing w:before="196" w:line="276" w:lineRule="auto"/>
        <w:ind w:left="221" w:right="1346"/>
        <w:jc w:val="both"/>
      </w:pPr>
      <w:r>
        <w:rPr>
          <w:b/>
        </w:rPr>
        <w:t>Madde</w:t>
      </w:r>
      <w:r>
        <w:rPr>
          <w:b/>
          <w:spacing w:val="1"/>
        </w:rPr>
        <w:t xml:space="preserve"> </w:t>
      </w:r>
      <w:r>
        <w:rPr>
          <w:b/>
        </w:rPr>
        <w:t>12-</w:t>
      </w:r>
      <w:r>
        <w:rPr>
          <w:b/>
          <w:spacing w:val="1"/>
        </w:rPr>
        <w:t xml:space="preserve"> </w:t>
      </w:r>
      <w:r>
        <w:t>Dikey</w:t>
      </w:r>
      <w:r>
        <w:rPr>
          <w:spacing w:val="1"/>
        </w:rPr>
        <w:t xml:space="preserve"> </w:t>
      </w:r>
      <w:r>
        <w:t>geçiş</w:t>
      </w:r>
      <w:r>
        <w:rPr>
          <w:spacing w:val="1"/>
        </w:rPr>
        <w:t xml:space="preserve"> </w:t>
      </w:r>
      <w:r>
        <w:t>ile</w:t>
      </w:r>
      <w:r>
        <w:rPr>
          <w:spacing w:val="1"/>
        </w:rPr>
        <w:t xml:space="preserve"> </w:t>
      </w:r>
      <w:r>
        <w:t>Bilgisayar</w:t>
      </w:r>
      <w:r>
        <w:rPr>
          <w:spacing w:val="1"/>
        </w:rPr>
        <w:t xml:space="preserve"> </w:t>
      </w:r>
      <w:r>
        <w:t>Mühendisliği</w:t>
      </w:r>
      <w:r>
        <w:rPr>
          <w:spacing w:val="1"/>
        </w:rPr>
        <w:t xml:space="preserve"> </w:t>
      </w:r>
      <w:r>
        <w:t>Bölümü'ne</w:t>
      </w:r>
      <w:r>
        <w:rPr>
          <w:spacing w:val="1"/>
        </w:rPr>
        <w:t xml:space="preserve"> </w:t>
      </w:r>
      <w:r>
        <w:t>intibak</w:t>
      </w:r>
      <w:r>
        <w:rPr>
          <w:spacing w:val="1"/>
        </w:rPr>
        <w:t xml:space="preserve"> </w:t>
      </w:r>
      <w:r>
        <w:t>yapılan</w:t>
      </w:r>
      <w:r>
        <w:rPr>
          <w:spacing w:val="1"/>
        </w:rPr>
        <w:t xml:space="preserve"> </w:t>
      </w:r>
      <w:r>
        <w:t>öğrencilerin</w:t>
      </w:r>
      <w:r>
        <w:rPr>
          <w:spacing w:val="1"/>
        </w:rPr>
        <w:t xml:space="preserve"> </w:t>
      </w:r>
      <w:r>
        <w:t>yüksekokullarında</w:t>
      </w:r>
      <w:r>
        <w:rPr>
          <w:spacing w:val="-1"/>
        </w:rPr>
        <w:t xml:space="preserve"> </w:t>
      </w:r>
      <w:r>
        <w:t>iken yaptıkları stajları</w:t>
      </w:r>
      <w:r>
        <w:rPr>
          <w:spacing w:val="1"/>
        </w:rPr>
        <w:t xml:space="preserve"> </w:t>
      </w:r>
      <w:r>
        <w:t>kabul</w:t>
      </w:r>
      <w:r>
        <w:rPr>
          <w:spacing w:val="1"/>
        </w:rPr>
        <w:t xml:space="preserve"> </w:t>
      </w:r>
      <w:r>
        <w:t>edilmemektedir.</w:t>
      </w:r>
    </w:p>
    <w:p>
      <w:pPr>
        <w:pStyle w:val="7"/>
        <w:spacing w:before="44" w:line="357" w:lineRule="auto"/>
        <w:ind w:left="221" w:right="1268"/>
        <w:jc w:val="both"/>
      </w:pPr>
      <w:r>
        <w:rPr>
          <w:b/>
          <w:w w:val="110"/>
        </w:rPr>
        <w:t>Madde</w:t>
      </w:r>
      <w:r>
        <w:rPr>
          <w:b/>
          <w:spacing w:val="-4"/>
          <w:w w:val="110"/>
        </w:rPr>
        <w:t xml:space="preserve"> </w:t>
      </w:r>
      <w:r>
        <w:rPr>
          <w:b/>
          <w:w w:val="110"/>
        </w:rPr>
        <w:t>13-</w:t>
      </w:r>
      <w:r>
        <w:rPr>
          <w:b/>
          <w:spacing w:val="-2"/>
          <w:w w:val="110"/>
        </w:rPr>
        <w:t xml:space="preserve"> </w:t>
      </w:r>
      <w:r>
        <w:rPr>
          <w:w w:val="110"/>
        </w:rPr>
        <w:t>Bilgisayar</w:t>
      </w:r>
      <w:r>
        <w:rPr>
          <w:spacing w:val="-2"/>
          <w:w w:val="110"/>
        </w:rPr>
        <w:t xml:space="preserve"> </w:t>
      </w:r>
      <w:r>
        <w:rPr>
          <w:w w:val="110"/>
        </w:rPr>
        <w:t>Mühendisliği</w:t>
      </w:r>
      <w:r>
        <w:rPr>
          <w:spacing w:val="-3"/>
          <w:w w:val="110"/>
        </w:rPr>
        <w:t xml:space="preserve"> </w:t>
      </w:r>
      <w:r>
        <w:rPr>
          <w:w w:val="110"/>
        </w:rPr>
        <w:t>bölümünde</w:t>
      </w:r>
      <w:r>
        <w:rPr>
          <w:spacing w:val="-3"/>
          <w:w w:val="110"/>
        </w:rPr>
        <w:t xml:space="preserve"> </w:t>
      </w:r>
      <w:r>
        <w:rPr>
          <w:w w:val="110"/>
        </w:rPr>
        <w:t>çift</w:t>
      </w:r>
      <w:r>
        <w:rPr>
          <w:spacing w:val="-4"/>
          <w:w w:val="110"/>
        </w:rPr>
        <w:t xml:space="preserve"> </w:t>
      </w:r>
      <w:r>
        <w:rPr>
          <w:w w:val="110"/>
        </w:rPr>
        <w:t>anadal</w:t>
      </w:r>
      <w:r>
        <w:rPr>
          <w:spacing w:val="-3"/>
          <w:w w:val="110"/>
        </w:rPr>
        <w:t xml:space="preserve"> </w:t>
      </w:r>
      <w:r>
        <w:rPr>
          <w:w w:val="110"/>
        </w:rPr>
        <w:t>yapan</w:t>
      </w:r>
      <w:r>
        <w:rPr>
          <w:spacing w:val="-3"/>
          <w:w w:val="110"/>
        </w:rPr>
        <w:t xml:space="preserve"> </w:t>
      </w:r>
      <w:r>
        <w:rPr>
          <w:w w:val="110"/>
        </w:rPr>
        <w:t>diğer</w:t>
      </w:r>
      <w:r>
        <w:rPr>
          <w:spacing w:val="-2"/>
          <w:w w:val="110"/>
        </w:rPr>
        <w:t xml:space="preserve"> </w:t>
      </w:r>
      <w:r>
        <w:rPr>
          <w:w w:val="110"/>
        </w:rPr>
        <w:t>bölüm</w:t>
      </w:r>
      <w:r>
        <w:rPr>
          <w:spacing w:val="-3"/>
          <w:w w:val="110"/>
        </w:rPr>
        <w:t xml:space="preserve"> </w:t>
      </w:r>
      <w:r>
        <w:rPr>
          <w:w w:val="110"/>
        </w:rPr>
        <w:t>öğrencilerinin</w:t>
      </w:r>
      <w:r>
        <w:rPr>
          <w:spacing w:val="-58"/>
          <w:w w:val="110"/>
        </w:rPr>
        <w:t xml:space="preserve"> </w:t>
      </w:r>
      <w:r>
        <w:rPr>
          <w:w w:val="110"/>
        </w:rPr>
        <w:t>yapmaları</w:t>
      </w:r>
      <w:r>
        <w:rPr>
          <w:spacing w:val="-2"/>
          <w:w w:val="110"/>
        </w:rPr>
        <w:t xml:space="preserve"> </w:t>
      </w:r>
      <w:r>
        <w:rPr>
          <w:w w:val="110"/>
        </w:rPr>
        <w:t>gereken</w:t>
      </w:r>
      <w:r>
        <w:rPr>
          <w:spacing w:val="-1"/>
          <w:w w:val="110"/>
        </w:rPr>
        <w:t xml:space="preserve"> </w:t>
      </w:r>
      <w:r>
        <w:rPr>
          <w:w w:val="110"/>
        </w:rPr>
        <w:t>staj</w:t>
      </w:r>
      <w:r>
        <w:rPr>
          <w:spacing w:val="-4"/>
          <w:w w:val="110"/>
        </w:rPr>
        <w:t xml:space="preserve"> </w:t>
      </w:r>
      <w:r>
        <w:rPr>
          <w:w w:val="110"/>
        </w:rPr>
        <w:t>iş</w:t>
      </w:r>
      <w:r>
        <w:rPr>
          <w:spacing w:val="-4"/>
          <w:w w:val="110"/>
        </w:rPr>
        <w:t xml:space="preserve"> </w:t>
      </w:r>
      <w:r>
        <w:rPr>
          <w:w w:val="110"/>
        </w:rPr>
        <w:t>günü</w:t>
      </w:r>
      <w:r>
        <w:rPr>
          <w:spacing w:val="-2"/>
          <w:w w:val="110"/>
        </w:rPr>
        <w:t xml:space="preserve"> </w:t>
      </w:r>
      <w:r>
        <w:rPr>
          <w:w w:val="110"/>
        </w:rPr>
        <w:t>süreleri</w:t>
      </w:r>
      <w:r>
        <w:rPr>
          <w:spacing w:val="-1"/>
          <w:w w:val="110"/>
        </w:rPr>
        <w:t xml:space="preserve"> </w:t>
      </w:r>
      <w:r>
        <w:rPr>
          <w:w w:val="110"/>
        </w:rPr>
        <w:t>aşağıda</w:t>
      </w:r>
      <w:r>
        <w:rPr>
          <w:spacing w:val="-3"/>
          <w:w w:val="110"/>
        </w:rPr>
        <w:t xml:space="preserve"> </w:t>
      </w:r>
      <w:r>
        <w:rPr>
          <w:w w:val="110"/>
        </w:rPr>
        <w:t>belirtilmiştir.</w:t>
      </w:r>
    </w:p>
    <w:p>
      <w:pPr>
        <w:pStyle w:val="7"/>
        <w:rPr>
          <w:sz w:val="20"/>
        </w:rPr>
      </w:pPr>
    </w:p>
    <w:p>
      <w:pPr>
        <w:pStyle w:val="7"/>
        <w:spacing w:before="10"/>
        <w:rPr>
          <w:sz w:val="16"/>
        </w:rPr>
      </w:pPr>
    </w:p>
    <w:tbl>
      <w:tblPr>
        <w:tblStyle w:val="6"/>
        <w:tblW w:w="0" w:type="auto"/>
        <w:tblInd w:w="2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38"/>
        <w:gridCol w:w="1891"/>
        <w:gridCol w:w="1528"/>
        <w:gridCol w:w="14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3238" w:type="dxa"/>
            <w:vMerge w:val="restart"/>
          </w:tcPr>
          <w:p>
            <w:pPr>
              <w:pStyle w:val="15"/>
              <w:spacing w:before="195"/>
              <w:ind w:left="1226" w:right="1215"/>
              <w:jc w:val="center"/>
              <w:rPr>
                <w:b/>
                <w:sz w:val="22"/>
              </w:rPr>
            </w:pPr>
            <w:r>
              <w:rPr>
                <w:b/>
                <w:sz w:val="22"/>
              </w:rPr>
              <w:t>Bölümü</w:t>
            </w:r>
          </w:p>
        </w:tc>
        <w:tc>
          <w:tcPr>
            <w:tcW w:w="4878" w:type="dxa"/>
            <w:gridSpan w:val="3"/>
          </w:tcPr>
          <w:p>
            <w:pPr>
              <w:pStyle w:val="15"/>
              <w:spacing w:before="1"/>
              <w:ind w:left="427"/>
              <w:rPr>
                <w:b/>
                <w:sz w:val="22"/>
              </w:rPr>
            </w:pPr>
            <w:r>
              <w:rPr>
                <w:b/>
                <w:sz w:val="22"/>
              </w:rPr>
              <w:t>Bilgisayar</w:t>
            </w:r>
            <w:r>
              <w:rPr>
                <w:b/>
                <w:spacing w:val="-4"/>
                <w:sz w:val="22"/>
              </w:rPr>
              <w:t xml:space="preserve"> </w:t>
            </w:r>
            <w:r>
              <w:rPr>
                <w:b/>
                <w:sz w:val="22"/>
              </w:rPr>
              <w:t>Mühendisliği</w:t>
            </w:r>
            <w:r>
              <w:rPr>
                <w:b/>
                <w:spacing w:val="-2"/>
                <w:sz w:val="22"/>
              </w:rPr>
              <w:t xml:space="preserve"> </w:t>
            </w:r>
            <w:r>
              <w:rPr>
                <w:b/>
                <w:sz w:val="22"/>
              </w:rPr>
              <w:t>Bölümü</w:t>
            </w:r>
            <w:r>
              <w:rPr>
                <w:b/>
                <w:spacing w:val="-3"/>
                <w:sz w:val="22"/>
              </w:rPr>
              <w:t xml:space="preserve"> </w:t>
            </w:r>
            <w:r>
              <w:rPr>
                <w:b/>
                <w:sz w:val="22"/>
              </w:rPr>
              <w:t>Staj</w:t>
            </w:r>
            <w:r>
              <w:rPr>
                <w:b/>
                <w:spacing w:val="-3"/>
                <w:sz w:val="22"/>
              </w:rPr>
              <w:t xml:space="preserve"> </w:t>
            </w:r>
            <w:r>
              <w:rPr>
                <w:b/>
                <w:sz w:val="22"/>
              </w:rPr>
              <w:t>Türü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3238" w:type="dxa"/>
            <w:vMerge w:val="continue"/>
            <w:tcBorders>
              <w:top w:val="nil"/>
            </w:tcBorders>
          </w:tcPr>
          <w:p>
            <w:pPr>
              <w:rPr>
                <w:sz w:val="2"/>
                <w:szCs w:val="2"/>
              </w:rPr>
            </w:pPr>
          </w:p>
        </w:tc>
        <w:tc>
          <w:tcPr>
            <w:tcW w:w="1891" w:type="dxa"/>
          </w:tcPr>
          <w:p>
            <w:pPr>
              <w:pStyle w:val="15"/>
              <w:spacing w:before="1"/>
              <w:ind w:left="686"/>
              <w:rPr>
                <w:b/>
                <w:sz w:val="22"/>
              </w:rPr>
            </w:pPr>
            <w:r>
              <w:rPr>
                <w:b/>
                <w:sz w:val="22"/>
              </w:rPr>
              <w:t>1.</w:t>
            </w:r>
            <w:r>
              <w:rPr>
                <w:b/>
                <w:spacing w:val="86"/>
                <w:sz w:val="22"/>
              </w:rPr>
              <w:t xml:space="preserve"> </w:t>
            </w:r>
            <w:r>
              <w:rPr>
                <w:b/>
                <w:sz w:val="22"/>
              </w:rPr>
              <w:t>Grup</w:t>
            </w:r>
          </w:p>
        </w:tc>
        <w:tc>
          <w:tcPr>
            <w:tcW w:w="1528" w:type="dxa"/>
          </w:tcPr>
          <w:p>
            <w:pPr>
              <w:pStyle w:val="15"/>
              <w:spacing w:before="1"/>
              <w:ind w:left="506"/>
              <w:rPr>
                <w:b/>
                <w:sz w:val="22"/>
              </w:rPr>
            </w:pPr>
            <w:r>
              <w:rPr>
                <w:b/>
                <w:sz w:val="22"/>
              </w:rPr>
              <w:t>2.</w:t>
            </w:r>
            <w:r>
              <w:rPr>
                <w:b/>
                <w:spacing w:val="86"/>
                <w:sz w:val="22"/>
              </w:rPr>
              <w:t xml:space="preserve"> </w:t>
            </w:r>
            <w:r>
              <w:rPr>
                <w:b/>
                <w:sz w:val="22"/>
              </w:rPr>
              <w:t>Grup</w:t>
            </w:r>
          </w:p>
        </w:tc>
        <w:tc>
          <w:tcPr>
            <w:tcW w:w="1459" w:type="dxa"/>
          </w:tcPr>
          <w:p>
            <w:pPr>
              <w:pStyle w:val="15"/>
              <w:spacing w:before="1"/>
              <w:ind w:left="472"/>
              <w:rPr>
                <w:b/>
                <w:sz w:val="22"/>
              </w:rPr>
            </w:pPr>
            <w:r>
              <w:rPr>
                <w:b/>
                <w:sz w:val="22"/>
              </w:rPr>
              <w:t>3.</w:t>
            </w:r>
            <w:r>
              <w:rPr>
                <w:b/>
                <w:spacing w:val="86"/>
                <w:sz w:val="22"/>
              </w:rPr>
              <w:t xml:space="preserve"> </w:t>
            </w:r>
            <w:r>
              <w:rPr>
                <w:b/>
                <w:sz w:val="22"/>
              </w:rPr>
              <w:t>Grup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1" w:hRule="atLeast"/>
        </w:trPr>
        <w:tc>
          <w:tcPr>
            <w:tcW w:w="3238" w:type="dxa"/>
          </w:tcPr>
          <w:p>
            <w:pPr>
              <w:pStyle w:val="15"/>
              <w:spacing w:before="3"/>
              <w:ind w:left="4"/>
              <w:rPr>
                <w:sz w:val="22"/>
              </w:rPr>
            </w:pPr>
            <w:r>
              <w:rPr>
                <w:sz w:val="22"/>
              </w:rPr>
              <w:t>Makine</w:t>
            </w:r>
            <w:r>
              <w:rPr>
                <w:spacing w:val="-6"/>
                <w:sz w:val="22"/>
              </w:rPr>
              <w:t xml:space="preserve"> </w:t>
            </w:r>
            <w:r>
              <w:rPr>
                <w:sz w:val="22"/>
              </w:rPr>
              <w:t>Mühendisliği</w:t>
            </w:r>
          </w:p>
        </w:tc>
        <w:tc>
          <w:tcPr>
            <w:tcW w:w="1891" w:type="dxa"/>
          </w:tcPr>
          <w:p>
            <w:pPr>
              <w:pStyle w:val="15"/>
              <w:spacing w:before="3"/>
              <w:ind w:right="186"/>
              <w:jc w:val="right"/>
              <w:rPr>
                <w:sz w:val="22"/>
              </w:rPr>
            </w:pPr>
            <w:r>
              <w:rPr>
                <w:sz w:val="22"/>
              </w:rPr>
              <w:t>Muaf</w:t>
            </w:r>
            <w:r>
              <w:rPr>
                <w:spacing w:val="-4"/>
                <w:sz w:val="22"/>
              </w:rPr>
              <w:t xml:space="preserve"> </w:t>
            </w:r>
            <w:r>
              <w:rPr>
                <w:sz w:val="22"/>
              </w:rPr>
              <w:t>(Donanım)</w:t>
            </w:r>
          </w:p>
        </w:tc>
        <w:tc>
          <w:tcPr>
            <w:tcW w:w="1528" w:type="dxa"/>
          </w:tcPr>
          <w:p>
            <w:pPr>
              <w:pStyle w:val="15"/>
              <w:spacing w:before="3"/>
              <w:ind w:left="633" w:right="624"/>
              <w:jc w:val="center"/>
              <w:rPr>
                <w:sz w:val="22"/>
              </w:rPr>
            </w:pPr>
            <w:r>
              <w:rPr>
                <w:sz w:val="22"/>
              </w:rPr>
              <w:t>20</w:t>
            </w:r>
          </w:p>
        </w:tc>
        <w:tc>
          <w:tcPr>
            <w:tcW w:w="1459" w:type="dxa"/>
          </w:tcPr>
          <w:p>
            <w:pPr>
              <w:pStyle w:val="15"/>
              <w:spacing w:before="3"/>
              <w:ind w:left="599" w:right="590"/>
              <w:jc w:val="center"/>
              <w:rPr>
                <w:sz w:val="22"/>
              </w:rPr>
            </w:pPr>
            <w:r>
              <w:rPr>
                <w:sz w:val="22"/>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8" w:hRule="atLeast"/>
        </w:trPr>
        <w:tc>
          <w:tcPr>
            <w:tcW w:w="3238" w:type="dxa"/>
          </w:tcPr>
          <w:p>
            <w:pPr>
              <w:pStyle w:val="15"/>
              <w:spacing w:before="1"/>
              <w:ind w:left="4"/>
              <w:rPr>
                <w:sz w:val="22"/>
              </w:rPr>
            </w:pPr>
            <w:r>
              <w:rPr>
                <w:sz w:val="22"/>
              </w:rPr>
              <w:t>Elektrik</w:t>
            </w:r>
            <w:r>
              <w:rPr>
                <w:spacing w:val="-4"/>
                <w:sz w:val="22"/>
              </w:rPr>
              <w:t xml:space="preserve"> </w:t>
            </w:r>
            <w:r>
              <w:rPr>
                <w:sz w:val="22"/>
              </w:rPr>
              <w:t>Elektronik</w:t>
            </w:r>
            <w:r>
              <w:rPr>
                <w:spacing w:val="-4"/>
                <w:sz w:val="22"/>
              </w:rPr>
              <w:t xml:space="preserve"> </w:t>
            </w:r>
            <w:r>
              <w:rPr>
                <w:sz w:val="22"/>
              </w:rPr>
              <w:t>Mühendisliği</w:t>
            </w:r>
          </w:p>
        </w:tc>
        <w:tc>
          <w:tcPr>
            <w:tcW w:w="1891" w:type="dxa"/>
          </w:tcPr>
          <w:p>
            <w:pPr>
              <w:pStyle w:val="15"/>
              <w:spacing w:before="1"/>
              <w:ind w:right="186"/>
              <w:jc w:val="right"/>
              <w:rPr>
                <w:sz w:val="22"/>
              </w:rPr>
            </w:pPr>
            <w:r>
              <w:rPr>
                <w:sz w:val="22"/>
              </w:rPr>
              <w:t>Muaf</w:t>
            </w:r>
            <w:r>
              <w:rPr>
                <w:spacing w:val="-4"/>
                <w:sz w:val="22"/>
              </w:rPr>
              <w:t xml:space="preserve"> </w:t>
            </w:r>
            <w:r>
              <w:rPr>
                <w:sz w:val="22"/>
              </w:rPr>
              <w:t>(Donanım)</w:t>
            </w:r>
          </w:p>
        </w:tc>
        <w:tc>
          <w:tcPr>
            <w:tcW w:w="1528" w:type="dxa"/>
          </w:tcPr>
          <w:p>
            <w:pPr>
              <w:pStyle w:val="15"/>
              <w:spacing w:before="1"/>
              <w:ind w:left="633" w:right="624"/>
              <w:jc w:val="center"/>
              <w:rPr>
                <w:sz w:val="22"/>
              </w:rPr>
            </w:pPr>
            <w:r>
              <w:rPr>
                <w:sz w:val="22"/>
              </w:rPr>
              <w:t>20</w:t>
            </w:r>
          </w:p>
        </w:tc>
        <w:tc>
          <w:tcPr>
            <w:tcW w:w="1459" w:type="dxa"/>
          </w:tcPr>
          <w:p>
            <w:pPr>
              <w:pStyle w:val="15"/>
              <w:spacing w:before="1"/>
              <w:ind w:left="599" w:right="590"/>
              <w:jc w:val="center"/>
              <w:rPr>
                <w:sz w:val="22"/>
              </w:rPr>
            </w:pPr>
            <w:r>
              <w:rPr>
                <w:sz w:val="22"/>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78" w:hRule="atLeast"/>
        </w:trPr>
        <w:tc>
          <w:tcPr>
            <w:tcW w:w="3238" w:type="dxa"/>
          </w:tcPr>
          <w:p>
            <w:pPr>
              <w:pStyle w:val="15"/>
              <w:spacing w:before="1"/>
              <w:ind w:left="4"/>
              <w:rPr>
                <w:sz w:val="22"/>
              </w:rPr>
            </w:pPr>
            <w:r>
              <w:rPr>
                <w:sz w:val="22"/>
              </w:rPr>
              <w:t>Endüstri</w:t>
            </w:r>
            <w:r>
              <w:rPr>
                <w:spacing w:val="-4"/>
                <w:sz w:val="22"/>
              </w:rPr>
              <w:t xml:space="preserve"> </w:t>
            </w:r>
            <w:r>
              <w:rPr>
                <w:sz w:val="22"/>
              </w:rPr>
              <w:t>Mühendisliği</w:t>
            </w:r>
          </w:p>
        </w:tc>
        <w:tc>
          <w:tcPr>
            <w:tcW w:w="1891" w:type="dxa"/>
          </w:tcPr>
          <w:p>
            <w:pPr>
              <w:pStyle w:val="15"/>
              <w:spacing w:before="1"/>
              <w:ind w:left="686" w:right="678"/>
              <w:jc w:val="center"/>
              <w:rPr>
                <w:sz w:val="22"/>
              </w:rPr>
            </w:pPr>
            <w:r>
              <w:rPr>
                <w:sz w:val="22"/>
              </w:rPr>
              <w:t>Muaf</w:t>
            </w:r>
          </w:p>
        </w:tc>
        <w:tc>
          <w:tcPr>
            <w:tcW w:w="1528" w:type="dxa"/>
          </w:tcPr>
          <w:p>
            <w:pPr>
              <w:pStyle w:val="15"/>
              <w:spacing w:before="1"/>
              <w:ind w:left="633" w:right="624"/>
              <w:jc w:val="center"/>
              <w:rPr>
                <w:sz w:val="22"/>
              </w:rPr>
            </w:pPr>
            <w:r>
              <w:rPr>
                <w:sz w:val="22"/>
              </w:rPr>
              <w:t>20</w:t>
            </w:r>
          </w:p>
        </w:tc>
        <w:tc>
          <w:tcPr>
            <w:tcW w:w="1459" w:type="dxa"/>
          </w:tcPr>
          <w:p>
            <w:pPr>
              <w:pStyle w:val="15"/>
              <w:spacing w:before="1"/>
              <w:ind w:left="599" w:right="590"/>
              <w:jc w:val="center"/>
              <w:rPr>
                <w:sz w:val="22"/>
              </w:rPr>
            </w:pPr>
            <w:r>
              <w:rPr>
                <w:sz w:val="22"/>
              </w:rPr>
              <w:t>20</w:t>
            </w:r>
          </w:p>
        </w:tc>
      </w:tr>
    </w:tbl>
    <w:p>
      <w:pPr>
        <w:pStyle w:val="7"/>
        <w:spacing w:before="3"/>
        <w:rPr>
          <w:sz w:val="24"/>
        </w:rPr>
      </w:pPr>
    </w:p>
    <w:p>
      <w:pPr>
        <w:pStyle w:val="7"/>
        <w:spacing w:before="91" w:line="276" w:lineRule="auto"/>
        <w:ind w:left="221" w:right="1215"/>
        <w:jc w:val="both"/>
      </w:pPr>
      <w:r>
        <w:rPr>
          <w:b/>
        </w:rPr>
        <w:t xml:space="preserve">Madde 14- </w:t>
      </w:r>
      <w:r>
        <w:t>Staj evrakları öğrencinin mezuniyetini takip eden 2 yıl süre ile Bölüm tarafından saklanır.</w:t>
      </w:r>
      <w:r>
        <w:rPr>
          <w:spacing w:val="1"/>
        </w:rPr>
        <w:t xml:space="preserve"> </w:t>
      </w:r>
      <w:r>
        <w:t>Saklanma</w:t>
      </w:r>
      <w:r>
        <w:rPr>
          <w:spacing w:val="28"/>
        </w:rPr>
        <w:t xml:space="preserve"> </w:t>
      </w:r>
      <w:r>
        <w:t>süresi</w:t>
      </w:r>
      <w:r>
        <w:rPr>
          <w:spacing w:val="31"/>
        </w:rPr>
        <w:t xml:space="preserve"> </w:t>
      </w:r>
      <w:r>
        <w:t>dolan</w:t>
      </w:r>
      <w:r>
        <w:rPr>
          <w:spacing w:val="29"/>
        </w:rPr>
        <w:t xml:space="preserve"> </w:t>
      </w:r>
      <w:r>
        <w:t>evraklar</w:t>
      </w:r>
      <w:r>
        <w:rPr>
          <w:spacing w:val="31"/>
        </w:rPr>
        <w:t xml:space="preserve"> </w:t>
      </w:r>
      <w:r>
        <w:t>Bölüm</w:t>
      </w:r>
      <w:r>
        <w:rPr>
          <w:spacing w:val="30"/>
        </w:rPr>
        <w:t xml:space="preserve"> </w:t>
      </w:r>
      <w:r>
        <w:t>Başkanlığınca</w:t>
      </w:r>
      <w:r>
        <w:rPr>
          <w:spacing w:val="31"/>
        </w:rPr>
        <w:t xml:space="preserve"> </w:t>
      </w:r>
      <w:r>
        <w:t>uygun</w:t>
      </w:r>
      <w:r>
        <w:rPr>
          <w:spacing w:val="29"/>
        </w:rPr>
        <w:t xml:space="preserve"> </w:t>
      </w:r>
      <w:r>
        <w:t>görülen</w:t>
      </w:r>
      <w:r>
        <w:rPr>
          <w:spacing w:val="30"/>
        </w:rPr>
        <w:t xml:space="preserve"> </w:t>
      </w:r>
      <w:r>
        <w:t>bir</w:t>
      </w:r>
      <w:r>
        <w:rPr>
          <w:spacing w:val="29"/>
        </w:rPr>
        <w:t xml:space="preserve"> </w:t>
      </w:r>
      <w:r>
        <w:t>şekilde</w:t>
      </w:r>
      <w:r>
        <w:rPr>
          <w:spacing w:val="31"/>
        </w:rPr>
        <w:t xml:space="preserve"> </w:t>
      </w:r>
      <w:r>
        <w:t>imha</w:t>
      </w:r>
      <w:r>
        <w:rPr>
          <w:spacing w:val="29"/>
        </w:rPr>
        <w:t xml:space="preserve"> </w:t>
      </w:r>
      <w:r>
        <w:t>edilir.</w:t>
      </w:r>
      <w:r>
        <w:rPr>
          <w:spacing w:val="30"/>
        </w:rPr>
        <w:t xml:space="preserve"> </w:t>
      </w:r>
      <w:r>
        <w:t>Dolan</w:t>
      </w:r>
      <w:r>
        <w:rPr>
          <w:spacing w:val="-53"/>
        </w:rPr>
        <w:t xml:space="preserve"> </w:t>
      </w:r>
      <w:r>
        <w:t>süre</w:t>
      </w:r>
      <w:r>
        <w:rPr>
          <w:spacing w:val="-3"/>
        </w:rPr>
        <w:t xml:space="preserve"> </w:t>
      </w:r>
      <w:r>
        <w:t>sonunda</w:t>
      </w:r>
      <w:r>
        <w:rPr>
          <w:spacing w:val="-1"/>
        </w:rPr>
        <w:t xml:space="preserve"> </w:t>
      </w:r>
      <w:r>
        <w:t>yapılan staj ile</w:t>
      </w:r>
      <w:r>
        <w:rPr>
          <w:spacing w:val="-1"/>
        </w:rPr>
        <w:t xml:space="preserve"> </w:t>
      </w:r>
      <w:r>
        <w:t>ilgili öğrenci</w:t>
      </w:r>
      <w:r>
        <w:rPr>
          <w:spacing w:val="1"/>
        </w:rPr>
        <w:t xml:space="preserve"> </w:t>
      </w:r>
      <w:r>
        <w:t>itirazları hiçbir</w:t>
      </w:r>
      <w:r>
        <w:rPr>
          <w:spacing w:val="-3"/>
        </w:rPr>
        <w:t xml:space="preserve"> </w:t>
      </w:r>
      <w:r>
        <w:t>şekilde kabul edilmez.</w:t>
      </w:r>
    </w:p>
    <w:p>
      <w:pPr>
        <w:pStyle w:val="7"/>
        <w:spacing w:before="78"/>
        <w:ind w:left="221"/>
        <w:jc w:val="both"/>
      </w:pPr>
      <w:r>
        <w:rPr>
          <w:b/>
        </w:rPr>
        <w:t>Madde</w:t>
      </w:r>
      <w:r>
        <w:rPr>
          <w:b/>
          <w:spacing w:val="-2"/>
        </w:rPr>
        <w:t xml:space="preserve"> </w:t>
      </w:r>
      <w:r>
        <w:rPr>
          <w:b/>
        </w:rPr>
        <w:t>15-</w:t>
      </w:r>
      <w:r>
        <w:rPr>
          <w:b/>
          <w:spacing w:val="1"/>
        </w:rPr>
        <w:t xml:space="preserve"> </w:t>
      </w:r>
      <w:r>
        <w:t>Bu</w:t>
      </w:r>
      <w:r>
        <w:rPr>
          <w:spacing w:val="-5"/>
        </w:rPr>
        <w:t xml:space="preserve"> </w:t>
      </w:r>
      <w:r>
        <w:t>madde</w:t>
      </w:r>
      <w:r>
        <w:rPr>
          <w:spacing w:val="-1"/>
        </w:rPr>
        <w:t xml:space="preserve"> </w:t>
      </w:r>
      <w:r>
        <w:t>hükümlerini</w:t>
      </w:r>
      <w:r>
        <w:rPr>
          <w:spacing w:val="-4"/>
        </w:rPr>
        <w:t xml:space="preserve"> </w:t>
      </w:r>
      <w:r>
        <w:t>Mühendislik</w:t>
      </w:r>
      <w:r>
        <w:rPr>
          <w:spacing w:val="-1"/>
        </w:rPr>
        <w:t xml:space="preserve"> </w:t>
      </w:r>
      <w:r>
        <w:t>Fakültesi Dekanı</w:t>
      </w:r>
      <w:r>
        <w:rPr>
          <w:spacing w:val="-1"/>
        </w:rPr>
        <w:t xml:space="preserve"> </w:t>
      </w:r>
      <w:r>
        <w:t>yürütür.</w:t>
      </w:r>
    </w:p>
    <w:p>
      <w:pPr>
        <w:spacing w:after="0"/>
        <w:jc w:val="both"/>
        <w:sectPr>
          <w:pgSz w:w="11900" w:h="16840"/>
          <w:pgMar w:top="1040" w:right="180" w:bottom="540" w:left="1200" w:header="0" w:footer="341" w:gutter="0"/>
          <w:cols w:space="720" w:num="1"/>
        </w:sectPr>
      </w:pPr>
    </w:p>
    <w:p>
      <w:pPr>
        <w:pStyle w:val="4"/>
        <w:spacing w:before="77" w:line="499" w:lineRule="auto"/>
        <w:ind w:right="7200"/>
        <w:jc w:val="both"/>
      </w:pPr>
      <w:r>
        <w:t>Staj Defteri Hazırlama Kuralları</w:t>
      </w:r>
      <w:r>
        <w:rPr>
          <w:spacing w:val="-53"/>
        </w:rPr>
        <w:t xml:space="preserve"> </w:t>
      </w:r>
      <w:r>
        <w:t>Genel Yazım</w:t>
      </w:r>
      <w:r>
        <w:rPr>
          <w:spacing w:val="-2"/>
        </w:rPr>
        <w:t xml:space="preserve"> </w:t>
      </w:r>
      <w:r>
        <w:t>Kuralları</w:t>
      </w:r>
    </w:p>
    <w:p>
      <w:pPr>
        <w:pStyle w:val="7"/>
        <w:spacing w:line="276" w:lineRule="auto"/>
        <w:ind w:left="221" w:right="1212"/>
        <w:jc w:val="both"/>
      </w:pPr>
      <w:r>
        <w:t>Staj defterleri öğrenci fotoğraflı ve Öğrenci İşleri Birimi’nden mühürlü olmak zorundadır. Staj yapılan</w:t>
      </w:r>
      <w:r>
        <w:rPr>
          <w:spacing w:val="-52"/>
        </w:rPr>
        <w:t xml:space="preserve"> </w:t>
      </w:r>
      <w:r>
        <w:t>iş</w:t>
      </w:r>
      <w:r>
        <w:rPr>
          <w:spacing w:val="1"/>
        </w:rPr>
        <w:t xml:space="preserve"> </w:t>
      </w:r>
      <w:r>
        <w:t>yeri</w:t>
      </w:r>
      <w:r>
        <w:rPr>
          <w:spacing w:val="1"/>
        </w:rPr>
        <w:t xml:space="preserve"> </w:t>
      </w:r>
      <w:r>
        <w:t>ile</w:t>
      </w:r>
      <w:r>
        <w:rPr>
          <w:spacing w:val="1"/>
        </w:rPr>
        <w:t xml:space="preserve"> </w:t>
      </w:r>
      <w:r>
        <w:t>bir</w:t>
      </w:r>
      <w:r>
        <w:rPr>
          <w:spacing w:val="1"/>
        </w:rPr>
        <w:t xml:space="preserve"> </w:t>
      </w:r>
      <w:r>
        <w:t>pürüz</w:t>
      </w:r>
      <w:r>
        <w:rPr>
          <w:spacing w:val="1"/>
        </w:rPr>
        <w:t xml:space="preserve"> </w:t>
      </w:r>
      <w:r>
        <w:t>çıkmaması</w:t>
      </w:r>
      <w:r>
        <w:rPr>
          <w:spacing w:val="1"/>
        </w:rPr>
        <w:t xml:space="preserve"> </w:t>
      </w:r>
      <w:r>
        <w:t>için</w:t>
      </w:r>
      <w:r>
        <w:rPr>
          <w:spacing w:val="1"/>
        </w:rPr>
        <w:t xml:space="preserve"> </w:t>
      </w:r>
      <w:r>
        <w:t>staj</w:t>
      </w:r>
      <w:r>
        <w:rPr>
          <w:spacing w:val="1"/>
        </w:rPr>
        <w:t xml:space="preserve"> </w:t>
      </w:r>
      <w:r>
        <w:t>defterinin</w:t>
      </w:r>
      <w:r>
        <w:rPr>
          <w:spacing w:val="1"/>
        </w:rPr>
        <w:t xml:space="preserve"> </w:t>
      </w:r>
      <w:r>
        <w:t>öğrenci</w:t>
      </w:r>
      <w:r>
        <w:rPr>
          <w:spacing w:val="1"/>
        </w:rPr>
        <w:t xml:space="preserve"> </w:t>
      </w:r>
      <w:r>
        <w:t>fotografı</w:t>
      </w:r>
      <w:r>
        <w:rPr>
          <w:spacing w:val="1"/>
        </w:rPr>
        <w:t xml:space="preserve"> </w:t>
      </w:r>
      <w:r>
        <w:t>yapıştırılan</w:t>
      </w:r>
      <w:r>
        <w:rPr>
          <w:spacing w:val="1"/>
        </w:rPr>
        <w:t xml:space="preserve"> </w:t>
      </w:r>
      <w:r>
        <w:t>sayfası</w:t>
      </w:r>
      <w:r>
        <w:rPr>
          <w:spacing w:val="55"/>
        </w:rPr>
        <w:t xml:space="preserve"> </w:t>
      </w:r>
      <w:r>
        <w:t>staja</w:t>
      </w:r>
      <w:r>
        <w:rPr>
          <w:spacing w:val="1"/>
        </w:rPr>
        <w:t xml:space="preserve"> </w:t>
      </w:r>
      <w:r>
        <w:t>başlamadan</w:t>
      </w:r>
      <w:r>
        <w:rPr>
          <w:spacing w:val="-4"/>
        </w:rPr>
        <w:t xml:space="preserve"> </w:t>
      </w:r>
      <w:r>
        <w:t>önce</w:t>
      </w:r>
      <w:r>
        <w:rPr>
          <w:spacing w:val="-2"/>
        </w:rPr>
        <w:t xml:space="preserve"> </w:t>
      </w:r>
      <w:r>
        <w:t>mühürlenmelidir.</w:t>
      </w:r>
    </w:p>
    <w:p>
      <w:pPr>
        <w:pStyle w:val="7"/>
        <w:spacing w:before="146" w:line="276" w:lineRule="auto"/>
        <w:ind w:left="221" w:right="1213"/>
        <w:jc w:val="both"/>
      </w:pPr>
      <w:r>
        <w:t>Staj Raporunu yazmak için 2 yol bulunmaktadır. İlk yol bilgisayar çıktısıdır. Bölüm sitesinde bulunan</w:t>
      </w:r>
      <w:r>
        <w:rPr>
          <w:spacing w:val="1"/>
        </w:rPr>
        <w:t xml:space="preserve"> </w:t>
      </w:r>
      <w:r>
        <w:t>word formatındaki şablon staj defteri (</w:t>
      </w:r>
      <w:r>
        <w:fldChar w:fldCharType="begin"/>
      </w:r>
      <w:r>
        <w:instrText xml:space="preserve"> HYPERLINK "http://bilgisayar.dpu.edu.tr/index/sayfa/3080/staj" \h </w:instrText>
      </w:r>
      <w:r>
        <w:fldChar w:fldCharType="separate"/>
      </w:r>
      <w:r>
        <w:rPr>
          <w:color w:val="0000FF"/>
          <w:u w:val="single" w:color="0000FF"/>
        </w:rPr>
        <w:t>http://bilgisayar.dpu.edu.tr/index/sayfa/3080/staj</w:t>
      </w:r>
      <w:r>
        <w:rPr>
          <w:color w:val="0000FF"/>
          <w:u w:val="single" w:color="0000FF"/>
        </w:rPr>
        <w:fldChar w:fldCharType="end"/>
      </w:r>
      <w:r>
        <w:t>) indirilir, staj</w:t>
      </w:r>
      <w:r>
        <w:rPr>
          <w:spacing w:val="1"/>
        </w:rPr>
        <w:t xml:space="preserve"> </w:t>
      </w:r>
      <w:r>
        <w:t>gün</w:t>
      </w:r>
      <w:r>
        <w:rPr>
          <w:spacing w:val="1"/>
        </w:rPr>
        <w:t xml:space="preserve"> </w:t>
      </w:r>
      <w:r>
        <w:t>sayısına</w:t>
      </w:r>
      <w:r>
        <w:rPr>
          <w:spacing w:val="1"/>
        </w:rPr>
        <w:t xml:space="preserve"> </w:t>
      </w:r>
      <w:r>
        <w:t>göre</w:t>
      </w:r>
      <w:r>
        <w:rPr>
          <w:spacing w:val="1"/>
        </w:rPr>
        <w:t xml:space="preserve"> </w:t>
      </w:r>
      <w:r>
        <w:t>sayfa</w:t>
      </w:r>
      <w:r>
        <w:rPr>
          <w:spacing w:val="1"/>
        </w:rPr>
        <w:t xml:space="preserve"> </w:t>
      </w:r>
      <w:r>
        <w:t>sayısı</w:t>
      </w:r>
      <w:r>
        <w:rPr>
          <w:spacing w:val="1"/>
        </w:rPr>
        <w:t xml:space="preserve"> </w:t>
      </w:r>
      <w:r>
        <w:t>ayarlanarak</w:t>
      </w:r>
      <w:r>
        <w:rPr>
          <w:spacing w:val="1"/>
        </w:rPr>
        <w:t xml:space="preserve"> </w:t>
      </w:r>
      <w:r>
        <w:t>bu</w:t>
      </w:r>
      <w:r>
        <w:rPr>
          <w:spacing w:val="1"/>
        </w:rPr>
        <w:t xml:space="preserve"> </w:t>
      </w:r>
      <w:r>
        <w:t>şablon</w:t>
      </w:r>
      <w:r>
        <w:rPr>
          <w:spacing w:val="1"/>
        </w:rPr>
        <w:t xml:space="preserve"> </w:t>
      </w:r>
      <w:r>
        <w:t>üzerine</w:t>
      </w:r>
      <w:r>
        <w:rPr>
          <w:spacing w:val="1"/>
        </w:rPr>
        <w:t xml:space="preserve"> </w:t>
      </w:r>
      <w:r>
        <w:t>rapor</w:t>
      </w:r>
      <w:r>
        <w:rPr>
          <w:spacing w:val="1"/>
        </w:rPr>
        <w:t xml:space="preserve"> </w:t>
      </w:r>
      <w:r>
        <w:t>bilgisayar</w:t>
      </w:r>
      <w:r>
        <w:rPr>
          <w:spacing w:val="1"/>
        </w:rPr>
        <w:t xml:space="preserve"> </w:t>
      </w:r>
      <w:r>
        <w:t>ortamında</w:t>
      </w:r>
      <w:r>
        <w:rPr>
          <w:spacing w:val="1"/>
        </w:rPr>
        <w:t xml:space="preserve"> </w:t>
      </w:r>
      <w:r>
        <w:t>yazılır.</w:t>
      </w:r>
      <w:r>
        <w:rPr>
          <w:spacing w:val="1"/>
        </w:rPr>
        <w:t xml:space="preserve"> </w:t>
      </w:r>
      <w:r>
        <w:t>Bilgisayar çıktısı olan raporda tablo, grafik, fotoğraf vb bilgisayar çıktıları yapıştırılmaz. Yazı, çizelge</w:t>
      </w:r>
      <w:r>
        <w:rPr>
          <w:spacing w:val="1"/>
        </w:rPr>
        <w:t xml:space="preserve"> </w:t>
      </w:r>
      <w:r>
        <w:t>ve şekiller 12 punto büyüklüğünde olmalı ve satır aralığı “tek” boşluk olarak ayarlanmalıdır. Başlıklar</w:t>
      </w:r>
      <w:r>
        <w:rPr>
          <w:spacing w:val="1"/>
        </w:rPr>
        <w:t xml:space="preserve"> </w:t>
      </w:r>
      <w:r>
        <w:t>büyük ve kalın harfle yazılmalıdır. Paragraf soldan 1 (bir) tab aralığında, sayfa yazım düzeni üst</w:t>
      </w:r>
      <w:r>
        <w:rPr>
          <w:spacing w:val="1"/>
        </w:rPr>
        <w:t xml:space="preserve"> </w:t>
      </w:r>
      <w:r>
        <w:t>kenardan 3 cm, alt kenardan 2 cm, sağ kenardan 1,5 cm ve sol kenardan 3 cm boşluk bırakılacak</w:t>
      </w:r>
      <w:r>
        <w:rPr>
          <w:spacing w:val="1"/>
        </w:rPr>
        <w:t xml:space="preserve"> </w:t>
      </w:r>
      <w:r>
        <w:t>şekilde olmalıdır. Bütün sayfa, tablo ve şekiller numaralandırılmalıdır. Şekil (fotoğraf, akıl diyagramı,</w:t>
      </w:r>
      <w:r>
        <w:rPr>
          <w:spacing w:val="1"/>
        </w:rPr>
        <w:t xml:space="preserve"> </w:t>
      </w:r>
      <w:r>
        <w:t>grafik vb.) ve tablolar metinde ilk sözü edilen yere mümkün olduğu kadar yakın olmalıdır. Staj</w:t>
      </w:r>
      <w:r>
        <w:rPr>
          <w:spacing w:val="1"/>
        </w:rPr>
        <w:t xml:space="preserve"> </w:t>
      </w:r>
      <w:r>
        <w:t>defterinde kullanılan her kaynak (kitap, makale, dergi) en arka sayfaya mutlaka yazarın adını ve</w:t>
      </w:r>
      <w:r>
        <w:rPr>
          <w:spacing w:val="1"/>
        </w:rPr>
        <w:t xml:space="preserve"> </w:t>
      </w:r>
      <w:r>
        <w:t>kaynağın ismini içerecek şekilde yazılmalıdır. Defter karton kapakla ciltlenmelidir. İkinci yol elle</w:t>
      </w:r>
      <w:r>
        <w:rPr>
          <w:spacing w:val="1"/>
        </w:rPr>
        <w:t xml:space="preserve"> </w:t>
      </w:r>
      <w:r>
        <w:t>yazmaktır (Mavi tükenmez kalem</w:t>
      </w:r>
      <w:r>
        <w:rPr>
          <w:spacing w:val="1"/>
        </w:rPr>
        <w:t xml:space="preserve"> </w:t>
      </w:r>
      <w:r>
        <w:t>kullanılarak).</w:t>
      </w:r>
      <w:r>
        <w:rPr>
          <w:spacing w:val="1"/>
        </w:rPr>
        <w:t xml:space="preserve"> </w:t>
      </w:r>
      <w:r>
        <w:t>Bölüm sitesinde bulunan</w:t>
      </w:r>
      <w:r>
        <w:rPr>
          <w:spacing w:val="1"/>
        </w:rPr>
        <w:t xml:space="preserve"> </w:t>
      </w:r>
      <w:r>
        <w:t>word formatındaki</w:t>
      </w:r>
      <w:r>
        <w:rPr>
          <w:spacing w:val="1"/>
        </w:rPr>
        <w:t xml:space="preserve"> </w:t>
      </w:r>
      <w:r>
        <w:t>şablon</w:t>
      </w:r>
      <w:r>
        <w:rPr>
          <w:spacing w:val="1"/>
        </w:rPr>
        <w:t xml:space="preserve"> </w:t>
      </w:r>
      <w:r>
        <w:t>staj defteri (</w:t>
      </w:r>
      <w:r>
        <w:fldChar w:fldCharType="begin"/>
      </w:r>
      <w:r>
        <w:instrText xml:space="preserve"> HYPERLINK "http://bilgisayar.dpu.edu.tr/index/sayfa/3080/staj" \h </w:instrText>
      </w:r>
      <w:r>
        <w:fldChar w:fldCharType="separate"/>
      </w:r>
      <w:r>
        <w:rPr>
          <w:color w:val="0000FF"/>
          <w:u w:val="single" w:color="0000FF"/>
        </w:rPr>
        <w:t>http://bilgisayar.dpu.edu.tr/index/sayfa/3080/staj</w:t>
      </w:r>
      <w:r>
        <w:rPr>
          <w:color w:val="0000FF"/>
          <w:u w:val="single" w:color="0000FF"/>
        </w:rPr>
        <w:fldChar w:fldCharType="end"/>
      </w:r>
      <w:r>
        <w:t>) indirilir, staj gün sayısına göre sayfa</w:t>
      </w:r>
      <w:r>
        <w:rPr>
          <w:spacing w:val="1"/>
        </w:rPr>
        <w:t xml:space="preserve"> </w:t>
      </w:r>
      <w:r>
        <w:t>sayısı ayarlanarak bu şablon üzerine rapor Türkçe olarak elle yazılır. Elle yazılan bu rapora tablo,</w:t>
      </w:r>
      <w:r>
        <w:rPr>
          <w:spacing w:val="1"/>
        </w:rPr>
        <w:t xml:space="preserve"> </w:t>
      </w:r>
      <w:r>
        <w:t>grafik,</w:t>
      </w:r>
      <w:r>
        <w:rPr>
          <w:spacing w:val="1"/>
        </w:rPr>
        <w:t xml:space="preserve"> </w:t>
      </w:r>
      <w:r>
        <w:t>fotoğraf</w:t>
      </w:r>
      <w:r>
        <w:rPr>
          <w:spacing w:val="1"/>
        </w:rPr>
        <w:t xml:space="preserve"> </w:t>
      </w:r>
      <w:r>
        <w:t>vb</w:t>
      </w:r>
      <w:r>
        <w:rPr>
          <w:spacing w:val="1"/>
        </w:rPr>
        <w:t xml:space="preserve"> </w:t>
      </w:r>
      <w:r>
        <w:t>bilgisayar</w:t>
      </w:r>
      <w:r>
        <w:rPr>
          <w:spacing w:val="1"/>
        </w:rPr>
        <w:t xml:space="preserve"> </w:t>
      </w:r>
      <w:r>
        <w:t>çıktıları</w:t>
      </w:r>
      <w:r>
        <w:rPr>
          <w:spacing w:val="1"/>
        </w:rPr>
        <w:t xml:space="preserve"> </w:t>
      </w:r>
      <w:r>
        <w:t>uygun</w:t>
      </w:r>
      <w:r>
        <w:rPr>
          <w:spacing w:val="1"/>
        </w:rPr>
        <w:t xml:space="preserve"> </w:t>
      </w:r>
      <w:r>
        <w:t>şekilde</w:t>
      </w:r>
      <w:r>
        <w:rPr>
          <w:spacing w:val="1"/>
        </w:rPr>
        <w:t xml:space="preserve"> </w:t>
      </w:r>
      <w:r>
        <w:t>yapıştırılabilir.</w:t>
      </w:r>
      <w:r>
        <w:rPr>
          <w:spacing w:val="1"/>
        </w:rPr>
        <w:t xml:space="preserve"> </w:t>
      </w:r>
      <w:r>
        <w:t>Yazım</w:t>
      </w:r>
      <w:r>
        <w:rPr>
          <w:spacing w:val="1"/>
        </w:rPr>
        <w:t xml:space="preserve"> </w:t>
      </w:r>
      <w:r>
        <w:t>kuralları</w:t>
      </w:r>
      <w:r>
        <w:rPr>
          <w:spacing w:val="1"/>
        </w:rPr>
        <w:t xml:space="preserve"> </w:t>
      </w:r>
      <w:r>
        <w:t>bilgisayar</w:t>
      </w:r>
      <w:r>
        <w:rPr>
          <w:spacing w:val="1"/>
        </w:rPr>
        <w:t xml:space="preserve"> </w:t>
      </w:r>
      <w:r>
        <w:t>çıktısında</w:t>
      </w:r>
      <w:r>
        <w:rPr>
          <w:spacing w:val="-1"/>
        </w:rPr>
        <w:t xml:space="preserve"> </w:t>
      </w:r>
      <w:r>
        <w:t>olduğu gibidir.</w:t>
      </w:r>
      <w:r>
        <w:rPr>
          <w:spacing w:val="-1"/>
        </w:rPr>
        <w:t xml:space="preserve"> </w:t>
      </w:r>
      <w:r>
        <w:t>Defter</w:t>
      </w:r>
      <w:r>
        <w:rPr>
          <w:spacing w:val="2"/>
        </w:rPr>
        <w:t xml:space="preserve"> </w:t>
      </w:r>
      <w:r>
        <w:t>karton kapakla</w:t>
      </w:r>
      <w:r>
        <w:rPr>
          <w:spacing w:val="-1"/>
        </w:rPr>
        <w:t xml:space="preserve"> </w:t>
      </w:r>
      <w:r>
        <w:t>ciltlenmelidir.</w:t>
      </w:r>
    </w:p>
    <w:p>
      <w:pPr>
        <w:pStyle w:val="7"/>
        <w:rPr>
          <w:sz w:val="24"/>
        </w:rPr>
      </w:pPr>
    </w:p>
    <w:p>
      <w:pPr>
        <w:pStyle w:val="7"/>
        <w:spacing w:before="1"/>
        <w:rPr>
          <w:sz w:val="27"/>
        </w:rPr>
      </w:pPr>
    </w:p>
    <w:p>
      <w:pPr>
        <w:pStyle w:val="4"/>
        <w:jc w:val="both"/>
      </w:pPr>
      <w:r>
        <w:t>Staj</w:t>
      </w:r>
      <w:r>
        <w:rPr>
          <w:spacing w:val="-2"/>
        </w:rPr>
        <w:t xml:space="preserve"> </w:t>
      </w:r>
      <w:r>
        <w:t>Defterini</w:t>
      </w:r>
      <w:r>
        <w:rPr>
          <w:spacing w:val="-4"/>
        </w:rPr>
        <w:t xml:space="preserve"> </w:t>
      </w:r>
      <w:r>
        <w:t>Oluşturan</w:t>
      </w:r>
      <w:r>
        <w:rPr>
          <w:spacing w:val="-5"/>
        </w:rPr>
        <w:t xml:space="preserve"> </w:t>
      </w:r>
      <w:r>
        <w:t>Bölümler</w:t>
      </w:r>
    </w:p>
    <w:p>
      <w:pPr>
        <w:pStyle w:val="7"/>
        <w:spacing w:before="11"/>
        <w:rPr>
          <w:b/>
          <w:sz w:val="19"/>
        </w:rPr>
      </w:pPr>
    </w:p>
    <w:p>
      <w:pPr>
        <w:pStyle w:val="7"/>
        <w:spacing w:line="360" w:lineRule="auto"/>
        <w:ind w:left="221" w:right="1217"/>
        <w:jc w:val="both"/>
      </w:pPr>
      <w:r>
        <w:rPr>
          <w:b/>
        </w:rPr>
        <w:t xml:space="preserve">İçindekiler listesi: </w:t>
      </w:r>
      <w:r>
        <w:t>Raporda bulunan bütün bölümler ana başlıklar ve alt başlıklar olmak üzere ilgili</w:t>
      </w:r>
      <w:r>
        <w:rPr>
          <w:spacing w:val="1"/>
        </w:rPr>
        <w:t xml:space="preserve"> </w:t>
      </w:r>
      <w:r>
        <w:t>sayfa</w:t>
      </w:r>
      <w:r>
        <w:rPr>
          <w:spacing w:val="-1"/>
        </w:rPr>
        <w:t xml:space="preserve"> </w:t>
      </w:r>
      <w:r>
        <w:t>numarası</w:t>
      </w:r>
      <w:r>
        <w:rPr>
          <w:spacing w:val="1"/>
        </w:rPr>
        <w:t xml:space="preserve"> </w:t>
      </w:r>
      <w:r>
        <w:t>belirtilerek</w:t>
      </w:r>
      <w:r>
        <w:rPr>
          <w:spacing w:val="-3"/>
        </w:rPr>
        <w:t xml:space="preserve"> </w:t>
      </w:r>
      <w:r>
        <w:t>sıralanmalıdır.</w:t>
      </w:r>
    </w:p>
    <w:p>
      <w:pPr>
        <w:pStyle w:val="7"/>
        <w:spacing w:before="105"/>
        <w:ind w:left="221"/>
        <w:jc w:val="both"/>
      </w:pPr>
      <w:r>
        <w:rPr>
          <w:b/>
        </w:rPr>
        <w:t>Önsöz:</w:t>
      </w:r>
      <w:r>
        <w:rPr>
          <w:b/>
          <w:spacing w:val="-2"/>
        </w:rPr>
        <w:t xml:space="preserve"> </w:t>
      </w:r>
      <w:r>
        <w:t>Yapılan</w:t>
      </w:r>
      <w:r>
        <w:rPr>
          <w:spacing w:val="-3"/>
        </w:rPr>
        <w:t xml:space="preserve"> </w:t>
      </w:r>
      <w:r>
        <w:t>çalışma</w:t>
      </w:r>
      <w:r>
        <w:rPr>
          <w:spacing w:val="-3"/>
        </w:rPr>
        <w:t xml:space="preserve"> </w:t>
      </w:r>
      <w:r>
        <w:t>hakkında</w:t>
      </w:r>
      <w:r>
        <w:rPr>
          <w:spacing w:val="-5"/>
        </w:rPr>
        <w:t xml:space="preserve"> </w:t>
      </w:r>
      <w:r>
        <w:t>kısa</w:t>
      </w:r>
      <w:r>
        <w:rPr>
          <w:spacing w:val="-3"/>
        </w:rPr>
        <w:t xml:space="preserve"> </w:t>
      </w:r>
      <w:r>
        <w:t>bilgi</w:t>
      </w:r>
      <w:r>
        <w:rPr>
          <w:spacing w:val="-1"/>
        </w:rPr>
        <w:t xml:space="preserve"> </w:t>
      </w:r>
      <w:r>
        <w:t>verilir.</w:t>
      </w:r>
      <w:r>
        <w:rPr>
          <w:spacing w:val="-3"/>
        </w:rPr>
        <w:t xml:space="preserve"> </w:t>
      </w:r>
      <w:r>
        <w:t>Önsöz</w:t>
      </w:r>
      <w:r>
        <w:rPr>
          <w:spacing w:val="-3"/>
        </w:rPr>
        <w:t xml:space="preserve"> </w:t>
      </w:r>
      <w:r>
        <w:t>bir</w:t>
      </w:r>
      <w:r>
        <w:rPr>
          <w:spacing w:val="-3"/>
        </w:rPr>
        <w:t xml:space="preserve"> </w:t>
      </w:r>
      <w:r>
        <w:t>sayfayı</w:t>
      </w:r>
      <w:r>
        <w:rPr>
          <w:spacing w:val="-5"/>
        </w:rPr>
        <w:t xml:space="preserve"> </w:t>
      </w:r>
      <w:r>
        <w:t>geçmemelidir</w:t>
      </w:r>
    </w:p>
    <w:p>
      <w:pPr>
        <w:pStyle w:val="7"/>
        <w:rPr>
          <w:sz w:val="20"/>
        </w:rPr>
      </w:pPr>
    </w:p>
    <w:p>
      <w:pPr>
        <w:pStyle w:val="7"/>
        <w:spacing w:line="360" w:lineRule="auto"/>
        <w:ind w:left="221" w:right="1217"/>
        <w:jc w:val="both"/>
      </w:pPr>
      <w:r>
        <w:rPr>
          <w:b/>
        </w:rPr>
        <w:t xml:space="preserve">Kurum tanıtımı: </w:t>
      </w:r>
      <w:r>
        <w:t>Staj çalışmasının yapıldığı işletmenin tanıtımı, organizasyon yapısı, aktiviteleri,</w:t>
      </w:r>
      <w:r>
        <w:rPr>
          <w:spacing w:val="1"/>
        </w:rPr>
        <w:t xml:space="preserve"> </w:t>
      </w:r>
      <w:r>
        <w:t>birimleri,</w:t>
      </w:r>
      <w:r>
        <w:rPr>
          <w:spacing w:val="-4"/>
        </w:rPr>
        <w:t xml:space="preserve"> </w:t>
      </w:r>
      <w:r>
        <w:t>personel durumu,</w:t>
      </w:r>
      <w:r>
        <w:rPr>
          <w:spacing w:val="-4"/>
        </w:rPr>
        <w:t xml:space="preserve"> </w:t>
      </w:r>
      <w:r>
        <w:t>üretim, pazarlama</w:t>
      </w:r>
      <w:r>
        <w:rPr>
          <w:spacing w:val="-3"/>
        </w:rPr>
        <w:t xml:space="preserve"> </w:t>
      </w:r>
      <w:r>
        <w:t>ve</w:t>
      </w:r>
      <w:r>
        <w:rPr>
          <w:spacing w:val="-1"/>
        </w:rPr>
        <w:t xml:space="preserve"> </w:t>
      </w:r>
      <w:r>
        <w:t>ürün</w:t>
      </w:r>
      <w:r>
        <w:rPr>
          <w:spacing w:val="-3"/>
        </w:rPr>
        <w:t xml:space="preserve"> </w:t>
      </w:r>
      <w:r>
        <w:t>bilgileri hakkında</w:t>
      </w:r>
      <w:r>
        <w:rPr>
          <w:spacing w:val="-1"/>
        </w:rPr>
        <w:t xml:space="preserve"> </w:t>
      </w:r>
      <w:r>
        <w:t>kısa</w:t>
      </w:r>
      <w:r>
        <w:rPr>
          <w:spacing w:val="-1"/>
        </w:rPr>
        <w:t xml:space="preserve"> </w:t>
      </w:r>
      <w:r>
        <w:t>bilgi</w:t>
      </w:r>
      <w:r>
        <w:rPr>
          <w:spacing w:val="-2"/>
        </w:rPr>
        <w:t xml:space="preserve"> </w:t>
      </w:r>
      <w:r>
        <w:t>verilir.</w:t>
      </w:r>
    </w:p>
    <w:p>
      <w:pPr>
        <w:pStyle w:val="7"/>
        <w:spacing w:before="105" w:line="360" w:lineRule="auto"/>
        <w:ind w:left="221" w:right="1214"/>
        <w:jc w:val="both"/>
      </w:pPr>
      <w:r>
        <w:rPr>
          <w:b/>
        </w:rPr>
        <w:t>Rapor bölümü:</w:t>
      </w:r>
      <w:r>
        <w:rPr>
          <w:b/>
          <w:spacing w:val="1"/>
        </w:rPr>
        <w:t xml:space="preserve"> </w:t>
      </w:r>
      <w:r>
        <w:t>Bu bölümde staj süresince yapılan işler, açıklayıcı</w:t>
      </w:r>
      <w:r>
        <w:rPr>
          <w:spacing w:val="1"/>
        </w:rPr>
        <w:t xml:space="preserve"> </w:t>
      </w:r>
      <w:r>
        <w:t>bilgiler, öğrenilen sistem ve</w:t>
      </w:r>
      <w:r>
        <w:rPr>
          <w:spacing w:val="1"/>
        </w:rPr>
        <w:t xml:space="preserve"> </w:t>
      </w:r>
      <w:r>
        <w:t>ürünler, katkı verilen çalışmalar özetlenir. Staj defteri Bilgisayar Mühendisliğini ilgilendiren konu ve</w:t>
      </w:r>
      <w:r>
        <w:rPr>
          <w:spacing w:val="1"/>
        </w:rPr>
        <w:t xml:space="preserve"> </w:t>
      </w:r>
      <w:r>
        <w:t>uygulamaları</w:t>
      </w:r>
      <w:r>
        <w:rPr>
          <w:spacing w:val="1"/>
        </w:rPr>
        <w:t xml:space="preserve"> </w:t>
      </w:r>
      <w:r>
        <w:t>içermelidir.</w:t>
      </w:r>
      <w:r>
        <w:rPr>
          <w:spacing w:val="1"/>
        </w:rPr>
        <w:t xml:space="preserve"> </w:t>
      </w:r>
      <w:r>
        <w:t>Staj</w:t>
      </w:r>
      <w:r>
        <w:rPr>
          <w:spacing w:val="1"/>
        </w:rPr>
        <w:t xml:space="preserve"> </w:t>
      </w:r>
      <w:r>
        <w:t>defterleri</w:t>
      </w:r>
      <w:r>
        <w:rPr>
          <w:spacing w:val="1"/>
        </w:rPr>
        <w:t xml:space="preserve"> </w:t>
      </w:r>
      <w:r>
        <w:t>bir</w:t>
      </w:r>
      <w:r>
        <w:rPr>
          <w:spacing w:val="1"/>
        </w:rPr>
        <w:t xml:space="preserve"> </w:t>
      </w:r>
      <w:r>
        <w:t>mühendis</w:t>
      </w:r>
      <w:r>
        <w:rPr>
          <w:spacing w:val="1"/>
        </w:rPr>
        <w:t xml:space="preserve"> </w:t>
      </w:r>
      <w:r>
        <w:t>özeniyle</w:t>
      </w:r>
      <w:r>
        <w:rPr>
          <w:spacing w:val="1"/>
        </w:rPr>
        <w:t xml:space="preserve"> </w:t>
      </w:r>
      <w:r>
        <w:t>düzgün</w:t>
      </w:r>
      <w:r>
        <w:rPr>
          <w:spacing w:val="1"/>
        </w:rPr>
        <w:t xml:space="preserve"> </w:t>
      </w:r>
      <w:r>
        <w:t>bir</w:t>
      </w:r>
      <w:r>
        <w:rPr>
          <w:spacing w:val="1"/>
        </w:rPr>
        <w:t xml:space="preserve"> </w:t>
      </w:r>
      <w:r>
        <w:t>biçimde</w:t>
      </w:r>
      <w:r>
        <w:rPr>
          <w:spacing w:val="1"/>
        </w:rPr>
        <w:t xml:space="preserve"> </w:t>
      </w:r>
      <w:r>
        <w:t>hazırlanmış</w:t>
      </w:r>
      <w:r>
        <w:rPr>
          <w:spacing w:val="1"/>
        </w:rPr>
        <w:t xml:space="preserve"> </w:t>
      </w:r>
      <w:r>
        <w:t>olmalıdır.</w:t>
      </w:r>
    </w:p>
    <w:p>
      <w:pPr>
        <w:pStyle w:val="7"/>
        <w:spacing w:before="103"/>
        <w:ind w:left="221"/>
        <w:jc w:val="both"/>
      </w:pPr>
      <w:r>
        <w:rPr>
          <w:b/>
        </w:rPr>
        <w:t xml:space="preserve">Sonuç: </w:t>
      </w:r>
      <w:r>
        <w:t>Pratik</w:t>
      </w:r>
      <w:r>
        <w:rPr>
          <w:spacing w:val="-2"/>
        </w:rPr>
        <w:t xml:space="preserve"> </w:t>
      </w:r>
      <w:r>
        <w:t>çalışmanın</w:t>
      </w:r>
      <w:r>
        <w:rPr>
          <w:spacing w:val="-2"/>
        </w:rPr>
        <w:t xml:space="preserve"> </w:t>
      </w:r>
      <w:r>
        <w:t>öğrenciye</w:t>
      </w:r>
      <w:r>
        <w:rPr>
          <w:spacing w:val="-4"/>
        </w:rPr>
        <w:t xml:space="preserve"> </w:t>
      </w:r>
      <w:r>
        <w:t>kazandırdığı</w:t>
      </w:r>
      <w:r>
        <w:rPr>
          <w:spacing w:val="-2"/>
        </w:rPr>
        <w:t xml:space="preserve"> </w:t>
      </w:r>
      <w:r>
        <w:t>bilgi</w:t>
      </w:r>
      <w:r>
        <w:rPr>
          <w:spacing w:val="-4"/>
        </w:rPr>
        <w:t xml:space="preserve"> </w:t>
      </w:r>
      <w:r>
        <w:t>ve</w:t>
      </w:r>
      <w:r>
        <w:rPr>
          <w:spacing w:val="-2"/>
        </w:rPr>
        <w:t xml:space="preserve"> </w:t>
      </w:r>
      <w:r>
        <w:t>deneyim</w:t>
      </w:r>
      <w:r>
        <w:rPr>
          <w:spacing w:val="-1"/>
        </w:rPr>
        <w:t xml:space="preserve"> </w:t>
      </w:r>
      <w:r>
        <w:t>sonuç</w:t>
      </w:r>
      <w:r>
        <w:rPr>
          <w:spacing w:val="-2"/>
        </w:rPr>
        <w:t xml:space="preserve"> </w:t>
      </w:r>
      <w:r>
        <w:t>bölümünde</w:t>
      </w:r>
      <w:r>
        <w:rPr>
          <w:spacing w:val="-2"/>
        </w:rPr>
        <w:t xml:space="preserve"> </w:t>
      </w:r>
      <w:r>
        <w:t>açıklanır</w:t>
      </w:r>
    </w:p>
    <w:p>
      <w:pPr>
        <w:pStyle w:val="7"/>
        <w:spacing w:before="1"/>
        <w:rPr>
          <w:sz w:val="20"/>
        </w:rPr>
      </w:pPr>
    </w:p>
    <w:p>
      <w:pPr>
        <w:pStyle w:val="7"/>
        <w:spacing w:before="1" w:line="360" w:lineRule="auto"/>
        <w:ind w:left="221" w:right="1213"/>
        <w:jc w:val="both"/>
      </w:pPr>
      <w:r>
        <w:rPr>
          <w:b/>
        </w:rPr>
        <w:t xml:space="preserve">Ekler: </w:t>
      </w:r>
      <w:r>
        <w:t>Rapor metninde bahsi geçen büyük şekil ve şemalar ile ilave olarak verilmek istenen diğer</w:t>
      </w:r>
      <w:r>
        <w:rPr>
          <w:spacing w:val="1"/>
        </w:rPr>
        <w:t xml:space="preserve"> </w:t>
      </w:r>
      <w:r>
        <w:t>bölümler</w:t>
      </w:r>
    </w:p>
    <w:p>
      <w:pPr>
        <w:spacing w:after="0" w:line="360" w:lineRule="auto"/>
        <w:jc w:val="both"/>
        <w:sectPr>
          <w:pgSz w:w="11900" w:h="16840"/>
          <w:pgMar w:top="1180" w:right="180" w:bottom="540" w:left="1200" w:header="0" w:footer="341" w:gutter="0"/>
          <w:cols w:space="720" w:num="1"/>
        </w:sectPr>
      </w:pPr>
    </w:p>
    <w:p>
      <w:pPr>
        <w:pStyle w:val="4"/>
        <w:spacing w:before="74"/>
        <w:jc w:val="both"/>
      </w:pPr>
      <w:r>
        <w:t>Staj</w:t>
      </w:r>
      <w:r>
        <w:rPr>
          <w:spacing w:val="-3"/>
        </w:rPr>
        <w:t xml:space="preserve"> </w:t>
      </w:r>
      <w:r>
        <w:t>Defterinin</w:t>
      </w:r>
      <w:r>
        <w:rPr>
          <w:spacing w:val="-3"/>
        </w:rPr>
        <w:t xml:space="preserve"> </w:t>
      </w:r>
      <w:r>
        <w:t>Teslim</w:t>
      </w:r>
      <w:r>
        <w:rPr>
          <w:spacing w:val="-3"/>
        </w:rPr>
        <w:t xml:space="preserve"> </w:t>
      </w:r>
      <w:r>
        <w:t>Edilmesi</w:t>
      </w:r>
      <w:r>
        <w:rPr>
          <w:spacing w:val="-4"/>
        </w:rPr>
        <w:t xml:space="preserve"> </w:t>
      </w:r>
      <w:r>
        <w:t>Ve</w:t>
      </w:r>
      <w:r>
        <w:rPr>
          <w:spacing w:val="-3"/>
        </w:rPr>
        <w:t xml:space="preserve"> </w:t>
      </w:r>
      <w:r>
        <w:t>Değerlendirilmesi</w:t>
      </w:r>
    </w:p>
    <w:p>
      <w:pPr>
        <w:pStyle w:val="7"/>
        <w:rPr>
          <w:b/>
          <w:sz w:val="24"/>
        </w:rPr>
      </w:pPr>
    </w:p>
    <w:p>
      <w:pPr>
        <w:pStyle w:val="7"/>
        <w:spacing w:before="10"/>
        <w:rPr>
          <w:b/>
          <w:sz w:val="20"/>
        </w:rPr>
      </w:pPr>
    </w:p>
    <w:p>
      <w:pPr>
        <w:pStyle w:val="7"/>
        <w:spacing w:line="276" w:lineRule="auto"/>
        <w:ind w:left="221" w:right="1291"/>
        <w:jc w:val="both"/>
      </w:pPr>
      <w:r>
        <w:t>Staj defterindeki bütün bölümler eksiksiz bir şekilde doldurulur ve çalışma süresince ve sonunda</w:t>
      </w:r>
      <w:r>
        <w:rPr>
          <w:spacing w:val="1"/>
        </w:rPr>
        <w:t xml:space="preserve"> </w:t>
      </w:r>
      <w:r>
        <w:t>gerekli yerleri imzalatarak kurum yetkililerine onaylatılır. Raporların her sayfası, stajı yaptıran (işi</w:t>
      </w:r>
      <w:r>
        <w:rPr>
          <w:spacing w:val="1"/>
        </w:rPr>
        <w:t xml:space="preserve"> </w:t>
      </w:r>
      <w:r>
        <w:t>veren</w:t>
      </w:r>
      <w:r>
        <w:rPr>
          <w:spacing w:val="-3"/>
        </w:rPr>
        <w:t xml:space="preserve"> </w:t>
      </w:r>
      <w:r>
        <w:t>ve</w:t>
      </w:r>
      <w:r>
        <w:rPr>
          <w:spacing w:val="-2"/>
        </w:rPr>
        <w:t xml:space="preserve"> </w:t>
      </w:r>
      <w:r>
        <w:t>takip eden)</w:t>
      </w:r>
      <w:r>
        <w:rPr>
          <w:spacing w:val="1"/>
        </w:rPr>
        <w:t xml:space="preserve"> </w:t>
      </w:r>
      <w:r>
        <w:t>yetkili</w:t>
      </w:r>
      <w:r>
        <w:rPr>
          <w:spacing w:val="-3"/>
        </w:rPr>
        <w:t xml:space="preserve"> </w:t>
      </w:r>
      <w:r>
        <w:t>kişi</w:t>
      </w:r>
      <w:r>
        <w:rPr>
          <w:spacing w:val="1"/>
        </w:rPr>
        <w:t xml:space="preserve"> </w:t>
      </w:r>
      <w:r>
        <w:t>tarafından</w:t>
      </w:r>
      <w:r>
        <w:rPr>
          <w:spacing w:val="-2"/>
        </w:rPr>
        <w:t xml:space="preserve"> </w:t>
      </w:r>
      <w:r>
        <w:t>imzalanmalıdır. Bu</w:t>
      </w:r>
      <w:r>
        <w:rPr>
          <w:spacing w:val="-1"/>
        </w:rPr>
        <w:t xml:space="preserve"> </w:t>
      </w:r>
      <w:r>
        <w:t>kişi,</w:t>
      </w:r>
    </w:p>
    <w:p>
      <w:pPr>
        <w:pStyle w:val="7"/>
        <w:spacing w:before="46"/>
        <w:ind w:left="221"/>
        <w:jc w:val="both"/>
      </w:pPr>
      <w:r>
        <w:rPr>
          <w:u w:val="single"/>
        </w:rPr>
        <w:t>Donanım</w:t>
      </w:r>
      <w:r>
        <w:rPr>
          <w:spacing w:val="-2"/>
          <w:u w:val="single"/>
        </w:rPr>
        <w:t xml:space="preserve"> </w:t>
      </w:r>
      <w:r>
        <w:rPr>
          <w:u w:val="single"/>
        </w:rPr>
        <w:t>stajı</w:t>
      </w:r>
      <w:r>
        <w:rPr>
          <w:spacing w:val="-5"/>
          <w:u w:val="single"/>
        </w:rPr>
        <w:t xml:space="preserve"> </w:t>
      </w:r>
      <w:r>
        <w:rPr>
          <w:u w:val="single"/>
        </w:rPr>
        <w:t>için</w:t>
      </w:r>
      <w:r>
        <w:t>:</w:t>
      </w:r>
      <w:r>
        <w:rPr>
          <w:spacing w:val="-1"/>
        </w:rPr>
        <w:t xml:space="preserve"> </w:t>
      </w:r>
      <w:r>
        <w:t>Bilgisayar</w:t>
      </w:r>
      <w:r>
        <w:rPr>
          <w:spacing w:val="-5"/>
        </w:rPr>
        <w:t xml:space="preserve"> </w:t>
      </w:r>
      <w:r>
        <w:t>/ Elektrik</w:t>
      </w:r>
      <w:r>
        <w:rPr>
          <w:spacing w:val="-6"/>
        </w:rPr>
        <w:t xml:space="preserve"> </w:t>
      </w:r>
      <w:r>
        <w:t>/</w:t>
      </w:r>
      <w:r>
        <w:rPr>
          <w:spacing w:val="-1"/>
        </w:rPr>
        <w:t xml:space="preserve"> </w:t>
      </w:r>
      <w:r>
        <w:t>Elektronik</w:t>
      </w:r>
      <w:r>
        <w:rPr>
          <w:spacing w:val="-6"/>
        </w:rPr>
        <w:t xml:space="preserve"> </w:t>
      </w:r>
      <w:r>
        <w:t>Mühendisleri,</w:t>
      </w:r>
    </w:p>
    <w:p>
      <w:pPr>
        <w:pStyle w:val="7"/>
        <w:spacing w:before="88"/>
        <w:ind w:left="221"/>
        <w:jc w:val="both"/>
      </w:pPr>
      <w:r>
        <w:rPr>
          <w:u w:val="single"/>
        </w:rPr>
        <w:t>Yazılım</w:t>
      </w:r>
      <w:r>
        <w:rPr>
          <w:spacing w:val="-4"/>
          <w:u w:val="single"/>
        </w:rPr>
        <w:t xml:space="preserve"> </w:t>
      </w:r>
      <w:r>
        <w:rPr>
          <w:u w:val="single"/>
        </w:rPr>
        <w:t>stajı</w:t>
      </w:r>
      <w:r>
        <w:rPr>
          <w:spacing w:val="-5"/>
          <w:u w:val="single"/>
        </w:rPr>
        <w:t xml:space="preserve"> </w:t>
      </w:r>
      <w:r>
        <w:rPr>
          <w:u w:val="single"/>
        </w:rPr>
        <w:t>için</w:t>
      </w:r>
      <w:r>
        <w:t>:</w:t>
      </w:r>
      <w:r>
        <w:rPr>
          <w:spacing w:val="-3"/>
        </w:rPr>
        <w:t xml:space="preserve"> </w:t>
      </w:r>
      <w:r>
        <w:t>Bilgisayar</w:t>
      </w:r>
      <w:r>
        <w:rPr>
          <w:spacing w:val="-3"/>
        </w:rPr>
        <w:t xml:space="preserve"> </w:t>
      </w:r>
      <w:r>
        <w:t>/</w:t>
      </w:r>
      <w:r>
        <w:rPr>
          <w:spacing w:val="-4"/>
        </w:rPr>
        <w:t xml:space="preserve"> </w:t>
      </w:r>
      <w:r>
        <w:t>Yazılım</w:t>
      </w:r>
      <w:r>
        <w:rPr>
          <w:spacing w:val="-5"/>
        </w:rPr>
        <w:t xml:space="preserve"> </w:t>
      </w:r>
      <w:r>
        <w:t>/</w:t>
      </w:r>
      <w:r>
        <w:rPr>
          <w:spacing w:val="-3"/>
        </w:rPr>
        <w:t xml:space="preserve"> </w:t>
      </w:r>
      <w:r>
        <w:t>Bilişim</w:t>
      </w:r>
      <w:r>
        <w:rPr>
          <w:spacing w:val="-4"/>
        </w:rPr>
        <w:t xml:space="preserve"> </w:t>
      </w:r>
      <w:r>
        <w:t>Sistemleri</w:t>
      </w:r>
      <w:r>
        <w:rPr>
          <w:spacing w:val="-3"/>
        </w:rPr>
        <w:t xml:space="preserve"> </w:t>
      </w:r>
      <w:r>
        <w:t>Mühendisleridir.</w:t>
      </w:r>
    </w:p>
    <w:p>
      <w:pPr>
        <w:pStyle w:val="7"/>
        <w:spacing w:before="11"/>
        <w:rPr>
          <w:sz w:val="24"/>
        </w:rPr>
      </w:pPr>
    </w:p>
    <w:p>
      <w:pPr>
        <w:pStyle w:val="7"/>
        <w:spacing w:before="91" w:line="276" w:lineRule="auto"/>
        <w:ind w:left="221" w:right="1279"/>
        <w:jc w:val="both"/>
      </w:pPr>
      <w:r>
        <w:t>Staj Sicil Fişi staj yapılan iş yeri yetkililerince gizli olarak doldurulur, onaylanır ve kapalı bir zarfa</w:t>
      </w:r>
      <w:r>
        <w:rPr>
          <w:spacing w:val="1"/>
        </w:rPr>
        <w:t xml:space="preserve"> </w:t>
      </w:r>
      <w:r>
        <w:t>konulduktan sonra yetkililerce zarfın üzeri mühürlenir. Belgeyi onaylayan yetkilinin</w:t>
      </w:r>
      <w:r>
        <w:rPr>
          <w:spacing w:val="1"/>
        </w:rPr>
        <w:t xml:space="preserve"> </w:t>
      </w:r>
      <w:r>
        <w:t>adi, soyadı,</w:t>
      </w:r>
      <w:r>
        <w:rPr>
          <w:spacing w:val="1"/>
        </w:rPr>
        <w:t xml:space="preserve"> </w:t>
      </w:r>
      <w:r>
        <w:t>unvanı ve görevi belge üzerinde açıkça belirtilir. Bu belge kapalı zarf içinde kurum tarafından öğrenci</w:t>
      </w:r>
      <w:r>
        <w:rPr>
          <w:spacing w:val="-52"/>
        </w:rPr>
        <w:t xml:space="preserve"> </w:t>
      </w:r>
      <w:r>
        <w:t>eliyle</w:t>
      </w:r>
      <w:r>
        <w:rPr>
          <w:spacing w:val="-3"/>
        </w:rPr>
        <w:t xml:space="preserve"> </w:t>
      </w:r>
      <w:r>
        <w:t>veya</w:t>
      </w:r>
      <w:r>
        <w:rPr>
          <w:spacing w:val="-2"/>
        </w:rPr>
        <w:t xml:space="preserve"> </w:t>
      </w:r>
      <w:r>
        <w:t>postayla</w:t>
      </w:r>
      <w:r>
        <w:rPr>
          <w:spacing w:val="-2"/>
        </w:rPr>
        <w:t xml:space="preserve"> </w:t>
      </w:r>
      <w:r>
        <w:t>ilgili</w:t>
      </w:r>
      <w:r>
        <w:rPr>
          <w:spacing w:val="1"/>
        </w:rPr>
        <w:t xml:space="preserve"> </w:t>
      </w:r>
      <w:r>
        <w:t>bölüme gönderilir.</w:t>
      </w:r>
    </w:p>
    <w:p>
      <w:pPr>
        <w:pStyle w:val="7"/>
        <w:spacing w:before="9"/>
        <w:rPr>
          <w:sz w:val="25"/>
        </w:rPr>
      </w:pPr>
    </w:p>
    <w:p>
      <w:pPr>
        <w:pStyle w:val="7"/>
        <w:spacing w:line="276" w:lineRule="auto"/>
        <w:ind w:left="221" w:right="1278"/>
        <w:jc w:val="both"/>
      </w:pPr>
      <w:r>
        <w:t>Staj defterleri, yaz döneminde yapılan stajlar sonunda güz döneminin 3. haftası staj mulakatlarına;</w:t>
      </w:r>
      <w:r>
        <w:rPr>
          <w:spacing w:val="1"/>
        </w:rPr>
        <w:t xml:space="preserve"> </w:t>
      </w:r>
      <w:r>
        <w:t>yarıyıl içi yapılan stajlarda ise bahar döneminin 3. haftası staj mulakatlarına getirilir. Staj mulakatına</w:t>
      </w:r>
      <w:r>
        <w:rPr>
          <w:spacing w:val="1"/>
        </w:rPr>
        <w:t xml:space="preserve"> </w:t>
      </w:r>
      <w:r>
        <w:t>gelinmediği ya</w:t>
      </w:r>
      <w:r>
        <w:rPr>
          <w:spacing w:val="-1"/>
        </w:rPr>
        <w:t xml:space="preserve"> </w:t>
      </w:r>
      <w:r>
        <w:t>da</w:t>
      </w:r>
      <w:r>
        <w:rPr>
          <w:spacing w:val="-3"/>
        </w:rPr>
        <w:t xml:space="preserve"> </w:t>
      </w:r>
      <w:r>
        <w:t>mulakata</w:t>
      </w:r>
      <w:r>
        <w:rPr>
          <w:spacing w:val="-3"/>
        </w:rPr>
        <w:t xml:space="preserve"> </w:t>
      </w:r>
      <w:r>
        <w:t>staj defteri ile</w:t>
      </w:r>
      <w:r>
        <w:rPr>
          <w:spacing w:val="-1"/>
        </w:rPr>
        <w:t xml:space="preserve"> </w:t>
      </w:r>
      <w:r>
        <w:t>gelinmediği</w:t>
      </w:r>
      <w:r>
        <w:rPr>
          <w:spacing w:val="-3"/>
        </w:rPr>
        <w:t xml:space="preserve"> </w:t>
      </w:r>
      <w:r>
        <w:t>takdirde</w:t>
      </w:r>
      <w:r>
        <w:rPr>
          <w:spacing w:val="-1"/>
        </w:rPr>
        <w:t xml:space="preserve"> </w:t>
      </w:r>
      <w:r>
        <w:t>staj</w:t>
      </w:r>
      <w:r>
        <w:rPr>
          <w:spacing w:val="-2"/>
        </w:rPr>
        <w:t xml:space="preserve"> </w:t>
      </w:r>
      <w:r>
        <w:t>yapılmamış</w:t>
      </w:r>
      <w:r>
        <w:rPr>
          <w:spacing w:val="-1"/>
        </w:rPr>
        <w:t xml:space="preserve"> </w:t>
      </w:r>
      <w:r>
        <w:t>kabul edilir.</w:t>
      </w:r>
    </w:p>
    <w:p>
      <w:pPr>
        <w:pStyle w:val="7"/>
        <w:rPr>
          <w:sz w:val="24"/>
        </w:rPr>
      </w:pPr>
    </w:p>
    <w:p>
      <w:pPr>
        <w:pStyle w:val="7"/>
        <w:rPr>
          <w:sz w:val="24"/>
        </w:rPr>
      </w:pPr>
    </w:p>
    <w:p>
      <w:pPr>
        <w:pStyle w:val="4"/>
        <w:spacing w:before="166"/>
        <w:jc w:val="both"/>
      </w:pPr>
      <w:r>
        <w:t>Stajların</w:t>
      </w:r>
      <w:r>
        <w:rPr>
          <w:spacing w:val="-3"/>
        </w:rPr>
        <w:t xml:space="preserve"> </w:t>
      </w:r>
      <w:r>
        <w:t>Kısmen</w:t>
      </w:r>
      <w:r>
        <w:rPr>
          <w:spacing w:val="-4"/>
        </w:rPr>
        <w:t xml:space="preserve"> </w:t>
      </w:r>
      <w:r>
        <w:t>Veya</w:t>
      </w:r>
      <w:r>
        <w:rPr>
          <w:spacing w:val="-3"/>
        </w:rPr>
        <w:t xml:space="preserve"> </w:t>
      </w:r>
      <w:r>
        <w:t>Tamamen</w:t>
      </w:r>
      <w:r>
        <w:rPr>
          <w:spacing w:val="-2"/>
        </w:rPr>
        <w:t xml:space="preserve"> </w:t>
      </w:r>
      <w:r>
        <w:t>Reddi:</w:t>
      </w:r>
    </w:p>
    <w:p>
      <w:pPr>
        <w:pStyle w:val="7"/>
        <w:spacing w:before="175" w:line="276" w:lineRule="auto"/>
        <w:ind w:left="221" w:right="1289"/>
        <w:jc w:val="both"/>
      </w:pPr>
      <w:r>
        <w:t>Staj komisyonu, staj defterindeki bilgilere, belgelere ve gerekli hallerde yapılan kontrol ye mülakata</w:t>
      </w:r>
      <w:r>
        <w:rPr>
          <w:spacing w:val="1"/>
        </w:rPr>
        <w:t xml:space="preserve"> </w:t>
      </w:r>
      <w:r>
        <w:t>göre stajın kabulüne, bir bölümünün veya tamamının reddine karar verebilir. Stajın kısmen veya</w:t>
      </w:r>
      <w:r>
        <w:rPr>
          <w:spacing w:val="1"/>
        </w:rPr>
        <w:t xml:space="preserve"> </w:t>
      </w:r>
      <w:r>
        <w:t>tamamen</w:t>
      </w:r>
      <w:r>
        <w:rPr>
          <w:spacing w:val="-3"/>
        </w:rPr>
        <w:t xml:space="preserve"> </w:t>
      </w:r>
      <w:r>
        <w:t>reddine kararda</w:t>
      </w:r>
      <w:r>
        <w:rPr>
          <w:spacing w:val="-2"/>
        </w:rPr>
        <w:t xml:space="preserve"> </w:t>
      </w:r>
      <w:r>
        <w:t>aşağıdaki</w:t>
      </w:r>
      <w:r>
        <w:rPr>
          <w:spacing w:val="-1"/>
        </w:rPr>
        <w:t xml:space="preserve"> </w:t>
      </w:r>
      <w:r>
        <w:t>hususlar</w:t>
      </w:r>
      <w:r>
        <w:rPr>
          <w:spacing w:val="1"/>
        </w:rPr>
        <w:t xml:space="preserve"> </w:t>
      </w:r>
      <w:r>
        <w:t>dikkate</w:t>
      </w:r>
      <w:r>
        <w:rPr>
          <w:spacing w:val="-3"/>
        </w:rPr>
        <w:t xml:space="preserve"> </w:t>
      </w:r>
      <w:r>
        <w:t>alınmaktadır:</w:t>
      </w:r>
    </w:p>
    <w:p>
      <w:pPr>
        <w:pStyle w:val="14"/>
        <w:numPr>
          <w:ilvl w:val="1"/>
          <w:numId w:val="4"/>
        </w:numPr>
        <w:tabs>
          <w:tab w:val="left" w:pos="1009"/>
        </w:tabs>
        <w:spacing w:before="0" w:after="0" w:line="278" w:lineRule="auto"/>
        <w:ind w:left="653" w:right="1211" w:firstLine="14"/>
        <w:jc w:val="both"/>
        <w:rPr>
          <w:sz w:val="22"/>
        </w:rPr>
      </w:pPr>
      <w:r>
        <w:rPr>
          <w:sz w:val="22"/>
        </w:rPr>
        <w:t>Staj</w:t>
      </w:r>
      <w:r>
        <w:rPr>
          <w:spacing w:val="1"/>
          <w:sz w:val="22"/>
        </w:rPr>
        <w:t xml:space="preserve"> </w:t>
      </w:r>
      <w:r>
        <w:rPr>
          <w:sz w:val="22"/>
        </w:rPr>
        <w:t>belgelerinin</w:t>
      </w:r>
      <w:r>
        <w:rPr>
          <w:spacing w:val="1"/>
          <w:sz w:val="22"/>
        </w:rPr>
        <w:t xml:space="preserve"> </w:t>
      </w:r>
      <w:r>
        <w:rPr>
          <w:sz w:val="22"/>
        </w:rPr>
        <w:t>(staj</w:t>
      </w:r>
      <w:r>
        <w:rPr>
          <w:spacing w:val="1"/>
          <w:sz w:val="22"/>
        </w:rPr>
        <w:t xml:space="preserve"> </w:t>
      </w:r>
      <w:r>
        <w:rPr>
          <w:sz w:val="22"/>
        </w:rPr>
        <w:t>raporu</w:t>
      </w:r>
      <w:r>
        <w:rPr>
          <w:spacing w:val="1"/>
          <w:sz w:val="22"/>
        </w:rPr>
        <w:t xml:space="preserve"> </w:t>
      </w:r>
      <w:r>
        <w:rPr>
          <w:sz w:val="22"/>
        </w:rPr>
        <w:t>ve</w:t>
      </w:r>
      <w:r>
        <w:rPr>
          <w:spacing w:val="1"/>
          <w:sz w:val="22"/>
        </w:rPr>
        <w:t xml:space="preserve"> </w:t>
      </w:r>
      <w:r>
        <w:rPr>
          <w:sz w:val="22"/>
        </w:rPr>
        <w:t>sicil</w:t>
      </w:r>
      <w:r>
        <w:rPr>
          <w:spacing w:val="1"/>
          <w:sz w:val="22"/>
        </w:rPr>
        <w:t xml:space="preserve"> </w:t>
      </w:r>
      <w:r>
        <w:rPr>
          <w:sz w:val="22"/>
        </w:rPr>
        <w:t>fişi)</w:t>
      </w:r>
      <w:r>
        <w:rPr>
          <w:spacing w:val="1"/>
          <w:sz w:val="22"/>
        </w:rPr>
        <w:t xml:space="preserve"> </w:t>
      </w:r>
      <w:r>
        <w:rPr>
          <w:sz w:val="22"/>
        </w:rPr>
        <w:t>zamanında</w:t>
      </w:r>
      <w:r>
        <w:rPr>
          <w:spacing w:val="1"/>
          <w:sz w:val="22"/>
        </w:rPr>
        <w:t xml:space="preserve"> </w:t>
      </w:r>
      <w:r>
        <w:rPr>
          <w:sz w:val="22"/>
        </w:rPr>
        <w:t>teslim</w:t>
      </w:r>
      <w:r>
        <w:rPr>
          <w:spacing w:val="55"/>
          <w:sz w:val="22"/>
        </w:rPr>
        <w:t xml:space="preserve"> </w:t>
      </w:r>
      <w:r>
        <w:rPr>
          <w:sz w:val="22"/>
        </w:rPr>
        <w:t>edilmemesi.</w:t>
      </w:r>
      <w:r>
        <w:rPr>
          <w:spacing w:val="55"/>
          <w:sz w:val="22"/>
        </w:rPr>
        <w:t xml:space="preserve"> </w:t>
      </w:r>
      <w:r>
        <w:rPr>
          <w:sz w:val="22"/>
        </w:rPr>
        <w:t>(Belgelerin</w:t>
      </w:r>
      <w:r>
        <w:rPr>
          <w:spacing w:val="1"/>
          <w:sz w:val="22"/>
        </w:rPr>
        <w:t xml:space="preserve"> </w:t>
      </w:r>
      <w:r>
        <w:rPr>
          <w:sz w:val="22"/>
        </w:rPr>
        <w:t>Fakülteye</w:t>
      </w:r>
      <w:r>
        <w:rPr>
          <w:spacing w:val="-3"/>
          <w:sz w:val="22"/>
        </w:rPr>
        <w:t xml:space="preserve"> </w:t>
      </w:r>
      <w:r>
        <w:rPr>
          <w:sz w:val="22"/>
        </w:rPr>
        <w:t>zamanında ulaştırılmasından öğrenciler mesuldür.)</w:t>
      </w:r>
    </w:p>
    <w:p>
      <w:pPr>
        <w:pStyle w:val="14"/>
        <w:numPr>
          <w:ilvl w:val="1"/>
          <w:numId w:val="4"/>
        </w:numPr>
        <w:tabs>
          <w:tab w:val="left" w:pos="1014"/>
        </w:tabs>
        <w:spacing w:before="0" w:after="0" w:line="249" w:lineRule="exact"/>
        <w:ind w:left="1013" w:right="0" w:hanging="352"/>
        <w:jc w:val="both"/>
        <w:rPr>
          <w:sz w:val="22"/>
        </w:rPr>
      </w:pPr>
      <w:r>
        <w:rPr>
          <w:sz w:val="22"/>
        </w:rPr>
        <w:t>Staj</w:t>
      </w:r>
      <w:r>
        <w:rPr>
          <w:spacing w:val="-4"/>
          <w:sz w:val="22"/>
        </w:rPr>
        <w:t xml:space="preserve"> </w:t>
      </w:r>
      <w:r>
        <w:rPr>
          <w:sz w:val="22"/>
        </w:rPr>
        <w:t>raporunun</w:t>
      </w:r>
      <w:r>
        <w:rPr>
          <w:spacing w:val="-2"/>
          <w:sz w:val="22"/>
        </w:rPr>
        <w:t xml:space="preserve"> </w:t>
      </w:r>
      <w:r>
        <w:rPr>
          <w:sz w:val="22"/>
        </w:rPr>
        <w:t>(defterinin)</w:t>
      </w:r>
      <w:r>
        <w:rPr>
          <w:spacing w:val="-4"/>
          <w:sz w:val="22"/>
        </w:rPr>
        <w:t xml:space="preserve"> </w:t>
      </w:r>
      <w:r>
        <w:rPr>
          <w:sz w:val="22"/>
        </w:rPr>
        <w:t>sayfalarının</w:t>
      </w:r>
      <w:r>
        <w:rPr>
          <w:spacing w:val="-4"/>
          <w:sz w:val="22"/>
        </w:rPr>
        <w:t xml:space="preserve"> </w:t>
      </w:r>
      <w:r>
        <w:rPr>
          <w:sz w:val="22"/>
        </w:rPr>
        <w:t>onaylanmamış</w:t>
      </w:r>
      <w:r>
        <w:rPr>
          <w:spacing w:val="-4"/>
          <w:sz w:val="22"/>
        </w:rPr>
        <w:t xml:space="preserve"> </w:t>
      </w:r>
      <w:r>
        <w:rPr>
          <w:sz w:val="22"/>
        </w:rPr>
        <w:t>olması.</w:t>
      </w:r>
    </w:p>
    <w:p>
      <w:pPr>
        <w:pStyle w:val="14"/>
        <w:numPr>
          <w:ilvl w:val="1"/>
          <w:numId w:val="4"/>
        </w:numPr>
        <w:tabs>
          <w:tab w:val="left" w:pos="1014"/>
        </w:tabs>
        <w:spacing w:before="38" w:after="0" w:line="240" w:lineRule="auto"/>
        <w:ind w:left="1013" w:right="0" w:hanging="356"/>
        <w:jc w:val="both"/>
        <w:rPr>
          <w:sz w:val="22"/>
        </w:rPr>
      </w:pPr>
      <w:r>
        <w:rPr>
          <w:sz w:val="22"/>
        </w:rPr>
        <w:t>Sicil</w:t>
      </w:r>
      <w:r>
        <w:rPr>
          <w:spacing w:val="-2"/>
          <w:sz w:val="22"/>
        </w:rPr>
        <w:t xml:space="preserve"> </w:t>
      </w:r>
      <w:r>
        <w:rPr>
          <w:sz w:val="22"/>
        </w:rPr>
        <w:t>belgelerinin</w:t>
      </w:r>
      <w:r>
        <w:rPr>
          <w:spacing w:val="-4"/>
          <w:sz w:val="22"/>
        </w:rPr>
        <w:t xml:space="preserve"> </w:t>
      </w:r>
      <w:r>
        <w:rPr>
          <w:sz w:val="22"/>
        </w:rPr>
        <w:t>tasdik</w:t>
      </w:r>
      <w:r>
        <w:rPr>
          <w:spacing w:val="-5"/>
          <w:sz w:val="22"/>
        </w:rPr>
        <w:t xml:space="preserve"> </w:t>
      </w:r>
      <w:r>
        <w:rPr>
          <w:sz w:val="22"/>
        </w:rPr>
        <w:t>edilmemiş</w:t>
      </w:r>
      <w:r>
        <w:rPr>
          <w:spacing w:val="-2"/>
          <w:sz w:val="22"/>
        </w:rPr>
        <w:t xml:space="preserve"> </w:t>
      </w:r>
      <w:r>
        <w:rPr>
          <w:sz w:val="22"/>
        </w:rPr>
        <w:t>olarak</w:t>
      </w:r>
      <w:r>
        <w:rPr>
          <w:spacing w:val="-2"/>
          <w:sz w:val="22"/>
        </w:rPr>
        <w:t xml:space="preserve"> </w:t>
      </w:r>
      <w:r>
        <w:rPr>
          <w:sz w:val="22"/>
        </w:rPr>
        <w:t>veya</w:t>
      </w:r>
      <w:r>
        <w:rPr>
          <w:spacing w:val="-4"/>
          <w:sz w:val="22"/>
        </w:rPr>
        <w:t xml:space="preserve"> </w:t>
      </w:r>
      <w:r>
        <w:rPr>
          <w:sz w:val="22"/>
        </w:rPr>
        <w:t>açık</w:t>
      </w:r>
      <w:r>
        <w:rPr>
          <w:spacing w:val="-2"/>
          <w:sz w:val="22"/>
        </w:rPr>
        <w:t xml:space="preserve"> </w:t>
      </w:r>
      <w:r>
        <w:rPr>
          <w:sz w:val="22"/>
        </w:rPr>
        <w:t>zarf</w:t>
      </w:r>
      <w:r>
        <w:rPr>
          <w:spacing w:val="-4"/>
          <w:sz w:val="22"/>
        </w:rPr>
        <w:t xml:space="preserve"> </w:t>
      </w:r>
      <w:r>
        <w:rPr>
          <w:sz w:val="22"/>
        </w:rPr>
        <w:t>içerisinde</w:t>
      </w:r>
      <w:r>
        <w:rPr>
          <w:spacing w:val="-2"/>
          <w:sz w:val="22"/>
        </w:rPr>
        <w:t xml:space="preserve"> </w:t>
      </w:r>
      <w:r>
        <w:rPr>
          <w:sz w:val="22"/>
        </w:rPr>
        <w:t>teslim</w:t>
      </w:r>
      <w:r>
        <w:rPr>
          <w:spacing w:val="-1"/>
          <w:sz w:val="22"/>
        </w:rPr>
        <w:t xml:space="preserve"> </w:t>
      </w:r>
      <w:r>
        <w:rPr>
          <w:sz w:val="22"/>
        </w:rPr>
        <w:t>edilmesi.</w:t>
      </w:r>
    </w:p>
    <w:p>
      <w:pPr>
        <w:pStyle w:val="14"/>
        <w:numPr>
          <w:ilvl w:val="1"/>
          <w:numId w:val="4"/>
        </w:numPr>
        <w:tabs>
          <w:tab w:val="left" w:pos="1057"/>
        </w:tabs>
        <w:spacing w:before="40" w:after="0" w:line="240" w:lineRule="auto"/>
        <w:ind w:left="1056" w:right="0" w:hanging="404"/>
        <w:jc w:val="both"/>
        <w:rPr>
          <w:sz w:val="22"/>
        </w:rPr>
      </w:pPr>
      <w:r>
        <w:rPr>
          <w:sz w:val="22"/>
        </w:rPr>
        <w:t>Staj</w:t>
      </w:r>
      <w:r>
        <w:rPr>
          <w:spacing w:val="-5"/>
          <w:sz w:val="22"/>
        </w:rPr>
        <w:t xml:space="preserve"> </w:t>
      </w:r>
      <w:r>
        <w:rPr>
          <w:sz w:val="22"/>
        </w:rPr>
        <w:t>süresi</w:t>
      </w:r>
      <w:r>
        <w:rPr>
          <w:spacing w:val="-1"/>
          <w:sz w:val="22"/>
        </w:rPr>
        <w:t xml:space="preserve"> </w:t>
      </w:r>
      <w:r>
        <w:rPr>
          <w:sz w:val="22"/>
        </w:rPr>
        <w:t>boyunca</w:t>
      </w:r>
      <w:r>
        <w:rPr>
          <w:spacing w:val="-2"/>
          <w:sz w:val="22"/>
        </w:rPr>
        <w:t xml:space="preserve"> </w:t>
      </w:r>
      <w:r>
        <w:rPr>
          <w:sz w:val="22"/>
        </w:rPr>
        <w:t>staj</w:t>
      </w:r>
      <w:r>
        <w:rPr>
          <w:spacing w:val="-2"/>
          <w:sz w:val="22"/>
        </w:rPr>
        <w:t xml:space="preserve"> </w:t>
      </w:r>
      <w:r>
        <w:rPr>
          <w:sz w:val="22"/>
        </w:rPr>
        <w:t>yerine</w:t>
      </w:r>
      <w:r>
        <w:rPr>
          <w:spacing w:val="-4"/>
          <w:sz w:val="22"/>
        </w:rPr>
        <w:t xml:space="preserve"> </w:t>
      </w:r>
      <w:r>
        <w:rPr>
          <w:sz w:val="22"/>
        </w:rPr>
        <w:t>gidilmediğinin</w:t>
      </w:r>
      <w:r>
        <w:rPr>
          <w:spacing w:val="-2"/>
          <w:sz w:val="22"/>
        </w:rPr>
        <w:t xml:space="preserve"> </w:t>
      </w:r>
      <w:r>
        <w:rPr>
          <w:sz w:val="22"/>
        </w:rPr>
        <w:t>tespit</w:t>
      </w:r>
      <w:r>
        <w:rPr>
          <w:spacing w:val="-4"/>
          <w:sz w:val="22"/>
        </w:rPr>
        <w:t xml:space="preserve"> </w:t>
      </w:r>
      <w:r>
        <w:rPr>
          <w:sz w:val="22"/>
        </w:rPr>
        <w:t>edilmesi.</w:t>
      </w:r>
    </w:p>
    <w:p>
      <w:pPr>
        <w:pStyle w:val="14"/>
        <w:numPr>
          <w:ilvl w:val="1"/>
          <w:numId w:val="4"/>
        </w:numPr>
        <w:tabs>
          <w:tab w:val="left" w:pos="1018"/>
        </w:tabs>
        <w:spacing w:before="37" w:after="0" w:line="276" w:lineRule="auto"/>
        <w:ind w:left="662" w:right="1214" w:firstLine="0"/>
        <w:jc w:val="both"/>
        <w:rPr>
          <w:sz w:val="22"/>
        </w:rPr>
      </w:pPr>
      <w:r>
        <w:rPr>
          <w:sz w:val="22"/>
        </w:rPr>
        <w:t>Stajın değerlendirilmesinde gizli sicil fişindeki notlardan herhangi birinin (F) olması halinde</w:t>
      </w:r>
      <w:r>
        <w:rPr>
          <w:spacing w:val="1"/>
          <w:sz w:val="22"/>
        </w:rPr>
        <w:t xml:space="preserve"> </w:t>
      </w:r>
      <w:r>
        <w:rPr>
          <w:sz w:val="22"/>
        </w:rPr>
        <w:t>staj iptal edilir. Bu notlardan her bir (D) için %20 iş günü, her bir (C) için de %10 iş günü staj</w:t>
      </w:r>
      <w:r>
        <w:rPr>
          <w:spacing w:val="1"/>
          <w:sz w:val="22"/>
        </w:rPr>
        <w:t xml:space="preserve"> </w:t>
      </w:r>
      <w:r>
        <w:rPr>
          <w:sz w:val="22"/>
        </w:rPr>
        <w:t>iptal edilir.</w:t>
      </w:r>
    </w:p>
    <w:p>
      <w:pPr>
        <w:pStyle w:val="7"/>
        <w:spacing w:before="3"/>
        <w:rPr>
          <w:sz w:val="33"/>
        </w:rPr>
      </w:pPr>
    </w:p>
    <w:p>
      <w:pPr>
        <w:pStyle w:val="4"/>
        <w:jc w:val="both"/>
      </w:pPr>
      <w:r>
        <w:t>Staj</w:t>
      </w:r>
      <w:r>
        <w:rPr>
          <w:spacing w:val="-2"/>
        </w:rPr>
        <w:t xml:space="preserve"> </w:t>
      </w:r>
      <w:r>
        <w:t>Disiplini</w:t>
      </w:r>
    </w:p>
    <w:p>
      <w:pPr>
        <w:pStyle w:val="7"/>
        <w:spacing w:before="127" w:line="276" w:lineRule="auto"/>
        <w:ind w:left="221" w:right="1214"/>
        <w:jc w:val="both"/>
      </w:pPr>
      <w:r>
        <w:t>Öğrenciler</w:t>
      </w:r>
      <w:r>
        <w:rPr>
          <w:spacing w:val="1"/>
        </w:rPr>
        <w:t xml:space="preserve"> </w:t>
      </w:r>
      <w:r>
        <w:t>staj</w:t>
      </w:r>
      <w:r>
        <w:rPr>
          <w:spacing w:val="1"/>
        </w:rPr>
        <w:t xml:space="preserve"> </w:t>
      </w:r>
      <w:r>
        <w:t>yaptıkları</w:t>
      </w:r>
      <w:r>
        <w:rPr>
          <w:spacing w:val="1"/>
        </w:rPr>
        <w:t xml:space="preserve"> </w:t>
      </w:r>
      <w:r>
        <w:t>kuruluşun</w:t>
      </w:r>
      <w:r>
        <w:rPr>
          <w:spacing w:val="1"/>
        </w:rPr>
        <w:t xml:space="preserve"> </w:t>
      </w:r>
      <w:r>
        <w:t>disiplin</w:t>
      </w:r>
      <w:r>
        <w:rPr>
          <w:spacing w:val="1"/>
        </w:rPr>
        <w:t xml:space="preserve"> </w:t>
      </w:r>
      <w:r>
        <w:t>ve</w:t>
      </w:r>
      <w:r>
        <w:rPr>
          <w:spacing w:val="1"/>
        </w:rPr>
        <w:t xml:space="preserve"> </w:t>
      </w:r>
      <w:r>
        <w:t>emniyetle</w:t>
      </w:r>
      <w:r>
        <w:rPr>
          <w:spacing w:val="1"/>
        </w:rPr>
        <w:t xml:space="preserve"> </w:t>
      </w:r>
      <w:r>
        <w:t>ilgili</w:t>
      </w:r>
      <w:r>
        <w:rPr>
          <w:spacing w:val="1"/>
        </w:rPr>
        <w:t xml:space="preserve"> </w:t>
      </w:r>
      <w:r>
        <w:t>kurallarına</w:t>
      </w:r>
      <w:r>
        <w:rPr>
          <w:spacing w:val="1"/>
        </w:rPr>
        <w:t xml:space="preserve"> </w:t>
      </w:r>
      <w:r>
        <w:t>uymak</w:t>
      </w:r>
      <w:r>
        <w:rPr>
          <w:spacing w:val="1"/>
        </w:rPr>
        <w:t xml:space="preserve"> </w:t>
      </w:r>
      <w:r>
        <w:t>zorundadırlar.</w:t>
      </w:r>
      <w:r>
        <w:rPr>
          <w:spacing w:val="1"/>
        </w:rPr>
        <w:t xml:space="preserve"> </w:t>
      </w:r>
      <w:r>
        <w:t>Burada</w:t>
      </w:r>
      <w:r>
        <w:rPr>
          <w:spacing w:val="1"/>
        </w:rPr>
        <w:t xml:space="preserve"> </w:t>
      </w:r>
      <w:r>
        <w:t>belirtilmeyen</w:t>
      </w:r>
      <w:r>
        <w:rPr>
          <w:spacing w:val="1"/>
        </w:rPr>
        <w:t xml:space="preserve"> </w:t>
      </w:r>
      <w:r>
        <w:t>konularda</w:t>
      </w:r>
      <w:r>
        <w:rPr>
          <w:spacing w:val="1"/>
        </w:rPr>
        <w:t xml:space="preserve"> </w:t>
      </w:r>
      <w:r>
        <w:t>öğrencilerin</w:t>
      </w:r>
      <w:r>
        <w:rPr>
          <w:spacing w:val="1"/>
        </w:rPr>
        <w:t xml:space="preserve"> </w:t>
      </w:r>
      <w:r>
        <w:t>işyerleri</w:t>
      </w:r>
      <w:r>
        <w:rPr>
          <w:spacing w:val="1"/>
        </w:rPr>
        <w:t xml:space="preserve"> </w:t>
      </w:r>
      <w:r>
        <w:t>ile</w:t>
      </w:r>
      <w:r>
        <w:rPr>
          <w:spacing w:val="1"/>
        </w:rPr>
        <w:t xml:space="preserve"> </w:t>
      </w:r>
      <w:r>
        <w:t>ilişkilerinde</w:t>
      </w:r>
      <w:r>
        <w:rPr>
          <w:spacing w:val="1"/>
        </w:rPr>
        <w:t xml:space="preserve"> </w:t>
      </w:r>
      <w:r>
        <w:t>“Bakanlıklara</w:t>
      </w:r>
      <w:r>
        <w:rPr>
          <w:spacing w:val="1"/>
        </w:rPr>
        <w:t xml:space="preserve"> </w:t>
      </w:r>
      <w:r>
        <w:t>bağlı</w:t>
      </w:r>
      <w:r>
        <w:rPr>
          <w:spacing w:val="1"/>
        </w:rPr>
        <w:t xml:space="preserve"> </w:t>
      </w:r>
      <w:r>
        <w:t>ye</w:t>
      </w:r>
      <w:r>
        <w:rPr>
          <w:spacing w:val="1"/>
        </w:rPr>
        <w:t xml:space="preserve"> </w:t>
      </w:r>
      <w:r>
        <w:t>Bakanlıklarla</w:t>
      </w:r>
      <w:r>
        <w:rPr>
          <w:spacing w:val="-3"/>
        </w:rPr>
        <w:t xml:space="preserve"> </w:t>
      </w:r>
      <w:r>
        <w:t>ilgili Kurumlarında</w:t>
      </w:r>
      <w:r>
        <w:rPr>
          <w:spacing w:val="-1"/>
        </w:rPr>
        <w:t xml:space="preserve"> </w:t>
      </w:r>
      <w:r>
        <w:t>Öğrencilerin Yapacağı Staj Esasları”na</w:t>
      </w:r>
      <w:r>
        <w:rPr>
          <w:spacing w:val="-1"/>
        </w:rPr>
        <w:t xml:space="preserve"> </w:t>
      </w:r>
      <w:r>
        <w:t>uyulur.</w:t>
      </w:r>
    </w:p>
    <w:p>
      <w:pPr>
        <w:pStyle w:val="7"/>
        <w:spacing w:before="2"/>
        <w:rPr>
          <w:sz w:val="33"/>
        </w:rPr>
      </w:pPr>
    </w:p>
    <w:p>
      <w:pPr>
        <w:pStyle w:val="4"/>
        <w:spacing w:before="1"/>
      </w:pPr>
      <w:r>
        <w:t>Yürütme</w:t>
      </w:r>
    </w:p>
    <w:p>
      <w:pPr>
        <w:pStyle w:val="7"/>
        <w:spacing w:before="126" w:line="360" w:lineRule="auto"/>
        <w:ind w:left="221" w:right="1255"/>
      </w:pPr>
      <w:r>
        <w:t>Zorunlu stajını tamamlayan öğrenciye mezuniyetle ilgili hiçbir belge verilmez. Bu yönerge, Bilgisayar</w:t>
      </w:r>
      <w:r>
        <w:rPr>
          <w:spacing w:val="-52"/>
        </w:rPr>
        <w:t xml:space="preserve"> </w:t>
      </w:r>
      <w:r>
        <w:t>Mühendisliği Bölüm</w:t>
      </w:r>
      <w:r>
        <w:rPr>
          <w:spacing w:val="1"/>
        </w:rPr>
        <w:t xml:space="preserve"> </w:t>
      </w:r>
      <w:r>
        <w:t>başkanı</w:t>
      </w:r>
      <w:r>
        <w:rPr>
          <w:spacing w:val="1"/>
        </w:rPr>
        <w:t xml:space="preserve"> </w:t>
      </w:r>
      <w:r>
        <w:t>tarafından yürütülür.</w:t>
      </w:r>
    </w:p>
    <w:p>
      <w:pPr>
        <w:pStyle w:val="7"/>
        <w:spacing w:before="3"/>
        <w:rPr>
          <w:sz w:val="25"/>
        </w:rPr>
      </w:pPr>
    </w:p>
    <w:p>
      <w:pPr>
        <w:pStyle w:val="7"/>
        <w:spacing w:line="278" w:lineRule="auto"/>
        <w:ind w:left="221" w:right="1213"/>
        <w:jc w:val="both"/>
      </w:pPr>
      <w:r>
        <w:t>Staj sonuçlan, ilgili komisyonca yapılan değerlendirme sonunda ilan edilir. Bu değerlendirme sonucu</w:t>
      </w:r>
      <w:r>
        <w:rPr>
          <w:spacing w:val="1"/>
        </w:rPr>
        <w:t xml:space="preserve"> </w:t>
      </w:r>
      <w:r>
        <w:t>kabul</w:t>
      </w:r>
      <w:r>
        <w:rPr>
          <w:spacing w:val="-3"/>
        </w:rPr>
        <w:t xml:space="preserve"> </w:t>
      </w:r>
      <w:r>
        <w:t>edilmeyen stajların</w:t>
      </w:r>
      <w:r>
        <w:rPr>
          <w:spacing w:val="-3"/>
        </w:rPr>
        <w:t xml:space="preserve"> </w:t>
      </w:r>
      <w:r>
        <w:t>yeniden yapılması</w:t>
      </w:r>
      <w:r>
        <w:rPr>
          <w:spacing w:val="-1"/>
        </w:rPr>
        <w:t xml:space="preserve"> </w:t>
      </w:r>
      <w:r>
        <w:t>zorunludur.</w:t>
      </w:r>
    </w:p>
    <w:p>
      <w:pPr>
        <w:spacing w:after="0" w:line="278" w:lineRule="auto"/>
        <w:jc w:val="both"/>
        <w:sectPr>
          <w:pgSz w:w="11900" w:h="16840"/>
          <w:pgMar w:top="1180" w:right="180" w:bottom="540" w:left="1200" w:header="0" w:footer="341" w:gutter="0"/>
          <w:cols w:space="720" w:num="1"/>
        </w:sectPr>
      </w:pPr>
    </w:p>
    <w:p>
      <w:pPr>
        <w:pStyle w:val="4"/>
        <w:spacing w:before="70"/>
      </w:pPr>
      <w:r>
        <w:t>Staj</w:t>
      </w:r>
      <w:r>
        <w:rPr>
          <w:spacing w:val="-3"/>
        </w:rPr>
        <w:t xml:space="preserve"> </w:t>
      </w:r>
      <w:r>
        <w:t>Çalışmasında</w:t>
      </w:r>
      <w:r>
        <w:rPr>
          <w:spacing w:val="-3"/>
        </w:rPr>
        <w:t xml:space="preserve"> </w:t>
      </w:r>
      <w:r>
        <w:t>Çalışılacak</w:t>
      </w:r>
      <w:r>
        <w:rPr>
          <w:spacing w:val="-4"/>
        </w:rPr>
        <w:t xml:space="preserve"> </w:t>
      </w:r>
      <w:r>
        <w:t>Ana</w:t>
      </w:r>
      <w:r>
        <w:rPr>
          <w:spacing w:val="-3"/>
        </w:rPr>
        <w:t xml:space="preserve"> </w:t>
      </w:r>
      <w:r>
        <w:t>Konular</w:t>
      </w:r>
    </w:p>
    <w:p>
      <w:pPr>
        <w:pStyle w:val="7"/>
        <w:rPr>
          <w:b/>
          <w:sz w:val="24"/>
        </w:rPr>
      </w:pPr>
    </w:p>
    <w:p>
      <w:pPr>
        <w:pStyle w:val="7"/>
        <w:rPr>
          <w:b/>
          <w:sz w:val="24"/>
        </w:rPr>
      </w:pPr>
    </w:p>
    <w:p>
      <w:pPr>
        <w:pStyle w:val="7"/>
        <w:spacing w:before="3"/>
        <w:rPr>
          <w:b/>
          <w:sz w:val="21"/>
        </w:rPr>
      </w:pPr>
    </w:p>
    <w:p>
      <w:pPr>
        <w:spacing w:before="0"/>
        <w:ind w:left="221" w:right="0" w:firstLine="0"/>
        <w:jc w:val="left"/>
        <w:rPr>
          <w:b/>
          <w:sz w:val="22"/>
        </w:rPr>
      </w:pPr>
      <w:r>
        <w:rPr>
          <w:b/>
          <w:sz w:val="22"/>
        </w:rPr>
        <w:t>Bilgisayar</w:t>
      </w:r>
      <w:r>
        <w:rPr>
          <w:b/>
          <w:spacing w:val="-5"/>
          <w:sz w:val="22"/>
        </w:rPr>
        <w:t xml:space="preserve"> </w:t>
      </w:r>
      <w:r>
        <w:rPr>
          <w:b/>
          <w:sz w:val="22"/>
        </w:rPr>
        <w:t>Yazılımı</w:t>
      </w:r>
      <w:r>
        <w:rPr>
          <w:b/>
          <w:spacing w:val="-4"/>
          <w:sz w:val="22"/>
        </w:rPr>
        <w:t xml:space="preserve"> </w:t>
      </w:r>
      <w:r>
        <w:rPr>
          <w:b/>
          <w:sz w:val="22"/>
        </w:rPr>
        <w:t>Stajı:</w:t>
      </w:r>
    </w:p>
    <w:p>
      <w:pPr>
        <w:pStyle w:val="14"/>
        <w:numPr>
          <w:ilvl w:val="0"/>
          <w:numId w:val="6"/>
        </w:numPr>
        <w:tabs>
          <w:tab w:val="left" w:pos="1382"/>
          <w:tab w:val="left" w:pos="1383"/>
        </w:tabs>
        <w:spacing w:before="125" w:after="0" w:line="240" w:lineRule="auto"/>
        <w:ind w:left="1382" w:right="0" w:hanging="361"/>
        <w:jc w:val="left"/>
        <w:rPr>
          <w:sz w:val="22"/>
        </w:rPr>
      </w:pPr>
      <w:r>
        <w:rPr>
          <w:sz w:val="22"/>
        </w:rPr>
        <w:t>Mobil</w:t>
      </w:r>
      <w:r>
        <w:rPr>
          <w:spacing w:val="-2"/>
          <w:sz w:val="22"/>
        </w:rPr>
        <w:t xml:space="preserve"> </w:t>
      </w:r>
      <w:r>
        <w:rPr>
          <w:sz w:val="22"/>
        </w:rPr>
        <w:t>Uygulamalar</w:t>
      </w:r>
    </w:p>
    <w:p>
      <w:pPr>
        <w:pStyle w:val="14"/>
        <w:numPr>
          <w:ilvl w:val="0"/>
          <w:numId w:val="6"/>
        </w:numPr>
        <w:tabs>
          <w:tab w:val="left" w:pos="1382"/>
          <w:tab w:val="left" w:pos="1383"/>
        </w:tabs>
        <w:spacing w:before="38" w:after="0" w:line="240" w:lineRule="auto"/>
        <w:ind w:left="1382" w:right="0" w:hanging="361"/>
        <w:jc w:val="left"/>
        <w:rPr>
          <w:sz w:val="22"/>
        </w:rPr>
      </w:pPr>
      <w:r>
        <w:rPr>
          <w:sz w:val="22"/>
        </w:rPr>
        <w:t>Web</w:t>
      </w:r>
      <w:r>
        <w:rPr>
          <w:spacing w:val="-2"/>
          <w:sz w:val="22"/>
        </w:rPr>
        <w:t xml:space="preserve"> </w:t>
      </w:r>
      <w:r>
        <w:rPr>
          <w:sz w:val="22"/>
        </w:rPr>
        <w:t>Programlama</w:t>
      </w:r>
    </w:p>
    <w:p>
      <w:pPr>
        <w:pStyle w:val="14"/>
        <w:numPr>
          <w:ilvl w:val="0"/>
          <w:numId w:val="6"/>
        </w:numPr>
        <w:tabs>
          <w:tab w:val="left" w:pos="1382"/>
          <w:tab w:val="left" w:pos="1383"/>
        </w:tabs>
        <w:spacing w:before="40" w:after="0" w:line="240" w:lineRule="auto"/>
        <w:ind w:left="1382" w:right="0" w:hanging="361"/>
        <w:jc w:val="left"/>
        <w:rPr>
          <w:sz w:val="22"/>
        </w:rPr>
      </w:pPr>
      <w:r>
        <w:rPr>
          <w:sz w:val="22"/>
        </w:rPr>
        <w:t>Yapay</w:t>
      </w:r>
      <w:r>
        <w:rPr>
          <w:spacing w:val="-4"/>
          <w:sz w:val="22"/>
        </w:rPr>
        <w:t xml:space="preserve"> </w:t>
      </w:r>
      <w:r>
        <w:rPr>
          <w:sz w:val="22"/>
        </w:rPr>
        <w:t>Zekâ</w:t>
      </w:r>
      <w:r>
        <w:rPr>
          <w:spacing w:val="-3"/>
          <w:sz w:val="22"/>
        </w:rPr>
        <w:t xml:space="preserve"> </w:t>
      </w:r>
      <w:r>
        <w:rPr>
          <w:sz w:val="22"/>
        </w:rPr>
        <w:t>Uygulamaları</w:t>
      </w:r>
      <w:r>
        <w:rPr>
          <w:spacing w:val="-5"/>
          <w:sz w:val="22"/>
        </w:rPr>
        <w:t xml:space="preserve"> </w:t>
      </w:r>
      <w:r>
        <w:rPr>
          <w:sz w:val="22"/>
        </w:rPr>
        <w:t>(Derin</w:t>
      </w:r>
      <w:r>
        <w:rPr>
          <w:spacing w:val="-4"/>
          <w:sz w:val="22"/>
        </w:rPr>
        <w:t xml:space="preserve"> </w:t>
      </w:r>
      <w:r>
        <w:rPr>
          <w:sz w:val="22"/>
        </w:rPr>
        <w:t>Öğrenme,</w:t>
      </w:r>
      <w:r>
        <w:rPr>
          <w:spacing w:val="-3"/>
          <w:sz w:val="22"/>
        </w:rPr>
        <w:t xml:space="preserve"> </w:t>
      </w:r>
      <w:r>
        <w:rPr>
          <w:sz w:val="22"/>
        </w:rPr>
        <w:t>Bilgisayar</w:t>
      </w:r>
      <w:r>
        <w:rPr>
          <w:spacing w:val="-3"/>
          <w:sz w:val="22"/>
        </w:rPr>
        <w:t xml:space="preserve"> </w:t>
      </w:r>
      <w:r>
        <w:rPr>
          <w:sz w:val="22"/>
        </w:rPr>
        <w:t>Görmesi</w:t>
      </w:r>
      <w:r>
        <w:rPr>
          <w:spacing w:val="-3"/>
          <w:sz w:val="22"/>
        </w:rPr>
        <w:t xml:space="preserve"> </w:t>
      </w:r>
      <w:r>
        <w:rPr>
          <w:sz w:val="22"/>
        </w:rPr>
        <w:t>vb)</w:t>
      </w:r>
    </w:p>
    <w:p>
      <w:pPr>
        <w:pStyle w:val="14"/>
        <w:numPr>
          <w:ilvl w:val="0"/>
          <w:numId w:val="6"/>
        </w:numPr>
        <w:tabs>
          <w:tab w:val="left" w:pos="1382"/>
          <w:tab w:val="left" w:pos="1383"/>
        </w:tabs>
        <w:spacing w:before="37" w:after="0" w:line="240" w:lineRule="auto"/>
        <w:ind w:left="1382" w:right="0" w:hanging="361"/>
        <w:jc w:val="left"/>
        <w:rPr>
          <w:sz w:val="22"/>
        </w:rPr>
      </w:pPr>
      <w:r>
        <w:rPr>
          <w:sz w:val="22"/>
        </w:rPr>
        <w:t>Biyometri</w:t>
      </w:r>
      <w:r>
        <w:rPr>
          <w:spacing w:val="-4"/>
          <w:sz w:val="22"/>
        </w:rPr>
        <w:t xml:space="preserve"> </w:t>
      </w:r>
      <w:r>
        <w:rPr>
          <w:sz w:val="22"/>
        </w:rPr>
        <w:t>(iz, yüz,</w:t>
      </w:r>
      <w:r>
        <w:rPr>
          <w:spacing w:val="-1"/>
          <w:sz w:val="22"/>
        </w:rPr>
        <w:t xml:space="preserve"> </w:t>
      </w:r>
      <w:r>
        <w:rPr>
          <w:sz w:val="22"/>
        </w:rPr>
        <w:t>parmak</w:t>
      </w:r>
      <w:r>
        <w:rPr>
          <w:spacing w:val="-3"/>
          <w:sz w:val="22"/>
        </w:rPr>
        <w:t xml:space="preserve"> </w:t>
      </w:r>
      <w:r>
        <w:rPr>
          <w:sz w:val="22"/>
        </w:rPr>
        <w:t>izi,</w:t>
      </w:r>
      <w:r>
        <w:rPr>
          <w:spacing w:val="-3"/>
          <w:sz w:val="22"/>
        </w:rPr>
        <w:t xml:space="preserve"> </w:t>
      </w:r>
      <w:r>
        <w:rPr>
          <w:sz w:val="22"/>
        </w:rPr>
        <w:t>vs.)</w:t>
      </w:r>
      <w:r>
        <w:rPr>
          <w:spacing w:val="-1"/>
          <w:sz w:val="22"/>
        </w:rPr>
        <w:t xml:space="preserve"> </w:t>
      </w:r>
      <w:r>
        <w:rPr>
          <w:sz w:val="22"/>
        </w:rPr>
        <w:t>Uygulamaları</w:t>
      </w:r>
    </w:p>
    <w:p>
      <w:pPr>
        <w:pStyle w:val="14"/>
        <w:numPr>
          <w:ilvl w:val="0"/>
          <w:numId w:val="6"/>
        </w:numPr>
        <w:tabs>
          <w:tab w:val="left" w:pos="1382"/>
          <w:tab w:val="left" w:pos="1383"/>
        </w:tabs>
        <w:spacing w:before="38" w:after="0" w:line="240" w:lineRule="auto"/>
        <w:ind w:left="1382" w:right="0" w:hanging="361"/>
        <w:jc w:val="left"/>
        <w:rPr>
          <w:sz w:val="22"/>
        </w:rPr>
      </w:pPr>
      <w:r>
        <w:rPr>
          <w:sz w:val="22"/>
        </w:rPr>
        <w:t>BS/YBS</w:t>
      </w:r>
      <w:r>
        <w:rPr>
          <w:spacing w:val="-3"/>
          <w:sz w:val="22"/>
        </w:rPr>
        <w:t xml:space="preserve"> </w:t>
      </w:r>
      <w:r>
        <w:rPr>
          <w:sz w:val="22"/>
        </w:rPr>
        <w:t>((Yönetim)</w:t>
      </w:r>
      <w:r>
        <w:rPr>
          <w:spacing w:val="-3"/>
          <w:sz w:val="22"/>
        </w:rPr>
        <w:t xml:space="preserve"> </w:t>
      </w:r>
      <w:r>
        <w:rPr>
          <w:sz w:val="22"/>
        </w:rPr>
        <w:t>Bilişim</w:t>
      </w:r>
      <w:r>
        <w:rPr>
          <w:spacing w:val="-1"/>
          <w:sz w:val="22"/>
        </w:rPr>
        <w:t xml:space="preserve"> </w:t>
      </w:r>
      <w:r>
        <w:rPr>
          <w:sz w:val="22"/>
        </w:rPr>
        <w:t>Sistemleri)</w:t>
      </w:r>
      <w:r>
        <w:rPr>
          <w:spacing w:val="-5"/>
          <w:sz w:val="22"/>
        </w:rPr>
        <w:t xml:space="preserve"> </w:t>
      </w:r>
      <w:r>
        <w:rPr>
          <w:sz w:val="22"/>
        </w:rPr>
        <w:t>Uygulamaları</w:t>
      </w:r>
      <w:r>
        <w:rPr>
          <w:spacing w:val="-5"/>
          <w:sz w:val="22"/>
        </w:rPr>
        <w:t xml:space="preserve"> </w:t>
      </w:r>
      <w:r>
        <w:rPr>
          <w:sz w:val="22"/>
        </w:rPr>
        <w:t>(ERP,</w:t>
      </w:r>
      <w:r>
        <w:rPr>
          <w:spacing w:val="-3"/>
          <w:sz w:val="22"/>
        </w:rPr>
        <w:t xml:space="preserve"> </w:t>
      </w:r>
      <w:r>
        <w:rPr>
          <w:sz w:val="22"/>
        </w:rPr>
        <w:t>SAP,</w:t>
      </w:r>
      <w:r>
        <w:rPr>
          <w:spacing w:val="-3"/>
          <w:sz w:val="22"/>
        </w:rPr>
        <w:t xml:space="preserve"> </w:t>
      </w:r>
      <w:r>
        <w:rPr>
          <w:sz w:val="22"/>
        </w:rPr>
        <w:t>e-ticaret,</w:t>
      </w:r>
      <w:r>
        <w:rPr>
          <w:spacing w:val="-5"/>
          <w:sz w:val="22"/>
        </w:rPr>
        <w:t xml:space="preserve"> </w:t>
      </w:r>
      <w:r>
        <w:rPr>
          <w:sz w:val="22"/>
        </w:rPr>
        <w:t>vs.)</w:t>
      </w:r>
    </w:p>
    <w:p>
      <w:pPr>
        <w:pStyle w:val="14"/>
        <w:numPr>
          <w:ilvl w:val="0"/>
          <w:numId w:val="6"/>
        </w:numPr>
        <w:tabs>
          <w:tab w:val="left" w:pos="1382"/>
          <w:tab w:val="left" w:pos="1383"/>
        </w:tabs>
        <w:spacing w:before="38" w:after="0" w:line="240" w:lineRule="auto"/>
        <w:ind w:left="1382" w:right="0" w:hanging="361"/>
        <w:jc w:val="left"/>
        <w:rPr>
          <w:sz w:val="22"/>
        </w:rPr>
      </w:pPr>
      <w:r>
        <w:rPr>
          <w:sz w:val="22"/>
        </w:rPr>
        <w:t>Yazılım</w:t>
      </w:r>
      <w:r>
        <w:rPr>
          <w:spacing w:val="-3"/>
          <w:sz w:val="22"/>
        </w:rPr>
        <w:t xml:space="preserve"> </w:t>
      </w:r>
      <w:r>
        <w:rPr>
          <w:sz w:val="22"/>
        </w:rPr>
        <w:t>Performans</w:t>
      </w:r>
      <w:r>
        <w:rPr>
          <w:spacing w:val="-4"/>
          <w:sz w:val="22"/>
        </w:rPr>
        <w:t xml:space="preserve"> </w:t>
      </w:r>
      <w:r>
        <w:rPr>
          <w:sz w:val="22"/>
        </w:rPr>
        <w:t>Testleri</w:t>
      </w:r>
      <w:r>
        <w:rPr>
          <w:spacing w:val="-2"/>
          <w:sz w:val="22"/>
        </w:rPr>
        <w:t xml:space="preserve"> </w:t>
      </w:r>
      <w:r>
        <w:rPr>
          <w:sz w:val="22"/>
        </w:rPr>
        <w:t>ve</w:t>
      </w:r>
      <w:r>
        <w:rPr>
          <w:spacing w:val="-4"/>
          <w:sz w:val="22"/>
        </w:rPr>
        <w:t xml:space="preserve"> </w:t>
      </w:r>
      <w:r>
        <w:rPr>
          <w:sz w:val="22"/>
        </w:rPr>
        <w:t>Analizi</w:t>
      </w:r>
    </w:p>
    <w:p>
      <w:pPr>
        <w:pStyle w:val="14"/>
        <w:numPr>
          <w:ilvl w:val="0"/>
          <w:numId w:val="6"/>
        </w:numPr>
        <w:tabs>
          <w:tab w:val="left" w:pos="1382"/>
          <w:tab w:val="left" w:pos="1383"/>
        </w:tabs>
        <w:spacing w:before="37" w:after="0" w:line="240" w:lineRule="auto"/>
        <w:ind w:left="1382" w:right="0" w:hanging="361"/>
        <w:jc w:val="left"/>
        <w:rPr>
          <w:sz w:val="22"/>
        </w:rPr>
      </w:pPr>
      <w:r>
        <w:rPr>
          <w:sz w:val="22"/>
        </w:rPr>
        <w:t>Siber</w:t>
      </w:r>
      <w:r>
        <w:rPr>
          <w:spacing w:val="-6"/>
          <w:sz w:val="22"/>
        </w:rPr>
        <w:t xml:space="preserve"> </w:t>
      </w:r>
      <w:r>
        <w:rPr>
          <w:sz w:val="22"/>
        </w:rPr>
        <w:t>Güvenlik</w:t>
      </w:r>
      <w:r>
        <w:rPr>
          <w:spacing w:val="-3"/>
          <w:sz w:val="22"/>
        </w:rPr>
        <w:t xml:space="preserve"> </w:t>
      </w:r>
      <w:r>
        <w:rPr>
          <w:sz w:val="22"/>
        </w:rPr>
        <w:t>Yazılımları</w:t>
      </w:r>
    </w:p>
    <w:p>
      <w:pPr>
        <w:pStyle w:val="14"/>
        <w:numPr>
          <w:ilvl w:val="0"/>
          <w:numId w:val="6"/>
        </w:numPr>
        <w:tabs>
          <w:tab w:val="left" w:pos="1382"/>
          <w:tab w:val="left" w:pos="1383"/>
        </w:tabs>
        <w:spacing w:before="36" w:after="0" w:line="240" w:lineRule="auto"/>
        <w:ind w:left="1382" w:right="0" w:hanging="361"/>
        <w:jc w:val="left"/>
        <w:rPr>
          <w:sz w:val="22"/>
        </w:rPr>
      </w:pPr>
      <w:r>
        <w:rPr>
          <w:sz w:val="22"/>
        </w:rPr>
        <w:t>Bilgisayar</w:t>
      </w:r>
      <w:r>
        <w:rPr>
          <w:spacing w:val="-4"/>
          <w:sz w:val="22"/>
        </w:rPr>
        <w:t xml:space="preserve"> </w:t>
      </w:r>
      <w:r>
        <w:rPr>
          <w:sz w:val="22"/>
        </w:rPr>
        <w:t>Güvenliği</w:t>
      </w:r>
      <w:r>
        <w:rPr>
          <w:spacing w:val="-3"/>
          <w:sz w:val="22"/>
        </w:rPr>
        <w:t xml:space="preserve"> </w:t>
      </w:r>
      <w:r>
        <w:rPr>
          <w:sz w:val="22"/>
        </w:rPr>
        <w:t>ve</w:t>
      </w:r>
      <w:r>
        <w:rPr>
          <w:spacing w:val="-4"/>
          <w:sz w:val="22"/>
        </w:rPr>
        <w:t xml:space="preserve"> </w:t>
      </w:r>
      <w:r>
        <w:rPr>
          <w:sz w:val="22"/>
        </w:rPr>
        <w:t>Kriptoloji</w:t>
      </w:r>
    </w:p>
    <w:p>
      <w:pPr>
        <w:pStyle w:val="14"/>
        <w:numPr>
          <w:ilvl w:val="0"/>
          <w:numId w:val="6"/>
        </w:numPr>
        <w:tabs>
          <w:tab w:val="left" w:pos="1382"/>
          <w:tab w:val="left" w:pos="1383"/>
        </w:tabs>
        <w:spacing w:before="37" w:after="0" w:line="240" w:lineRule="auto"/>
        <w:ind w:left="1382" w:right="0" w:hanging="361"/>
        <w:jc w:val="left"/>
        <w:rPr>
          <w:sz w:val="22"/>
        </w:rPr>
      </w:pPr>
      <w:r>
        <w:rPr>
          <w:sz w:val="22"/>
        </w:rPr>
        <w:t>Büyük</w:t>
      </w:r>
      <w:r>
        <w:rPr>
          <w:spacing w:val="-3"/>
          <w:sz w:val="22"/>
        </w:rPr>
        <w:t xml:space="preserve"> </w:t>
      </w:r>
      <w:r>
        <w:rPr>
          <w:sz w:val="22"/>
        </w:rPr>
        <w:t>Veri</w:t>
      </w:r>
      <w:r>
        <w:rPr>
          <w:spacing w:val="-1"/>
          <w:sz w:val="22"/>
        </w:rPr>
        <w:t xml:space="preserve"> </w:t>
      </w:r>
      <w:r>
        <w:rPr>
          <w:sz w:val="22"/>
        </w:rPr>
        <w:t>ve</w:t>
      </w:r>
      <w:r>
        <w:rPr>
          <w:spacing w:val="-3"/>
          <w:sz w:val="22"/>
        </w:rPr>
        <w:t xml:space="preserve"> </w:t>
      </w:r>
      <w:r>
        <w:rPr>
          <w:sz w:val="22"/>
        </w:rPr>
        <w:t>Veri</w:t>
      </w:r>
      <w:r>
        <w:rPr>
          <w:spacing w:val="-3"/>
          <w:sz w:val="22"/>
        </w:rPr>
        <w:t xml:space="preserve"> </w:t>
      </w:r>
      <w:r>
        <w:rPr>
          <w:sz w:val="22"/>
        </w:rPr>
        <w:t>Madenciliği</w:t>
      </w:r>
      <w:r>
        <w:rPr>
          <w:spacing w:val="-1"/>
          <w:sz w:val="22"/>
        </w:rPr>
        <w:t xml:space="preserve"> </w:t>
      </w:r>
      <w:r>
        <w:rPr>
          <w:sz w:val="22"/>
        </w:rPr>
        <w:t>Uygulamaları</w:t>
      </w:r>
    </w:p>
    <w:p>
      <w:pPr>
        <w:pStyle w:val="14"/>
        <w:numPr>
          <w:ilvl w:val="0"/>
          <w:numId w:val="6"/>
        </w:numPr>
        <w:tabs>
          <w:tab w:val="left" w:pos="1382"/>
          <w:tab w:val="left" w:pos="1383"/>
        </w:tabs>
        <w:spacing w:before="39" w:after="0" w:line="240" w:lineRule="auto"/>
        <w:ind w:left="1382" w:right="0" w:hanging="361"/>
        <w:jc w:val="left"/>
        <w:rPr>
          <w:sz w:val="22"/>
        </w:rPr>
      </w:pPr>
      <w:r>
        <w:rPr>
          <w:sz w:val="22"/>
        </w:rPr>
        <w:t>Veritabanı</w:t>
      </w:r>
      <w:r>
        <w:rPr>
          <w:spacing w:val="-3"/>
          <w:sz w:val="22"/>
        </w:rPr>
        <w:t xml:space="preserve"> </w:t>
      </w:r>
      <w:r>
        <w:rPr>
          <w:sz w:val="22"/>
        </w:rPr>
        <w:t>Uygulamaları,</w:t>
      </w:r>
      <w:r>
        <w:rPr>
          <w:spacing w:val="-6"/>
          <w:sz w:val="22"/>
        </w:rPr>
        <w:t xml:space="preserve"> </w:t>
      </w:r>
      <w:r>
        <w:rPr>
          <w:sz w:val="22"/>
        </w:rPr>
        <w:t>Veritabanı</w:t>
      </w:r>
      <w:r>
        <w:rPr>
          <w:spacing w:val="-2"/>
          <w:sz w:val="22"/>
        </w:rPr>
        <w:t xml:space="preserve"> </w:t>
      </w:r>
      <w:r>
        <w:rPr>
          <w:sz w:val="22"/>
        </w:rPr>
        <w:t>Analizi,</w:t>
      </w:r>
      <w:r>
        <w:rPr>
          <w:spacing w:val="-7"/>
          <w:sz w:val="22"/>
        </w:rPr>
        <w:t xml:space="preserve"> </w:t>
      </w:r>
      <w:r>
        <w:rPr>
          <w:sz w:val="22"/>
        </w:rPr>
        <w:t>Optimizasyonu</w:t>
      </w:r>
      <w:r>
        <w:rPr>
          <w:spacing w:val="-1"/>
          <w:sz w:val="22"/>
        </w:rPr>
        <w:t xml:space="preserve"> </w:t>
      </w:r>
      <w:r>
        <w:rPr>
          <w:sz w:val="22"/>
        </w:rPr>
        <w:t>ve</w:t>
      </w:r>
      <w:r>
        <w:rPr>
          <w:spacing w:val="-4"/>
          <w:sz w:val="22"/>
        </w:rPr>
        <w:t xml:space="preserve"> </w:t>
      </w:r>
      <w:r>
        <w:rPr>
          <w:sz w:val="22"/>
        </w:rPr>
        <w:t>Yönetimi</w:t>
      </w:r>
    </w:p>
    <w:p>
      <w:pPr>
        <w:pStyle w:val="14"/>
        <w:numPr>
          <w:ilvl w:val="0"/>
          <w:numId w:val="6"/>
        </w:numPr>
        <w:tabs>
          <w:tab w:val="left" w:pos="1382"/>
          <w:tab w:val="left" w:pos="1383"/>
        </w:tabs>
        <w:spacing w:before="37" w:after="0" w:line="240" w:lineRule="auto"/>
        <w:ind w:left="1382" w:right="0" w:hanging="361"/>
        <w:jc w:val="left"/>
        <w:rPr>
          <w:sz w:val="22"/>
        </w:rPr>
      </w:pPr>
      <w:r>
        <w:rPr>
          <w:sz w:val="22"/>
        </w:rPr>
        <w:t>Animasyon,</w:t>
      </w:r>
      <w:r>
        <w:rPr>
          <w:spacing w:val="-4"/>
          <w:sz w:val="22"/>
        </w:rPr>
        <w:t xml:space="preserve"> </w:t>
      </w:r>
      <w:r>
        <w:rPr>
          <w:sz w:val="22"/>
        </w:rPr>
        <w:t>Bilgisayar</w:t>
      </w:r>
      <w:r>
        <w:rPr>
          <w:spacing w:val="-4"/>
          <w:sz w:val="22"/>
        </w:rPr>
        <w:t xml:space="preserve"> </w:t>
      </w:r>
      <w:r>
        <w:rPr>
          <w:sz w:val="22"/>
        </w:rPr>
        <w:t>Grafikleri</w:t>
      </w:r>
      <w:r>
        <w:rPr>
          <w:spacing w:val="-3"/>
          <w:sz w:val="22"/>
        </w:rPr>
        <w:t xml:space="preserve"> </w:t>
      </w:r>
      <w:r>
        <w:rPr>
          <w:sz w:val="22"/>
        </w:rPr>
        <w:t>ve</w:t>
      </w:r>
      <w:r>
        <w:rPr>
          <w:spacing w:val="-4"/>
          <w:sz w:val="22"/>
        </w:rPr>
        <w:t xml:space="preserve"> </w:t>
      </w:r>
      <w:r>
        <w:rPr>
          <w:sz w:val="22"/>
        </w:rPr>
        <w:t>Oyun</w:t>
      </w:r>
      <w:r>
        <w:rPr>
          <w:spacing w:val="-3"/>
          <w:sz w:val="22"/>
        </w:rPr>
        <w:t xml:space="preserve"> </w:t>
      </w:r>
      <w:r>
        <w:rPr>
          <w:sz w:val="22"/>
        </w:rPr>
        <w:t>Programlama</w:t>
      </w:r>
      <w:r>
        <w:rPr>
          <w:spacing w:val="-4"/>
          <w:sz w:val="22"/>
        </w:rPr>
        <w:t xml:space="preserve"> </w:t>
      </w:r>
      <w:r>
        <w:rPr>
          <w:sz w:val="22"/>
        </w:rPr>
        <w:t>Uygulamaları</w:t>
      </w:r>
    </w:p>
    <w:p>
      <w:pPr>
        <w:pStyle w:val="14"/>
        <w:numPr>
          <w:ilvl w:val="0"/>
          <w:numId w:val="6"/>
        </w:numPr>
        <w:tabs>
          <w:tab w:val="left" w:pos="1382"/>
          <w:tab w:val="left" w:pos="1383"/>
        </w:tabs>
        <w:spacing w:before="38" w:after="0" w:line="240" w:lineRule="auto"/>
        <w:ind w:left="1382" w:right="0" w:hanging="361"/>
        <w:jc w:val="left"/>
        <w:rPr>
          <w:sz w:val="22"/>
        </w:rPr>
      </w:pPr>
      <w:r>
        <w:rPr>
          <w:sz w:val="22"/>
        </w:rPr>
        <w:t>Sistem</w:t>
      </w:r>
      <w:r>
        <w:rPr>
          <w:spacing w:val="-4"/>
          <w:sz w:val="22"/>
        </w:rPr>
        <w:t xml:space="preserve"> </w:t>
      </w:r>
      <w:r>
        <w:rPr>
          <w:sz w:val="22"/>
        </w:rPr>
        <w:t>Programlama</w:t>
      </w:r>
    </w:p>
    <w:p>
      <w:pPr>
        <w:pStyle w:val="14"/>
        <w:numPr>
          <w:ilvl w:val="0"/>
          <w:numId w:val="6"/>
        </w:numPr>
        <w:tabs>
          <w:tab w:val="left" w:pos="1382"/>
          <w:tab w:val="left" w:pos="1383"/>
        </w:tabs>
        <w:spacing w:before="38" w:after="0" w:line="240" w:lineRule="auto"/>
        <w:ind w:left="1382" w:right="0" w:hanging="361"/>
        <w:jc w:val="left"/>
        <w:rPr>
          <w:sz w:val="22"/>
        </w:rPr>
      </w:pPr>
      <w:r>
        <w:rPr>
          <w:sz w:val="22"/>
        </w:rPr>
        <w:t>Gömülü</w:t>
      </w:r>
      <w:r>
        <w:rPr>
          <w:spacing w:val="-3"/>
          <w:sz w:val="22"/>
        </w:rPr>
        <w:t xml:space="preserve"> </w:t>
      </w:r>
      <w:r>
        <w:rPr>
          <w:sz w:val="22"/>
        </w:rPr>
        <w:t>Sistem</w:t>
      </w:r>
      <w:r>
        <w:rPr>
          <w:spacing w:val="-1"/>
          <w:sz w:val="22"/>
        </w:rPr>
        <w:t xml:space="preserve"> </w:t>
      </w:r>
      <w:r>
        <w:rPr>
          <w:sz w:val="22"/>
        </w:rPr>
        <w:t>Programlama</w:t>
      </w:r>
    </w:p>
    <w:p>
      <w:pPr>
        <w:pStyle w:val="14"/>
        <w:numPr>
          <w:ilvl w:val="0"/>
          <w:numId w:val="6"/>
        </w:numPr>
        <w:tabs>
          <w:tab w:val="left" w:pos="1382"/>
          <w:tab w:val="left" w:pos="1383"/>
        </w:tabs>
        <w:spacing w:before="37" w:after="0" w:line="240" w:lineRule="auto"/>
        <w:ind w:left="1382" w:right="0" w:hanging="361"/>
        <w:jc w:val="left"/>
        <w:rPr>
          <w:sz w:val="22"/>
        </w:rPr>
      </w:pPr>
      <w:r>
        <w:rPr>
          <w:sz w:val="22"/>
        </w:rPr>
        <w:t>Bilgisayar</w:t>
      </w:r>
      <w:r>
        <w:rPr>
          <w:spacing w:val="-3"/>
          <w:sz w:val="22"/>
        </w:rPr>
        <w:t xml:space="preserve"> </w:t>
      </w:r>
      <w:r>
        <w:rPr>
          <w:sz w:val="22"/>
        </w:rPr>
        <w:t>Destekli</w:t>
      </w:r>
      <w:r>
        <w:rPr>
          <w:spacing w:val="-3"/>
          <w:sz w:val="22"/>
        </w:rPr>
        <w:t xml:space="preserve"> </w:t>
      </w:r>
      <w:r>
        <w:rPr>
          <w:sz w:val="22"/>
        </w:rPr>
        <w:t>Kontrol</w:t>
      </w:r>
      <w:r>
        <w:rPr>
          <w:spacing w:val="-5"/>
          <w:sz w:val="22"/>
        </w:rPr>
        <w:t xml:space="preserve"> </w:t>
      </w:r>
      <w:r>
        <w:rPr>
          <w:sz w:val="22"/>
        </w:rPr>
        <w:t>Sistemleri</w:t>
      </w:r>
    </w:p>
    <w:p>
      <w:pPr>
        <w:pStyle w:val="7"/>
        <w:rPr>
          <w:sz w:val="26"/>
        </w:rPr>
      </w:pPr>
    </w:p>
    <w:p>
      <w:pPr>
        <w:pStyle w:val="7"/>
        <w:rPr>
          <w:sz w:val="26"/>
        </w:rPr>
      </w:pPr>
    </w:p>
    <w:p>
      <w:pPr>
        <w:pStyle w:val="4"/>
        <w:spacing w:before="205"/>
      </w:pPr>
      <w:r>
        <w:t>Bilgisayar</w:t>
      </w:r>
      <w:r>
        <w:rPr>
          <w:spacing w:val="-4"/>
        </w:rPr>
        <w:t xml:space="preserve"> </w:t>
      </w:r>
      <w:r>
        <w:t>Donanımı</w:t>
      </w:r>
      <w:r>
        <w:rPr>
          <w:spacing w:val="-3"/>
        </w:rPr>
        <w:t xml:space="preserve"> </w:t>
      </w:r>
      <w:r>
        <w:t>Stajı:</w:t>
      </w:r>
    </w:p>
    <w:p>
      <w:pPr>
        <w:pStyle w:val="14"/>
        <w:numPr>
          <w:ilvl w:val="0"/>
          <w:numId w:val="6"/>
        </w:numPr>
        <w:tabs>
          <w:tab w:val="left" w:pos="1382"/>
          <w:tab w:val="left" w:pos="1383"/>
        </w:tabs>
        <w:spacing w:before="125" w:after="0" w:line="240" w:lineRule="auto"/>
        <w:ind w:left="1382" w:right="0" w:hanging="361"/>
        <w:jc w:val="left"/>
        <w:rPr>
          <w:sz w:val="22"/>
        </w:rPr>
      </w:pPr>
      <w:r>
        <w:rPr>
          <w:sz w:val="22"/>
        </w:rPr>
        <w:t>Siber</w:t>
      </w:r>
      <w:r>
        <w:rPr>
          <w:spacing w:val="-1"/>
          <w:sz w:val="22"/>
        </w:rPr>
        <w:t xml:space="preserve"> </w:t>
      </w:r>
      <w:r>
        <w:rPr>
          <w:sz w:val="22"/>
        </w:rPr>
        <w:t>Güvenlik</w:t>
      </w:r>
    </w:p>
    <w:p>
      <w:pPr>
        <w:pStyle w:val="14"/>
        <w:numPr>
          <w:ilvl w:val="0"/>
          <w:numId w:val="6"/>
        </w:numPr>
        <w:tabs>
          <w:tab w:val="left" w:pos="1382"/>
          <w:tab w:val="left" w:pos="1383"/>
        </w:tabs>
        <w:spacing w:before="37" w:after="0" w:line="240" w:lineRule="auto"/>
        <w:ind w:left="1382" w:right="0" w:hanging="361"/>
        <w:jc w:val="left"/>
        <w:rPr>
          <w:sz w:val="22"/>
        </w:rPr>
      </w:pPr>
      <w:r>
        <w:rPr>
          <w:sz w:val="22"/>
        </w:rPr>
        <w:t>Gömülü</w:t>
      </w:r>
      <w:r>
        <w:rPr>
          <w:spacing w:val="-3"/>
          <w:sz w:val="22"/>
        </w:rPr>
        <w:t xml:space="preserve"> </w:t>
      </w:r>
      <w:r>
        <w:rPr>
          <w:sz w:val="22"/>
        </w:rPr>
        <w:t>sistem</w:t>
      </w:r>
      <w:r>
        <w:rPr>
          <w:spacing w:val="-4"/>
          <w:sz w:val="22"/>
        </w:rPr>
        <w:t xml:space="preserve"> </w:t>
      </w:r>
      <w:r>
        <w:rPr>
          <w:sz w:val="22"/>
        </w:rPr>
        <w:t>tasarımı</w:t>
      </w:r>
      <w:r>
        <w:rPr>
          <w:spacing w:val="-1"/>
          <w:sz w:val="22"/>
        </w:rPr>
        <w:t xml:space="preserve"> </w:t>
      </w:r>
      <w:r>
        <w:rPr>
          <w:sz w:val="22"/>
        </w:rPr>
        <w:t>ve</w:t>
      </w:r>
      <w:r>
        <w:rPr>
          <w:spacing w:val="-4"/>
          <w:sz w:val="22"/>
        </w:rPr>
        <w:t xml:space="preserve"> </w:t>
      </w:r>
      <w:r>
        <w:rPr>
          <w:sz w:val="22"/>
        </w:rPr>
        <w:t>uygulamaları.</w:t>
      </w:r>
    </w:p>
    <w:p>
      <w:pPr>
        <w:pStyle w:val="14"/>
        <w:numPr>
          <w:ilvl w:val="0"/>
          <w:numId w:val="6"/>
        </w:numPr>
        <w:tabs>
          <w:tab w:val="left" w:pos="1382"/>
          <w:tab w:val="left" w:pos="1383"/>
        </w:tabs>
        <w:spacing w:before="40" w:after="0" w:line="240" w:lineRule="auto"/>
        <w:ind w:left="1382" w:right="0" w:hanging="361"/>
        <w:jc w:val="left"/>
        <w:rPr>
          <w:sz w:val="22"/>
        </w:rPr>
      </w:pPr>
      <w:r>
        <w:rPr>
          <w:sz w:val="22"/>
        </w:rPr>
        <w:t>Mikro-denetleyiciler,</w:t>
      </w:r>
      <w:r>
        <w:rPr>
          <w:spacing w:val="-7"/>
          <w:sz w:val="22"/>
        </w:rPr>
        <w:t xml:space="preserve"> </w:t>
      </w:r>
      <w:r>
        <w:rPr>
          <w:sz w:val="22"/>
        </w:rPr>
        <w:t>mikro-işlemciler</w:t>
      </w:r>
    </w:p>
    <w:p>
      <w:pPr>
        <w:pStyle w:val="14"/>
        <w:numPr>
          <w:ilvl w:val="0"/>
          <w:numId w:val="6"/>
        </w:numPr>
        <w:tabs>
          <w:tab w:val="left" w:pos="1382"/>
          <w:tab w:val="left" w:pos="1383"/>
        </w:tabs>
        <w:spacing w:before="38" w:after="0" w:line="240" w:lineRule="auto"/>
        <w:ind w:left="1382" w:right="0" w:hanging="361"/>
        <w:jc w:val="left"/>
        <w:rPr>
          <w:sz w:val="22"/>
        </w:rPr>
      </w:pPr>
      <w:r>
        <w:rPr>
          <w:sz w:val="22"/>
        </w:rPr>
        <w:t>Robotik</w:t>
      </w:r>
      <w:r>
        <w:rPr>
          <w:spacing w:val="-2"/>
          <w:sz w:val="22"/>
        </w:rPr>
        <w:t xml:space="preserve"> </w:t>
      </w:r>
      <w:r>
        <w:rPr>
          <w:sz w:val="22"/>
        </w:rPr>
        <w:t>uygulamalar</w:t>
      </w:r>
    </w:p>
    <w:p>
      <w:pPr>
        <w:pStyle w:val="14"/>
        <w:numPr>
          <w:ilvl w:val="0"/>
          <w:numId w:val="6"/>
        </w:numPr>
        <w:tabs>
          <w:tab w:val="left" w:pos="1382"/>
          <w:tab w:val="left" w:pos="1383"/>
        </w:tabs>
        <w:spacing w:before="38" w:after="0" w:line="240" w:lineRule="auto"/>
        <w:ind w:left="1382" w:right="0" w:hanging="361"/>
        <w:jc w:val="left"/>
        <w:rPr>
          <w:sz w:val="22"/>
        </w:rPr>
      </w:pPr>
      <w:r>
        <w:rPr>
          <w:sz w:val="22"/>
        </w:rPr>
        <w:t>İz-yüz-parmak-göz-lastik</w:t>
      </w:r>
      <w:r>
        <w:rPr>
          <w:spacing w:val="-7"/>
          <w:sz w:val="22"/>
        </w:rPr>
        <w:t xml:space="preserve"> </w:t>
      </w:r>
      <w:r>
        <w:rPr>
          <w:sz w:val="22"/>
        </w:rPr>
        <w:t>tanıma</w:t>
      </w:r>
      <w:r>
        <w:rPr>
          <w:spacing w:val="-3"/>
          <w:sz w:val="22"/>
        </w:rPr>
        <w:t xml:space="preserve"> </w:t>
      </w:r>
      <w:r>
        <w:rPr>
          <w:sz w:val="22"/>
        </w:rPr>
        <w:t>sistemleri</w:t>
      </w:r>
    </w:p>
    <w:p>
      <w:pPr>
        <w:pStyle w:val="14"/>
        <w:numPr>
          <w:ilvl w:val="0"/>
          <w:numId w:val="6"/>
        </w:numPr>
        <w:tabs>
          <w:tab w:val="left" w:pos="1382"/>
          <w:tab w:val="left" w:pos="1383"/>
        </w:tabs>
        <w:spacing w:before="38" w:after="0" w:line="240" w:lineRule="auto"/>
        <w:ind w:left="1382" w:right="0" w:hanging="361"/>
        <w:jc w:val="left"/>
        <w:rPr>
          <w:sz w:val="22"/>
        </w:rPr>
      </w:pPr>
      <w:r>
        <w:rPr>
          <w:sz w:val="22"/>
        </w:rPr>
        <w:t>Otomobil,</w:t>
      </w:r>
      <w:r>
        <w:rPr>
          <w:spacing w:val="-2"/>
          <w:sz w:val="22"/>
        </w:rPr>
        <w:t xml:space="preserve"> </w:t>
      </w:r>
      <w:r>
        <w:rPr>
          <w:sz w:val="22"/>
        </w:rPr>
        <w:t>otobüs</w:t>
      </w:r>
      <w:r>
        <w:rPr>
          <w:spacing w:val="-2"/>
          <w:sz w:val="22"/>
        </w:rPr>
        <w:t xml:space="preserve"> </w:t>
      </w:r>
      <w:r>
        <w:rPr>
          <w:sz w:val="22"/>
        </w:rPr>
        <w:t>vb.</w:t>
      </w:r>
      <w:r>
        <w:rPr>
          <w:spacing w:val="-2"/>
          <w:sz w:val="22"/>
        </w:rPr>
        <w:t xml:space="preserve"> </w:t>
      </w:r>
      <w:r>
        <w:rPr>
          <w:sz w:val="22"/>
        </w:rPr>
        <w:t>araç</w:t>
      </w:r>
      <w:r>
        <w:rPr>
          <w:spacing w:val="-3"/>
          <w:sz w:val="22"/>
        </w:rPr>
        <w:t xml:space="preserve"> </w:t>
      </w:r>
      <w:r>
        <w:rPr>
          <w:sz w:val="22"/>
        </w:rPr>
        <w:t>özellik</w:t>
      </w:r>
      <w:r>
        <w:rPr>
          <w:spacing w:val="-2"/>
          <w:sz w:val="22"/>
        </w:rPr>
        <w:t xml:space="preserve"> </w:t>
      </w:r>
      <w:r>
        <w:rPr>
          <w:sz w:val="22"/>
        </w:rPr>
        <w:t>kontrolleri (mesafe,</w:t>
      </w:r>
      <w:r>
        <w:rPr>
          <w:spacing w:val="-4"/>
          <w:sz w:val="22"/>
        </w:rPr>
        <w:t xml:space="preserve"> </w:t>
      </w:r>
      <w:r>
        <w:rPr>
          <w:sz w:val="22"/>
        </w:rPr>
        <w:t>fren,</w:t>
      </w:r>
      <w:r>
        <w:rPr>
          <w:spacing w:val="-4"/>
          <w:sz w:val="22"/>
        </w:rPr>
        <w:t xml:space="preserve"> </w:t>
      </w:r>
      <w:r>
        <w:rPr>
          <w:sz w:val="22"/>
        </w:rPr>
        <w:t>ıslak</w:t>
      </w:r>
      <w:r>
        <w:rPr>
          <w:spacing w:val="-3"/>
          <w:sz w:val="22"/>
        </w:rPr>
        <w:t xml:space="preserve"> </w:t>
      </w:r>
      <w:r>
        <w:rPr>
          <w:sz w:val="22"/>
        </w:rPr>
        <w:t>yol,</w:t>
      </w:r>
      <w:r>
        <w:rPr>
          <w:spacing w:val="-5"/>
          <w:sz w:val="22"/>
        </w:rPr>
        <w:t xml:space="preserve"> </w:t>
      </w:r>
      <w:r>
        <w:rPr>
          <w:sz w:val="22"/>
        </w:rPr>
        <w:t>klima)</w:t>
      </w:r>
    </w:p>
    <w:p>
      <w:pPr>
        <w:pStyle w:val="14"/>
        <w:numPr>
          <w:ilvl w:val="0"/>
          <w:numId w:val="6"/>
        </w:numPr>
        <w:tabs>
          <w:tab w:val="left" w:pos="1382"/>
          <w:tab w:val="left" w:pos="1383"/>
        </w:tabs>
        <w:spacing w:before="40" w:after="0" w:line="240" w:lineRule="auto"/>
        <w:ind w:left="1382" w:right="0" w:hanging="361"/>
        <w:jc w:val="left"/>
        <w:rPr>
          <w:sz w:val="22"/>
        </w:rPr>
      </w:pPr>
      <w:r>
        <w:rPr>
          <w:sz w:val="22"/>
        </w:rPr>
        <w:t>Veri</w:t>
      </w:r>
      <w:r>
        <w:rPr>
          <w:spacing w:val="-5"/>
          <w:sz w:val="22"/>
        </w:rPr>
        <w:t xml:space="preserve"> </w:t>
      </w:r>
      <w:r>
        <w:rPr>
          <w:sz w:val="22"/>
        </w:rPr>
        <w:t>iletişimi</w:t>
      </w:r>
      <w:r>
        <w:rPr>
          <w:spacing w:val="-2"/>
          <w:sz w:val="22"/>
        </w:rPr>
        <w:t xml:space="preserve"> </w:t>
      </w:r>
      <w:r>
        <w:rPr>
          <w:sz w:val="22"/>
        </w:rPr>
        <w:t>Teknolojileri</w:t>
      </w:r>
    </w:p>
    <w:p>
      <w:pPr>
        <w:pStyle w:val="14"/>
        <w:numPr>
          <w:ilvl w:val="0"/>
          <w:numId w:val="6"/>
        </w:numPr>
        <w:tabs>
          <w:tab w:val="left" w:pos="1382"/>
          <w:tab w:val="left" w:pos="1383"/>
        </w:tabs>
        <w:spacing w:before="37" w:after="0" w:line="240" w:lineRule="auto"/>
        <w:ind w:left="1382" w:right="0" w:hanging="361"/>
        <w:jc w:val="left"/>
        <w:rPr>
          <w:sz w:val="22"/>
        </w:rPr>
      </w:pPr>
      <w:r>
        <w:rPr>
          <w:sz w:val="22"/>
        </w:rPr>
        <w:t>Bilgisayar Ağ</w:t>
      </w:r>
      <w:r>
        <w:rPr>
          <w:spacing w:val="-2"/>
          <w:sz w:val="22"/>
        </w:rPr>
        <w:t xml:space="preserve"> </w:t>
      </w:r>
      <w:r>
        <w:rPr>
          <w:sz w:val="22"/>
        </w:rPr>
        <w:t>Teknolojileri</w:t>
      </w:r>
      <w:r>
        <w:rPr>
          <w:spacing w:val="50"/>
          <w:sz w:val="22"/>
        </w:rPr>
        <w:t xml:space="preserve"> </w:t>
      </w:r>
      <w:r>
        <w:rPr>
          <w:sz w:val="22"/>
        </w:rPr>
        <w:t>ve</w:t>
      </w:r>
      <w:r>
        <w:rPr>
          <w:spacing w:val="-2"/>
          <w:sz w:val="22"/>
        </w:rPr>
        <w:t xml:space="preserve"> </w:t>
      </w:r>
      <w:r>
        <w:rPr>
          <w:sz w:val="22"/>
        </w:rPr>
        <w:t>Ağ</w:t>
      </w:r>
      <w:r>
        <w:rPr>
          <w:spacing w:val="-2"/>
          <w:sz w:val="22"/>
        </w:rPr>
        <w:t xml:space="preserve"> </w:t>
      </w:r>
      <w:r>
        <w:rPr>
          <w:sz w:val="22"/>
        </w:rPr>
        <w:t>Güvenliği</w:t>
      </w:r>
    </w:p>
    <w:p>
      <w:pPr>
        <w:pStyle w:val="14"/>
        <w:numPr>
          <w:ilvl w:val="0"/>
          <w:numId w:val="6"/>
        </w:numPr>
        <w:tabs>
          <w:tab w:val="left" w:pos="1382"/>
          <w:tab w:val="left" w:pos="1383"/>
        </w:tabs>
        <w:spacing w:before="38" w:after="0" w:line="240" w:lineRule="auto"/>
        <w:ind w:left="1382" w:right="0" w:hanging="361"/>
        <w:jc w:val="left"/>
        <w:rPr>
          <w:sz w:val="22"/>
        </w:rPr>
      </w:pPr>
      <w:r>
        <w:rPr>
          <w:sz w:val="22"/>
        </w:rPr>
        <w:t>Fabrika</w:t>
      </w:r>
      <w:r>
        <w:rPr>
          <w:spacing w:val="-3"/>
          <w:sz w:val="22"/>
        </w:rPr>
        <w:t xml:space="preserve"> </w:t>
      </w:r>
      <w:r>
        <w:rPr>
          <w:sz w:val="22"/>
        </w:rPr>
        <w:t>cihaz</w:t>
      </w:r>
      <w:r>
        <w:rPr>
          <w:spacing w:val="-2"/>
          <w:sz w:val="22"/>
        </w:rPr>
        <w:t xml:space="preserve"> </w:t>
      </w:r>
      <w:r>
        <w:rPr>
          <w:sz w:val="22"/>
        </w:rPr>
        <w:t>takip-kontrol</w:t>
      </w:r>
      <w:r>
        <w:rPr>
          <w:spacing w:val="-3"/>
          <w:sz w:val="22"/>
        </w:rPr>
        <w:t xml:space="preserve"> </w:t>
      </w:r>
      <w:r>
        <w:rPr>
          <w:sz w:val="22"/>
        </w:rPr>
        <w:t>sistemleri</w:t>
      </w:r>
    </w:p>
    <w:p>
      <w:pPr>
        <w:pStyle w:val="14"/>
        <w:numPr>
          <w:ilvl w:val="0"/>
          <w:numId w:val="6"/>
        </w:numPr>
        <w:tabs>
          <w:tab w:val="left" w:pos="1382"/>
          <w:tab w:val="left" w:pos="1383"/>
        </w:tabs>
        <w:spacing w:before="38" w:after="0" w:line="240" w:lineRule="auto"/>
        <w:ind w:left="1382" w:right="0" w:hanging="361"/>
        <w:jc w:val="left"/>
        <w:rPr>
          <w:sz w:val="22"/>
        </w:rPr>
      </w:pPr>
      <w:r>
        <w:rPr>
          <w:sz w:val="22"/>
        </w:rPr>
        <w:t>Kamera</w:t>
      </w:r>
      <w:r>
        <w:rPr>
          <w:spacing w:val="-5"/>
          <w:sz w:val="22"/>
        </w:rPr>
        <w:t xml:space="preserve"> </w:t>
      </w:r>
      <w:r>
        <w:rPr>
          <w:sz w:val="22"/>
        </w:rPr>
        <w:t>takip,</w:t>
      </w:r>
      <w:r>
        <w:rPr>
          <w:spacing w:val="-2"/>
          <w:sz w:val="22"/>
        </w:rPr>
        <w:t xml:space="preserve"> </w:t>
      </w:r>
      <w:r>
        <w:rPr>
          <w:sz w:val="22"/>
        </w:rPr>
        <w:t>radar,</w:t>
      </w:r>
      <w:r>
        <w:rPr>
          <w:spacing w:val="-3"/>
          <w:sz w:val="22"/>
        </w:rPr>
        <w:t xml:space="preserve"> </w:t>
      </w:r>
      <w:r>
        <w:rPr>
          <w:sz w:val="22"/>
        </w:rPr>
        <w:t>bilgisayarlı</w:t>
      </w:r>
      <w:r>
        <w:rPr>
          <w:spacing w:val="-1"/>
          <w:sz w:val="22"/>
        </w:rPr>
        <w:t xml:space="preserve"> </w:t>
      </w:r>
      <w:r>
        <w:rPr>
          <w:sz w:val="22"/>
        </w:rPr>
        <w:t>güvenlik</w:t>
      </w:r>
      <w:r>
        <w:rPr>
          <w:spacing w:val="-6"/>
          <w:sz w:val="22"/>
        </w:rPr>
        <w:t xml:space="preserve"> </w:t>
      </w:r>
      <w:r>
        <w:rPr>
          <w:sz w:val="22"/>
        </w:rPr>
        <w:t>sistemleri</w:t>
      </w:r>
    </w:p>
    <w:p>
      <w:pPr>
        <w:pStyle w:val="14"/>
        <w:numPr>
          <w:ilvl w:val="0"/>
          <w:numId w:val="6"/>
        </w:numPr>
        <w:tabs>
          <w:tab w:val="left" w:pos="1382"/>
          <w:tab w:val="left" w:pos="1383"/>
        </w:tabs>
        <w:spacing w:before="37" w:after="0" w:line="240" w:lineRule="auto"/>
        <w:ind w:left="1382" w:right="0" w:hanging="361"/>
        <w:jc w:val="left"/>
        <w:rPr>
          <w:sz w:val="22"/>
        </w:rPr>
      </w:pPr>
      <w:r>
        <w:rPr>
          <w:sz w:val="22"/>
        </w:rPr>
        <w:t>Araç</w:t>
      </w:r>
      <w:r>
        <w:rPr>
          <w:spacing w:val="-4"/>
          <w:sz w:val="22"/>
        </w:rPr>
        <w:t xml:space="preserve"> </w:t>
      </w:r>
      <w:r>
        <w:rPr>
          <w:sz w:val="22"/>
        </w:rPr>
        <w:t>takip-kontrol</w:t>
      </w:r>
      <w:r>
        <w:rPr>
          <w:spacing w:val="-4"/>
          <w:sz w:val="22"/>
        </w:rPr>
        <w:t xml:space="preserve"> </w:t>
      </w:r>
      <w:r>
        <w:rPr>
          <w:sz w:val="22"/>
        </w:rPr>
        <w:t>sistemleri</w:t>
      </w:r>
    </w:p>
    <w:p>
      <w:pPr>
        <w:pStyle w:val="14"/>
        <w:numPr>
          <w:ilvl w:val="0"/>
          <w:numId w:val="6"/>
        </w:numPr>
        <w:tabs>
          <w:tab w:val="left" w:pos="1382"/>
          <w:tab w:val="left" w:pos="1383"/>
        </w:tabs>
        <w:spacing w:before="41" w:after="0" w:line="240" w:lineRule="auto"/>
        <w:ind w:left="1382" w:right="0" w:hanging="361"/>
        <w:jc w:val="left"/>
        <w:rPr>
          <w:sz w:val="22"/>
        </w:rPr>
      </w:pPr>
      <w:r>
        <w:rPr>
          <w:sz w:val="22"/>
        </w:rPr>
        <w:t>Tıp-telefon-ticari-endüstri-askeri</w:t>
      </w:r>
      <w:r>
        <w:rPr>
          <w:spacing w:val="-7"/>
          <w:sz w:val="22"/>
        </w:rPr>
        <w:t xml:space="preserve"> </w:t>
      </w:r>
      <w:r>
        <w:rPr>
          <w:sz w:val="22"/>
        </w:rPr>
        <w:t>alanlarda</w:t>
      </w:r>
      <w:r>
        <w:rPr>
          <w:spacing w:val="-6"/>
          <w:sz w:val="22"/>
        </w:rPr>
        <w:t xml:space="preserve"> </w:t>
      </w:r>
      <w:r>
        <w:rPr>
          <w:sz w:val="22"/>
        </w:rPr>
        <w:t>sayısal</w:t>
      </w:r>
      <w:r>
        <w:rPr>
          <w:spacing w:val="-3"/>
          <w:sz w:val="22"/>
        </w:rPr>
        <w:t xml:space="preserve"> </w:t>
      </w:r>
      <w:r>
        <w:rPr>
          <w:sz w:val="22"/>
        </w:rPr>
        <w:t>işaret</w:t>
      </w:r>
      <w:r>
        <w:rPr>
          <w:spacing w:val="-3"/>
          <w:sz w:val="22"/>
        </w:rPr>
        <w:t xml:space="preserve"> </w:t>
      </w:r>
      <w:r>
        <w:rPr>
          <w:sz w:val="22"/>
        </w:rPr>
        <w:t>işleme</w:t>
      </w:r>
    </w:p>
    <w:p>
      <w:pPr>
        <w:pStyle w:val="14"/>
        <w:numPr>
          <w:ilvl w:val="0"/>
          <w:numId w:val="6"/>
        </w:numPr>
        <w:tabs>
          <w:tab w:val="left" w:pos="1382"/>
          <w:tab w:val="left" w:pos="1383"/>
        </w:tabs>
        <w:spacing w:before="37" w:after="0" w:line="240" w:lineRule="auto"/>
        <w:ind w:left="1382" w:right="0" w:hanging="361"/>
        <w:jc w:val="left"/>
        <w:rPr>
          <w:sz w:val="22"/>
        </w:rPr>
      </w:pPr>
      <w:r>
        <w:rPr>
          <w:sz w:val="22"/>
        </w:rPr>
        <w:t>Bilgisayar</w:t>
      </w:r>
      <w:r>
        <w:rPr>
          <w:spacing w:val="-3"/>
          <w:sz w:val="22"/>
        </w:rPr>
        <w:t xml:space="preserve"> </w:t>
      </w:r>
      <w:r>
        <w:rPr>
          <w:sz w:val="22"/>
        </w:rPr>
        <w:t>donanım</w:t>
      </w:r>
      <w:r>
        <w:rPr>
          <w:spacing w:val="-5"/>
          <w:sz w:val="22"/>
        </w:rPr>
        <w:t xml:space="preserve"> </w:t>
      </w:r>
      <w:r>
        <w:rPr>
          <w:sz w:val="22"/>
        </w:rPr>
        <w:t>performans</w:t>
      </w:r>
      <w:r>
        <w:rPr>
          <w:spacing w:val="-4"/>
          <w:sz w:val="22"/>
        </w:rPr>
        <w:t xml:space="preserve"> </w:t>
      </w:r>
      <w:r>
        <w:rPr>
          <w:sz w:val="22"/>
        </w:rPr>
        <w:t>testleri</w:t>
      </w:r>
    </w:p>
    <w:p>
      <w:pPr>
        <w:pStyle w:val="14"/>
        <w:numPr>
          <w:ilvl w:val="0"/>
          <w:numId w:val="6"/>
        </w:numPr>
        <w:tabs>
          <w:tab w:val="left" w:pos="1382"/>
          <w:tab w:val="left" w:pos="1383"/>
        </w:tabs>
        <w:spacing w:before="38" w:after="0" w:line="240" w:lineRule="auto"/>
        <w:ind w:left="1382" w:right="0" w:hanging="361"/>
        <w:jc w:val="left"/>
        <w:rPr>
          <w:sz w:val="22"/>
        </w:rPr>
      </w:pPr>
      <w:r>
        <w:rPr>
          <w:sz w:val="22"/>
        </w:rPr>
        <w:t>Cep</w:t>
      </w:r>
      <w:r>
        <w:rPr>
          <w:spacing w:val="-2"/>
          <w:sz w:val="22"/>
        </w:rPr>
        <w:t xml:space="preserve"> </w:t>
      </w:r>
      <w:r>
        <w:rPr>
          <w:sz w:val="22"/>
        </w:rPr>
        <w:t>ve</w:t>
      </w:r>
      <w:r>
        <w:rPr>
          <w:spacing w:val="-4"/>
          <w:sz w:val="22"/>
        </w:rPr>
        <w:t xml:space="preserve"> </w:t>
      </w:r>
      <w:r>
        <w:rPr>
          <w:sz w:val="22"/>
        </w:rPr>
        <w:t>mobil</w:t>
      </w:r>
      <w:r>
        <w:rPr>
          <w:spacing w:val="-1"/>
          <w:sz w:val="22"/>
        </w:rPr>
        <w:t xml:space="preserve"> </w:t>
      </w:r>
      <w:r>
        <w:rPr>
          <w:sz w:val="22"/>
        </w:rPr>
        <w:t>sistem</w:t>
      </w:r>
      <w:r>
        <w:rPr>
          <w:spacing w:val="-1"/>
          <w:sz w:val="22"/>
        </w:rPr>
        <w:t xml:space="preserve"> </w:t>
      </w:r>
      <w:r>
        <w:rPr>
          <w:sz w:val="22"/>
        </w:rPr>
        <w:t>teknolojileri</w:t>
      </w:r>
    </w:p>
    <w:p>
      <w:pPr>
        <w:pStyle w:val="14"/>
        <w:numPr>
          <w:ilvl w:val="0"/>
          <w:numId w:val="6"/>
        </w:numPr>
        <w:tabs>
          <w:tab w:val="left" w:pos="1382"/>
          <w:tab w:val="left" w:pos="1383"/>
        </w:tabs>
        <w:spacing w:before="38" w:after="0" w:line="240" w:lineRule="auto"/>
        <w:ind w:left="1382" w:right="0" w:hanging="361"/>
        <w:jc w:val="left"/>
        <w:rPr>
          <w:sz w:val="22"/>
        </w:rPr>
      </w:pPr>
      <w:r>
        <w:rPr>
          <w:sz w:val="22"/>
        </w:rPr>
        <w:t>Monitör,</w:t>
      </w:r>
      <w:r>
        <w:rPr>
          <w:spacing w:val="-2"/>
          <w:sz w:val="22"/>
        </w:rPr>
        <w:t xml:space="preserve"> </w:t>
      </w:r>
      <w:r>
        <w:rPr>
          <w:sz w:val="22"/>
        </w:rPr>
        <w:t>dokunmatik</w:t>
      </w:r>
      <w:r>
        <w:rPr>
          <w:spacing w:val="-1"/>
          <w:sz w:val="22"/>
        </w:rPr>
        <w:t xml:space="preserve"> </w:t>
      </w:r>
      <w:r>
        <w:rPr>
          <w:sz w:val="22"/>
        </w:rPr>
        <w:t>ekranlar,</w:t>
      </w:r>
      <w:r>
        <w:rPr>
          <w:spacing w:val="-1"/>
          <w:sz w:val="22"/>
        </w:rPr>
        <w:t xml:space="preserve"> </w:t>
      </w:r>
      <w:r>
        <w:rPr>
          <w:sz w:val="22"/>
        </w:rPr>
        <w:t>LCD</w:t>
      </w:r>
      <w:r>
        <w:rPr>
          <w:spacing w:val="-2"/>
          <w:sz w:val="22"/>
        </w:rPr>
        <w:t xml:space="preserve"> </w:t>
      </w:r>
      <w:r>
        <w:rPr>
          <w:sz w:val="22"/>
        </w:rPr>
        <w:t>TV,</w:t>
      </w:r>
      <w:r>
        <w:rPr>
          <w:spacing w:val="1"/>
          <w:sz w:val="22"/>
        </w:rPr>
        <w:t xml:space="preserve"> </w:t>
      </w:r>
      <w:r>
        <w:rPr>
          <w:sz w:val="22"/>
        </w:rPr>
        <w:t>plazma</w:t>
      </w:r>
      <w:r>
        <w:rPr>
          <w:spacing w:val="-3"/>
          <w:sz w:val="22"/>
        </w:rPr>
        <w:t xml:space="preserve"> </w:t>
      </w:r>
      <w:r>
        <w:rPr>
          <w:sz w:val="22"/>
        </w:rPr>
        <w:t>TV</w:t>
      </w:r>
    </w:p>
    <w:p>
      <w:pPr>
        <w:pStyle w:val="14"/>
        <w:numPr>
          <w:ilvl w:val="0"/>
          <w:numId w:val="6"/>
        </w:numPr>
        <w:tabs>
          <w:tab w:val="left" w:pos="1382"/>
          <w:tab w:val="left" w:pos="1383"/>
        </w:tabs>
        <w:spacing w:before="40" w:after="0" w:line="240" w:lineRule="auto"/>
        <w:ind w:left="1382" w:right="0" w:hanging="361"/>
        <w:jc w:val="left"/>
        <w:rPr>
          <w:sz w:val="22"/>
        </w:rPr>
      </w:pPr>
      <w:r>
        <w:rPr>
          <w:sz w:val="22"/>
        </w:rPr>
        <w:t>Endüstriyel</w:t>
      </w:r>
      <w:r>
        <w:rPr>
          <w:spacing w:val="-3"/>
          <w:sz w:val="22"/>
        </w:rPr>
        <w:t xml:space="preserve"> </w:t>
      </w:r>
      <w:r>
        <w:rPr>
          <w:sz w:val="22"/>
        </w:rPr>
        <w:t>Otomasyon</w:t>
      </w:r>
      <w:r>
        <w:rPr>
          <w:spacing w:val="-3"/>
          <w:sz w:val="22"/>
        </w:rPr>
        <w:t xml:space="preserve"> </w:t>
      </w:r>
      <w:r>
        <w:rPr>
          <w:sz w:val="22"/>
        </w:rPr>
        <w:t>sistemleri,</w:t>
      </w:r>
      <w:r>
        <w:rPr>
          <w:spacing w:val="-3"/>
          <w:sz w:val="22"/>
        </w:rPr>
        <w:t xml:space="preserve"> </w:t>
      </w:r>
      <w:r>
        <w:rPr>
          <w:sz w:val="22"/>
        </w:rPr>
        <w:t>PLC</w:t>
      </w:r>
    </w:p>
    <w:p>
      <w:pPr>
        <w:pStyle w:val="14"/>
        <w:numPr>
          <w:ilvl w:val="0"/>
          <w:numId w:val="6"/>
        </w:numPr>
        <w:tabs>
          <w:tab w:val="left" w:pos="1382"/>
          <w:tab w:val="left" w:pos="1383"/>
        </w:tabs>
        <w:spacing w:before="38" w:after="0" w:line="240" w:lineRule="auto"/>
        <w:ind w:left="1382" w:right="0" w:hanging="361"/>
        <w:jc w:val="left"/>
        <w:rPr>
          <w:sz w:val="22"/>
        </w:rPr>
      </w:pPr>
      <w:r>
        <w:rPr>
          <w:sz w:val="22"/>
        </w:rPr>
        <w:t>Entegre</w:t>
      </w:r>
      <w:r>
        <w:rPr>
          <w:spacing w:val="-3"/>
          <w:sz w:val="22"/>
        </w:rPr>
        <w:t xml:space="preserve"> </w:t>
      </w:r>
      <w:r>
        <w:rPr>
          <w:sz w:val="22"/>
        </w:rPr>
        <w:t>Devre</w:t>
      </w:r>
      <w:r>
        <w:rPr>
          <w:spacing w:val="-4"/>
          <w:sz w:val="22"/>
        </w:rPr>
        <w:t xml:space="preserve"> </w:t>
      </w:r>
      <w:r>
        <w:rPr>
          <w:sz w:val="22"/>
        </w:rPr>
        <w:t>tasarımları</w:t>
      </w:r>
      <w:r>
        <w:rPr>
          <w:spacing w:val="-2"/>
          <w:sz w:val="22"/>
        </w:rPr>
        <w:t xml:space="preserve"> </w:t>
      </w:r>
      <w:r>
        <w:rPr>
          <w:sz w:val="22"/>
        </w:rPr>
        <w:t>ve</w:t>
      </w:r>
      <w:r>
        <w:rPr>
          <w:spacing w:val="-2"/>
          <w:sz w:val="22"/>
        </w:rPr>
        <w:t xml:space="preserve"> </w:t>
      </w:r>
      <w:r>
        <w:rPr>
          <w:sz w:val="22"/>
        </w:rPr>
        <w:t>imalatı,</w:t>
      </w:r>
      <w:r>
        <w:rPr>
          <w:spacing w:val="-2"/>
          <w:sz w:val="22"/>
        </w:rPr>
        <w:t xml:space="preserve"> </w:t>
      </w:r>
      <w:r>
        <w:rPr>
          <w:sz w:val="22"/>
        </w:rPr>
        <w:t>VLSI</w:t>
      </w:r>
    </w:p>
    <w:p>
      <w:pPr>
        <w:pStyle w:val="14"/>
        <w:numPr>
          <w:ilvl w:val="0"/>
          <w:numId w:val="6"/>
        </w:numPr>
        <w:tabs>
          <w:tab w:val="left" w:pos="1382"/>
          <w:tab w:val="left" w:pos="1383"/>
        </w:tabs>
        <w:spacing w:before="38" w:after="0" w:line="240" w:lineRule="auto"/>
        <w:ind w:left="1382" w:right="0" w:hanging="361"/>
        <w:jc w:val="left"/>
        <w:rPr>
          <w:sz w:val="22"/>
        </w:rPr>
      </w:pPr>
      <w:r>
        <w:rPr>
          <w:sz w:val="22"/>
        </w:rPr>
        <w:t>VHDL,</w:t>
      </w:r>
      <w:r>
        <w:rPr>
          <w:spacing w:val="-2"/>
          <w:sz w:val="22"/>
        </w:rPr>
        <w:t xml:space="preserve"> </w:t>
      </w:r>
      <w:r>
        <w:rPr>
          <w:sz w:val="22"/>
        </w:rPr>
        <w:t>SystemC,</w:t>
      </w:r>
      <w:r>
        <w:rPr>
          <w:spacing w:val="-2"/>
          <w:sz w:val="22"/>
        </w:rPr>
        <w:t xml:space="preserve"> </w:t>
      </w:r>
      <w:r>
        <w:rPr>
          <w:sz w:val="22"/>
        </w:rPr>
        <w:t>Verilog</w:t>
      </w:r>
      <w:r>
        <w:rPr>
          <w:spacing w:val="-4"/>
          <w:sz w:val="22"/>
        </w:rPr>
        <w:t xml:space="preserve"> </w:t>
      </w:r>
      <w:r>
        <w:rPr>
          <w:sz w:val="22"/>
        </w:rPr>
        <w:t>vb.</w:t>
      </w:r>
    </w:p>
    <w:p>
      <w:pPr>
        <w:spacing w:after="0" w:line="240" w:lineRule="auto"/>
        <w:jc w:val="left"/>
        <w:rPr>
          <w:sz w:val="22"/>
        </w:rPr>
        <w:sectPr>
          <w:pgSz w:w="11900" w:h="16840"/>
          <w:pgMar w:top="1040" w:right="180" w:bottom="540" w:left="1200" w:header="0" w:footer="341" w:gutter="0"/>
          <w:cols w:space="720" w:num="1"/>
        </w:sectPr>
      </w:pPr>
    </w:p>
    <w:p>
      <w:pPr>
        <w:pStyle w:val="7"/>
        <w:rPr>
          <w:sz w:val="20"/>
        </w:rPr>
      </w:pPr>
      <w:r>
        <w:pict>
          <v:group id="_x0000_s1055" o:spid="_x0000_s1055" o:spt="203" style="position:absolute;left:0pt;margin-left:62.65pt;margin-top:43.85pt;height:698.85pt;width:462.1pt;mso-position-horizontal-relative:page;mso-position-vertical-relative:page;z-index:-251650048;mso-width-relative:page;mso-height-relative:page;" coordorigin="1296,857" coordsize="9242,13977">
            <o:lock v:ext="edit"/>
            <v:shape id="_x0000_s1056" o:spid="_x0000_s1056" o:spt="75" type="#_x0000_t75" style="position:absolute;left:1296;top:857;height:13977;width:9242;" filled="f" stroked="f" coordsize="21600,21600">
              <v:path/>
              <v:fill on="f" focussize="0,0"/>
              <v:stroke on="f"/>
              <v:imagedata r:id="rId9" o:title=""/>
              <o:lock v:ext="edit" aspectratio="t"/>
            </v:shape>
            <v:shape id="_x0000_s1057" o:spid="_x0000_s1057" o:spt="75" type="#_x0000_t75" style="position:absolute;left:1420;top:1944;height:528;width:8990;" filled="f" stroked="f" coordsize="21600,21600">
              <v:path/>
              <v:fill on="f" focussize="0,0"/>
              <v:stroke on="f"/>
              <v:imagedata r:id="rId10" o:title=""/>
              <o:lock v:ext="edit" aspectratio="t"/>
            </v:shape>
            <v:shape id="_x0000_s1058" o:spid="_x0000_s1058" o:spt="75" type="#_x0000_t75" style="position:absolute;left:1420;top:14092;height:528;width:8990;" filled="f" stroked="f" coordsize="21600,21600">
              <v:path/>
              <v:fill on="f" focussize="0,0"/>
              <v:stroke on="f"/>
              <v:imagedata r:id="rId10" o:title=""/>
              <o:lock v:ext="edit" aspectratio="t"/>
            </v:shape>
            <v:shape id="_x0000_s1059" o:spid="_x0000_s1059" o:spt="75" alt="Volosoft - Building Frameworks &amp; Applications for Developers" type="#_x0000_t75" style="position:absolute;left:3149;top:7416;height:1303;width:5337;" filled="f" stroked="f" coordsize="21600,21600">
              <v:path/>
              <v:fill on="f" focussize="0,0"/>
              <v:stroke on="f"/>
              <v:imagedata r:id="rId11" o:title=""/>
              <o:lock v:ext="edit" aspectratio="t"/>
            </v:shape>
            <v:rect id="_x0000_s1060" o:spid="_x0000_s1060" o:spt="1" style="position:absolute;left:1528;top:10643;height:244;width:2952;" fillcolor="#FFFFFF" filled="t" stroked="f" coordsize="21600,21600">
              <v:path/>
              <v:fill on="t" focussize="0,0"/>
              <v:stroke on="f"/>
              <v:imagedata o:title=""/>
              <o:lock v:ext="edit"/>
            </v:rect>
          </v:group>
        </w:pict>
      </w:r>
    </w:p>
    <w:p>
      <w:pPr>
        <w:pStyle w:val="7"/>
        <w:spacing w:before="6"/>
        <w:rPr>
          <w:sz w:val="23"/>
        </w:rPr>
      </w:pPr>
    </w:p>
    <w:p>
      <w:pPr>
        <w:tabs>
          <w:tab w:val="left" w:pos="1380"/>
          <w:tab w:val="left" w:pos="7422"/>
        </w:tabs>
        <w:spacing w:before="0"/>
        <w:ind w:left="276"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i/>
          <w:sz w:val="22"/>
        </w:rPr>
        <w:t>2</w:t>
      </w:r>
      <w:r>
        <w:rPr>
          <w:rFonts w:hint="default"/>
          <w:i/>
          <w:sz w:val="22"/>
          <w:lang w:val="tr-TR"/>
        </w:rPr>
        <w:t>3</w:t>
      </w:r>
    </w:p>
    <w:p>
      <w:pPr>
        <w:pStyle w:val="7"/>
        <w:rPr>
          <w:i/>
          <w:sz w:val="24"/>
        </w:rPr>
      </w:pPr>
    </w:p>
    <w:p>
      <w:pPr>
        <w:pStyle w:val="7"/>
        <w:spacing w:before="1"/>
        <w:rPr>
          <w:i/>
          <w:sz w:val="23"/>
        </w:rPr>
      </w:pPr>
    </w:p>
    <w:p>
      <w:pPr>
        <w:tabs>
          <w:tab w:val="left" w:pos="7309"/>
        </w:tabs>
        <w:spacing w:before="1"/>
        <w:ind w:left="276" w:right="0" w:firstLine="0"/>
        <w:jc w:val="left"/>
        <w:rPr>
          <w:i/>
          <w:sz w:val="22"/>
        </w:rPr>
      </w:pPr>
      <w:r>
        <w:rPr>
          <w:i/>
          <w:sz w:val="22"/>
        </w:rPr>
        <w:t>YAPILAN</w:t>
      </w:r>
      <w:r>
        <w:rPr>
          <w:i/>
          <w:spacing w:val="-3"/>
          <w:sz w:val="22"/>
        </w:rPr>
        <w:t xml:space="preserve"> </w:t>
      </w:r>
      <w:r>
        <w:rPr>
          <w:i/>
          <w:sz w:val="22"/>
        </w:rPr>
        <w:t>İŞ</w:t>
      </w:r>
      <w:r>
        <w:rPr>
          <w:i/>
          <w:spacing w:val="-4"/>
          <w:sz w:val="22"/>
        </w:rPr>
        <w:t xml:space="preserve"> </w:t>
      </w:r>
      <w:r>
        <w:rPr>
          <w:i/>
          <w:sz w:val="22"/>
        </w:rPr>
        <w:t xml:space="preserve">: </w:t>
      </w:r>
      <w:r>
        <w:rPr>
          <w:i/>
          <w:sz w:val="22"/>
          <w:lang w:val="tr-TR"/>
        </w:rPr>
        <w:t>Ş</w:t>
      </w:r>
      <w:r>
        <w:rPr>
          <w:rFonts w:hint="default"/>
          <w:i/>
          <w:sz w:val="22"/>
          <w:lang w:val="tr-TR"/>
        </w:rPr>
        <w:t>irket hakkında genel bilgilendirme</w:t>
      </w:r>
      <w:r>
        <w:rPr>
          <w:i/>
          <w:sz w:val="22"/>
        </w:rPr>
        <w:tab/>
      </w:r>
      <w:r>
        <w:rPr>
          <w:i/>
          <w:sz w:val="22"/>
        </w:rPr>
        <w:t>Tarih</w:t>
      </w:r>
      <w:r>
        <w:rPr>
          <w:i/>
          <w:spacing w:val="-4"/>
          <w:sz w:val="22"/>
        </w:rPr>
        <w:t xml:space="preserve"> </w:t>
      </w:r>
      <w:r>
        <w:rPr>
          <w:i/>
          <w:sz w:val="22"/>
        </w:rPr>
        <w:t xml:space="preserve">: </w:t>
      </w:r>
      <w:r>
        <w:rPr>
          <w:rFonts w:hint="default"/>
          <w:i/>
          <w:sz w:val="22"/>
          <w:lang w:val="tr-TR"/>
        </w:rPr>
        <w:t>16</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rPr>
          <w:i/>
          <w:sz w:val="24"/>
        </w:rPr>
      </w:pPr>
      <w:r>
        <w:rPr>
          <w:sz w:val="20"/>
        </w:rPr>
        <mc:AlternateContent>
          <mc:Choice Requires="wps">
            <w:drawing>
              <wp:anchor distT="0" distB="0" distL="114300" distR="114300" simplePos="0" relativeHeight="251660288" behindDoc="0" locked="0" layoutInCell="1" allowOverlap="1">
                <wp:simplePos x="0" y="0"/>
                <wp:positionH relativeFrom="column">
                  <wp:posOffset>61595</wp:posOffset>
                </wp:positionH>
                <wp:positionV relativeFrom="paragraph">
                  <wp:posOffset>16510</wp:posOffset>
                </wp:positionV>
                <wp:extent cx="5807710" cy="18288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807710" cy="1828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keepNext w:val="0"/>
                              <w:keepLines w:val="0"/>
                              <w:widowControl/>
                              <w:suppressLineNumbers w:val="0"/>
                              <w:ind w:firstLine="720" w:firstLineChars="0"/>
                              <w:rPr>
                                <w:color w:val="000000" w:themeColor="text1"/>
                                <w14:textFill>
                                  <w14:solidFill>
                                    <w14:schemeClr w14:val="tx1"/>
                                  </w14:solidFill>
                                </w14:textFill>
                              </w:rPr>
                            </w:pPr>
                            <w:r>
                              <w:rPr>
                                <w:color w:val="000000" w:themeColor="text1"/>
                                <w14:textFill>
                                  <w14:solidFill>
                                    <w14:schemeClr w14:val="tx1"/>
                                  </w14:solidFill>
                                </w14:textFill>
                              </w:rPr>
                              <w:t>İlk staj gününde, Baykar firması hakkında detaylı bir bilgilendirme gerçekleştirildi. Bu bilgilendirme sırasında, firmanın tarihsel gelişimi, kökeni ve kurucuları hakkında önemli bilgiler verildi. Baykar’ın Türkiye savunma sanayisindeki yeri ve önemi vurgulandı. Kuruluşundan bu yana kat ettiği adımlar, teknolojiye yaptığı katkılar ve dünya çapında kazandığı başarılar üzerine bir sunum yapıldı.</w:t>
                            </w:r>
                          </w:p>
                          <w:p>
                            <w:pPr>
                              <w:pStyle w:val="9"/>
                              <w:keepNext w:val="0"/>
                              <w:keepLines w:val="0"/>
                              <w:widowControl/>
                              <w:suppressLineNumbers w:val="0"/>
                              <w:ind w:firstLine="720" w:firstLineChars="0"/>
                              <w:rPr>
                                <w:color w:val="000000" w:themeColor="text1"/>
                                <w14:textFill>
                                  <w14:solidFill>
                                    <w14:schemeClr w14:val="tx1"/>
                                  </w14:solidFill>
                                </w14:textFill>
                              </w:rPr>
                            </w:pPr>
                            <w:r>
                              <w:rPr>
                                <w:color w:val="000000" w:themeColor="text1"/>
                                <w14:textFill>
                                  <w14:solidFill>
                                    <w14:schemeClr w14:val="tx1"/>
                                  </w14:solidFill>
                                </w14:textFill>
                              </w:rPr>
                              <w:t>Firmanın vizyonu ve misyonu üzerinde duruldu; Baykar’ın milli ve özgün teknoloji üretme hedefleri, inovasyona verdiği değer, otonom sistemler ve yapay zeka üzerine olan uzun vadeli planları paylaşıldı. Baykar'ın savunma sanayisinde öncü bir rol oynaması ve uluslararası alandaki stratejik projeleri de bu vizyonun önemli bir parçası olarak öne çıkarıldı.</w:t>
                            </w:r>
                          </w:p>
                          <w:p>
                            <w:pPr>
                              <w:pStyle w:val="9"/>
                              <w:keepNext w:val="0"/>
                              <w:keepLines w:val="0"/>
                              <w:widowControl/>
                              <w:suppressLineNumbers w:val="0"/>
                              <w:ind w:firstLine="720" w:firstLineChars="0"/>
                              <w:rPr>
                                <w:color w:val="000000" w:themeColor="text1"/>
                                <w14:textFill>
                                  <w14:solidFill>
                                    <w14:schemeClr w14:val="tx1"/>
                                  </w14:solidFill>
                                </w14:textFill>
                              </w:rPr>
                            </w:pPr>
                            <w:r>
                              <w:rPr>
                                <w:color w:val="000000" w:themeColor="text1"/>
                                <w14:textFill>
                                  <w14:solidFill>
                                    <w14:schemeClr w14:val="tx1"/>
                                  </w14:solidFill>
                                </w14:textFill>
                              </w:rPr>
                              <w:t>Staj boyunca uymamız gereken kurallar ve etik ilkeler üzerine detaylı bir bilgilendirme yapıldı. Şirket içinde dikkat edilmesi gereken güvenlik prosedürleri, veri gizliliği politikaları ve iş ortamındaki profesyonel davranışlar hakkında uyarılar yapıldı. Ayrıca şirkete giriş-çıkış işlemlerinde kullanacağımız yaka kartlarımız teslim edildi. Bu kartların güvenlik açısından önemi vurgulandı ve kullanım prosedürleri açıklandı.</w:t>
                            </w:r>
                          </w:p>
                          <w:p>
                            <w:pPr>
                              <w:pStyle w:val="9"/>
                              <w:keepNext w:val="0"/>
                              <w:keepLines w:val="0"/>
                              <w:widowControl/>
                              <w:suppressLineNumbers w:val="0"/>
                              <w:ind w:firstLine="720" w:firstLineChars="0"/>
                              <w:rPr>
                                <w:color w:val="000000" w:themeColor="text1"/>
                                <w14:textFill>
                                  <w14:solidFill>
                                    <w14:schemeClr w14:val="tx1"/>
                                  </w14:solidFill>
                                </w14:textFill>
                              </w:rPr>
                            </w:pPr>
                            <w:r>
                              <w:rPr>
                                <w:color w:val="000000" w:themeColor="text1"/>
                                <w14:textFill>
                                  <w14:solidFill>
                                    <w14:schemeClr w14:val="tx1"/>
                                  </w14:solidFill>
                                </w14:textFill>
                              </w:rPr>
                              <w:t>Çalışma saatleri, mola düzenlemeleri ve şirket içi disiplin ile ilgili bilgiler de paylaşıldı. Stajyer olarak hangi birimlerde görev alacağımız ve bu birimlerin çalışma alanları hakkında kısa bir tanıtım yapıldı. Son olarak, birim liderlerimizle tanıştık; onların rehberliğinde görev alacağımız projeler üzerine genel bir fikir edinme fırsatı bulduk.</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4.85pt;margin-top:1.3pt;height:144pt;width:457.3pt;mso-wrap-distance-bottom:0pt;mso-wrap-distance-left:9pt;mso-wrap-distance-right:9pt;mso-wrap-distance-top:0pt;z-index:251660288;mso-width-relative:page;mso-height-relative:page;" fillcolor="#FFFFFF [3201]" filled="t" stroked="f" coordsize="21600,21600" o:gfxdata="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&#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jM8eP1QAAAAcBAAAPAAAAAAAAAAEAIAAAACIAAABk&#10;cnMvZG93bnJldi54bWxQSwECFAAUAAAACACHTuJAypEymEICAACRBAAADgAAAAAAAAABACAAAAAk&#10;AQAAZHJzL2Uyb0RvYy54bWxQSwUGAAAAAAYABgBZAQAA2AUAAAAA&#10;">
                <v:fill on="t" focussize="0,0"/>
                <v:stroke on="f" weight="0.5pt"/>
                <v:imagedata o:title=""/>
                <o:lock v:ext="edit" aspectratio="f"/>
                <v:textbox style="mso-fit-shape-to-text:t;">
                  <w:txbxContent>
                    <w:p>
                      <w:pPr>
                        <w:pStyle w:val="9"/>
                        <w:keepNext w:val="0"/>
                        <w:keepLines w:val="0"/>
                        <w:widowControl/>
                        <w:suppressLineNumbers w:val="0"/>
                        <w:ind w:firstLine="720" w:firstLineChars="0"/>
                        <w:rPr>
                          <w:color w:val="000000" w:themeColor="text1"/>
                          <w14:textFill>
                            <w14:solidFill>
                              <w14:schemeClr w14:val="tx1"/>
                            </w14:solidFill>
                          </w14:textFill>
                        </w:rPr>
                      </w:pPr>
                      <w:r>
                        <w:rPr>
                          <w:color w:val="000000" w:themeColor="text1"/>
                          <w14:textFill>
                            <w14:solidFill>
                              <w14:schemeClr w14:val="tx1"/>
                            </w14:solidFill>
                          </w14:textFill>
                        </w:rPr>
                        <w:t>İlk staj gününde, Baykar firması hakkında detaylı bir bilgilendirme gerçekleştirildi. Bu bilgilendirme sırasında, firmanın tarihsel gelişimi, kökeni ve kurucuları hakkında önemli bilgiler verildi. Baykar’ın Türkiye savunma sanayisindeki yeri ve önemi vurgulandı. Kuruluşundan bu yana kat ettiği adımlar, teknolojiye yaptığı katkılar ve dünya çapında kazandığı başarılar üzerine bir sunum yapıldı.</w:t>
                      </w:r>
                    </w:p>
                    <w:p>
                      <w:pPr>
                        <w:pStyle w:val="9"/>
                        <w:keepNext w:val="0"/>
                        <w:keepLines w:val="0"/>
                        <w:widowControl/>
                        <w:suppressLineNumbers w:val="0"/>
                        <w:ind w:firstLine="720" w:firstLineChars="0"/>
                        <w:rPr>
                          <w:color w:val="000000" w:themeColor="text1"/>
                          <w14:textFill>
                            <w14:solidFill>
                              <w14:schemeClr w14:val="tx1"/>
                            </w14:solidFill>
                          </w14:textFill>
                        </w:rPr>
                      </w:pPr>
                      <w:r>
                        <w:rPr>
                          <w:color w:val="000000" w:themeColor="text1"/>
                          <w14:textFill>
                            <w14:solidFill>
                              <w14:schemeClr w14:val="tx1"/>
                            </w14:solidFill>
                          </w14:textFill>
                        </w:rPr>
                        <w:t>Firmanın vizyonu ve misyonu üzerinde duruldu; Baykar’ın milli ve özgün teknoloji üretme hedefleri, inovasyona verdiği değer, otonom sistemler ve yapay zeka üzerine olan uzun vadeli planları paylaşıldı. Baykar'ın savunma sanayisinde öncü bir rol oynaması ve uluslararası alandaki stratejik projeleri de bu vizyonun önemli bir parçası olarak öne çıkarıldı.</w:t>
                      </w:r>
                    </w:p>
                    <w:p>
                      <w:pPr>
                        <w:pStyle w:val="9"/>
                        <w:keepNext w:val="0"/>
                        <w:keepLines w:val="0"/>
                        <w:widowControl/>
                        <w:suppressLineNumbers w:val="0"/>
                        <w:ind w:firstLine="720" w:firstLineChars="0"/>
                        <w:rPr>
                          <w:color w:val="000000" w:themeColor="text1"/>
                          <w14:textFill>
                            <w14:solidFill>
                              <w14:schemeClr w14:val="tx1"/>
                            </w14:solidFill>
                          </w14:textFill>
                        </w:rPr>
                      </w:pPr>
                      <w:r>
                        <w:rPr>
                          <w:color w:val="000000" w:themeColor="text1"/>
                          <w14:textFill>
                            <w14:solidFill>
                              <w14:schemeClr w14:val="tx1"/>
                            </w14:solidFill>
                          </w14:textFill>
                        </w:rPr>
                        <w:t>Staj boyunca uymamız gereken kurallar ve etik ilkeler üzerine detaylı bir bilgilendirme yapıldı. Şirket içinde dikkat edilmesi gereken güvenlik prosedürleri, veri gizliliği politikaları ve iş ortamındaki profesyonel davranışlar hakkında uyarılar yapıldı. Ayrıca şirkete giriş-çıkış işlemlerinde kullanacağımız yaka kartlarımız teslim edildi. Bu kartların güvenlik açısından önemi vurgulandı ve kullanım prosedürleri açıklandı.</w:t>
                      </w:r>
                    </w:p>
                    <w:p>
                      <w:pPr>
                        <w:pStyle w:val="9"/>
                        <w:keepNext w:val="0"/>
                        <w:keepLines w:val="0"/>
                        <w:widowControl/>
                        <w:suppressLineNumbers w:val="0"/>
                        <w:ind w:firstLine="720" w:firstLineChars="0"/>
                        <w:rPr>
                          <w:color w:val="000000" w:themeColor="text1"/>
                          <w14:textFill>
                            <w14:solidFill>
                              <w14:schemeClr w14:val="tx1"/>
                            </w14:solidFill>
                          </w14:textFill>
                        </w:rPr>
                      </w:pPr>
                      <w:r>
                        <w:rPr>
                          <w:color w:val="000000" w:themeColor="text1"/>
                          <w14:textFill>
                            <w14:solidFill>
                              <w14:schemeClr w14:val="tx1"/>
                            </w14:solidFill>
                          </w14:textFill>
                        </w:rPr>
                        <w:t>Çalışma saatleri, mola düzenlemeleri ve şirket içi disiplin ile ilgili bilgiler de paylaşıldı. Stajyer olarak hangi birimlerde görev alacağımız ve bu birimlerin çalışma alanları hakkında kısa bir tanıtım yapıldı. Son olarak, birim liderlerimizle tanıştık; onların rehberliğinde görev alacağımız projeler üzerine genel bir fikir edinme fırsatı bulduk.</w:t>
                      </w:r>
                    </w:p>
                  </w:txbxContent>
                </v:textbox>
                <w10:wrap type="square"/>
              </v:shape>
            </w:pict>
          </mc:Fallback>
        </mc:AlternateContent>
      </w:r>
    </w:p>
    <w:p>
      <w:pPr>
        <w:pStyle w:val="7"/>
        <w:spacing w:before="2"/>
        <w:rPr>
          <w:i/>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6"/>
        <w:rPr>
          <w:sz w:val="26"/>
        </w:rPr>
      </w:pPr>
    </w:p>
    <w:p>
      <w:pPr>
        <w:tabs>
          <w:tab w:val="left" w:pos="4181"/>
          <w:tab w:val="left" w:pos="6757"/>
        </w:tabs>
        <w:spacing w:before="59"/>
        <w:ind w:left="2330" w:right="0" w:firstLine="0"/>
        <w:jc w:val="left"/>
        <w:rPr>
          <w:rFonts w:ascii="Calibri" w:hAnsi="Calibri"/>
          <w:b/>
          <w:sz w:val="20"/>
        </w:rPr>
      </w:pPr>
      <w:r>
        <w:rPr>
          <w:rFonts w:ascii="Calibri" w:hAnsi="Calibri"/>
          <w:b/>
          <w:w w:val="99"/>
          <w:sz w:val="20"/>
          <w:shd w:val="clear" w:color="auto" w:fill="FFFFFF"/>
        </w:rPr>
        <w:t xml:space="preserve"> </w:t>
      </w:r>
      <w:r>
        <w:rPr>
          <w:rFonts w:ascii="Calibri" w:hAnsi="Calibri"/>
          <w:b/>
          <w:sz w:val="20"/>
          <w:shd w:val="clear" w:color="auto" w:fill="FFFFFF"/>
        </w:rPr>
        <w:tab/>
      </w:r>
      <w:r>
        <w:rPr>
          <w:rFonts w:ascii="Calibri" w:hAnsi="Calibri"/>
          <w:b/>
          <w:sz w:val="20"/>
          <w:shd w:val="clear" w:color="auto" w:fill="FFFFFF"/>
        </w:rPr>
        <w:t>Görsel</w:t>
      </w:r>
      <w:r>
        <w:rPr>
          <w:rFonts w:ascii="Calibri" w:hAnsi="Calibri"/>
          <w:b/>
          <w:spacing w:val="43"/>
          <w:sz w:val="20"/>
          <w:shd w:val="clear" w:color="auto" w:fill="FFFFFF"/>
        </w:rPr>
        <w:t xml:space="preserve"> </w:t>
      </w:r>
      <w:r>
        <w:rPr>
          <w:rFonts w:ascii="Calibri" w:hAnsi="Calibri"/>
          <w:b/>
          <w:sz w:val="20"/>
          <w:shd w:val="clear" w:color="auto" w:fill="FFFFFF"/>
        </w:rPr>
        <w:t>1</w:t>
      </w:r>
      <w:r>
        <w:rPr>
          <w:rFonts w:ascii="Calibri" w:hAnsi="Calibri"/>
          <w:b/>
          <w:sz w:val="20"/>
          <w:shd w:val="clear" w:color="auto" w:fill="FFFFFF"/>
        </w:rPr>
        <w:tab/>
      </w: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spacing w:before="2"/>
        <w:jc w:val="both"/>
        <w:rPr>
          <w:rFonts w:hint="default" w:ascii="Calibri"/>
          <w:b/>
          <w:sz w:val="25"/>
          <w:lang w:val="tr-TR"/>
        </w:rPr>
      </w:pPr>
      <w:r>
        <w:rPr>
          <w:rFonts w:hint="default" w:ascii="Calibri"/>
          <w:b/>
          <w:sz w:val="25"/>
          <w:lang w:val="tr-TR"/>
        </w:rPr>
        <w:t xml:space="preserve">                       </w:t>
      </w:r>
      <w:r>
        <w:rPr>
          <w:rFonts w:hint="default" w:ascii="Calibri"/>
          <w:b/>
          <w:sz w:val="25"/>
          <w:lang w:val="tr-TR"/>
        </w:rPr>
        <w:drawing>
          <wp:inline distT="0" distB="0" distL="114300" distR="114300">
            <wp:extent cx="2191385" cy="1645285"/>
            <wp:effectExtent l="0" t="0" r="18415" b="12065"/>
            <wp:docPr id="35" name="Picture 35" descr="bay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ykar"/>
                    <pic:cNvPicPr>
                      <a:picLocks noChangeAspect="1"/>
                    </pic:cNvPicPr>
                  </pic:nvPicPr>
                  <pic:blipFill>
                    <a:blip r:embed="rId12"/>
                    <a:stretch>
                      <a:fillRect/>
                    </a:stretch>
                  </pic:blipFill>
                  <pic:spPr>
                    <a:xfrm>
                      <a:off x="0" y="0"/>
                      <a:ext cx="2191385" cy="1645285"/>
                    </a:xfrm>
                    <a:prstGeom prst="rect">
                      <a:avLst/>
                    </a:prstGeom>
                  </pic:spPr>
                </pic:pic>
              </a:graphicData>
            </a:graphic>
          </wp:inline>
        </w:drawing>
      </w:r>
    </w:p>
    <w:p>
      <w:pPr>
        <w:spacing w:before="60"/>
        <w:ind w:left="2724" w:right="3593" w:firstLine="1501" w:firstLineChars="750"/>
        <w:jc w:val="both"/>
        <w:rPr>
          <w:rFonts w:hint="default" w:ascii="Calibri"/>
          <w:b/>
          <w:sz w:val="25"/>
          <w:lang w:val="tr-TR"/>
        </w:rPr>
      </w:pPr>
      <w:r>
        <w:rPr>
          <w:rFonts w:ascii="Calibri" w:hAnsi="Calibri"/>
          <w:b/>
          <w:sz w:val="20"/>
        </w:rPr>
        <w:t>Görsel</w:t>
      </w:r>
      <w:r>
        <w:rPr>
          <w:rFonts w:ascii="Calibri" w:hAnsi="Calibri"/>
          <w:b/>
          <w:spacing w:val="44"/>
          <w:sz w:val="20"/>
        </w:rPr>
        <w:t xml:space="preserve"> </w:t>
      </w:r>
      <w:r>
        <w:rPr>
          <w:rFonts w:hint="default" w:ascii="Calibri" w:hAnsi="Calibri"/>
          <w:b/>
          <w:spacing w:val="44"/>
          <w:sz w:val="20"/>
          <w:lang w:val="tr-TR"/>
        </w:rPr>
        <w:t>1</w:t>
      </w:r>
    </w:p>
    <w:p>
      <w:pPr>
        <w:spacing w:before="91"/>
        <w:ind w:left="271" w:right="0" w:firstLine="0"/>
        <w:jc w:val="left"/>
        <w:rPr>
          <w:i/>
          <w:sz w:val="22"/>
        </w:rPr>
      </w:pPr>
    </w:p>
    <w:p>
      <w:pPr>
        <w:spacing w:before="91"/>
        <w:ind w:left="271" w:right="0" w:firstLine="0"/>
        <w:jc w:val="left"/>
        <w:rPr>
          <w:i/>
          <w:sz w:val="22"/>
        </w:rPr>
      </w:pPr>
    </w:p>
    <w:p>
      <w:pPr>
        <w:spacing w:before="91"/>
        <w:ind w:left="271" w:right="0" w:firstLine="0"/>
        <w:jc w:val="left"/>
        <w:rPr>
          <w:i/>
          <w:sz w:val="22"/>
        </w:rPr>
      </w:pPr>
      <w:r>
        <w:rPr>
          <w:i/>
          <w:sz w:val="22"/>
        </w:rPr>
        <w:t>Kontrol</w:t>
      </w:r>
      <w:r>
        <w:rPr>
          <w:i/>
          <w:spacing w:val="-3"/>
          <w:sz w:val="22"/>
        </w:rPr>
        <w:t xml:space="preserve"> </w:t>
      </w:r>
      <w:r>
        <w:rPr>
          <w:i/>
          <w:sz w:val="22"/>
        </w:rPr>
        <w:t>Eden</w:t>
      </w:r>
      <w:r>
        <w:rPr>
          <w:i/>
          <w:spacing w:val="-4"/>
          <w:sz w:val="22"/>
        </w:rPr>
        <w:t xml:space="preserve"> </w:t>
      </w:r>
      <w:r>
        <w:rPr>
          <w:i/>
          <w:sz w:val="22"/>
        </w:rPr>
        <w:t>:</w:t>
      </w:r>
      <w:r>
        <w:rPr>
          <w:i/>
          <w:spacing w:val="-4"/>
          <w:sz w:val="22"/>
        </w:rPr>
        <w:t xml:space="preserve"> </w:t>
      </w:r>
      <w:r>
        <w:rPr>
          <w:i/>
          <w:color w:val="BEBEBE"/>
          <w:sz w:val="22"/>
        </w:rPr>
        <w:t>……………………………………………………</w:t>
      </w:r>
      <w:r>
        <w:rPr>
          <w:i/>
          <w:color w:val="BEBEBE"/>
          <w:spacing w:val="-5"/>
          <w:sz w:val="22"/>
        </w:rPr>
        <w:t xml:space="preserve"> </w:t>
      </w:r>
      <w:r>
        <w:rPr>
          <w:i/>
          <w:sz w:val="22"/>
        </w:rPr>
        <w:t>İmza</w:t>
      </w:r>
      <w:r>
        <w:rPr>
          <w:i/>
          <w:spacing w:val="-5"/>
          <w:sz w:val="22"/>
        </w:rPr>
        <w:t xml:space="preserve"> </w:t>
      </w:r>
      <w:r>
        <w:rPr>
          <w:i/>
          <w:sz w:val="22"/>
        </w:rPr>
        <w:t>:</w:t>
      </w:r>
      <w:r>
        <w:rPr>
          <w:i/>
          <w:spacing w:val="-3"/>
          <w:sz w:val="22"/>
        </w:rPr>
        <w:t xml:space="preserve"> </w:t>
      </w:r>
      <w:r>
        <w:rPr>
          <w:i/>
          <w:color w:val="BEBEBE"/>
          <w:sz w:val="22"/>
        </w:rPr>
        <w:t>………….………………</w:t>
      </w:r>
    </w:p>
    <w:p>
      <w:pPr>
        <w:spacing w:after="0"/>
        <w:jc w:val="left"/>
        <w:rPr>
          <w:sz w:val="22"/>
        </w:rPr>
        <w:sectPr>
          <w:pgSz w:w="11900" w:h="16840"/>
          <w:pgMar w:top="840" w:right="180" w:bottom="540" w:left="1200" w:header="0" w:footer="341" w:gutter="0"/>
          <w:cols w:space="720" w:num="1"/>
        </w:sectPr>
      </w:pPr>
    </w:p>
    <w:p>
      <w:pPr>
        <w:pStyle w:val="7"/>
        <w:rPr>
          <w:i/>
          <w:sz w:val="20"/>
        </w:rPr>
      </w:pPr>
      <w:r>
        <w:pict>
          <v:group id="_x0000_s1061" o:spid="_x0000_s1061" o:spt="203" style="position:absolute;left:0pt;margin-left:64.8pt;margin-top:56.6pt;height:698.85pt;width:462.1pt;mso-position-horizontal-relative:page;mso-position-vertical-relative:page;z-index:-251649024;mso-width-relative:page;mso-height-relative:page;" coordorigin="1296,1133" coordsize="9242,13977">
            <o:lock v:ext="edit"/>
            <v:shape id="_x0000_s1062" o:spid="_x0000_s1062" o:spt="75" type="#_x0000_t75" style="position:absolute;left:1296;top:1133;height:13977;width:9242;" filled="f" stroked="f" coordsize="21600,21600">
              <v:path/>
              <v:fill on="f" focussize="0,0"/>
              <v:stroke on="f"/>
              <v:imagedata r:id="rId9" o:title=""/>
              <o:lock v:ext="edit" aspectratio="t"/>
            </v:shape>
            <v:shape id="_x0000_s1063" o:spid="_x0000_s1063" o:spt="75" type="#_x0000_t75" style="position:absolute;left:1456;top:14332;height:528;width:8990;" filled="f" stroked="f" coordsize="21600,21600">
              <v:path/>
              <v:fill on="f" focussize="0,0"/>
              <v:stroke on="f"/>
              <v:imagedata r:id="rId10" o:title=""/>
              <o:lock v:ext="edit" aspectratio="t"/>
            </v:shape>
            <v:shape id="_x0000_s1064" o:spid="_x0000_s1064" o:spt="75" type="#_x0000_t75" style="position:absolute;left:1420;top:2211;height:528;width:8990;" filled="f" stroked="f" coordsize="21600,21600">
              <v:path/>
              <v:fill on="f" focussize="0,0"/>
              <v:stroke on="f"/>
              <v:imagedata r:id="rId10" o:title=""/>
              <o:lock v:ext="edit" aspectratio="t"/>
            </v:shape>
            <v:shape id="_x0000_s1065" o:spid="_x0000_s1065" o:spt="75" type="#_x0000_t75" style="position:absolute;left:1978;top:5729;height:7886;width:8083;" filled="f" stroked="f" coordsize="21600,21600">
              <v:path/>
              <v:fill on="f" focussize="0,0"/>
              <v:stroke on="f"/>
              <v:imagedata r:id="rId13" o:title=""/>
              <o:lock v:ext="edit" aspectratio="t"/>
            </v:shape>
          </v:group>
        </w:pict>
      </w:r>
    </w:p>
    <w:p>
      <w:pPr>
        <w:pStyle w:val="7"/>
        <w:spacing w:before="5"/>
        <w:rPr>
          <w:i/>
          <w:sz w:val="18"/>
        </w:rPr>
      </w:pPr>
    </w:p>
    <w:p>
      <w:pPr>
        <w:tabs>
          <w:tab w:val="left" w:pos="1500"/>
          <w:tab w:val="left" w:pos="7542"/>
        </w:tabs>
        <w:spacing w:before="91"/>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i/>
          <w:sz w:val="22"/>
        </w:rPr>
        <w:t>2</w:t>
      </w:r>
      <w:r>
        <w:rPr>
          <w:rFonts w:hint="default"/>
          <w:i/>
          <w:sz w:val="22"/>
          <w:lang w:val="tr-TR"/>
        </w:rPr>
        <w:t>4</w:t>
      </w:r>
    </w:p>
    <w:p>
      <w:pPr>
        <w:pStyle w:val="7"/>
        <w:rPr>
          <w:i/>
          <w:sz w:val="24"/>
        </w:rPr>
      </w:pPr>
    </w:p>
    <w:p>
      <w:pPr>
        <w:pStyle w:val="7"/>
        <w:spacing w:before="1"/>
        <w:rPr>
          <w:i/>
          <w:sz w:val="23"/>
        </w:rPr>
      </w:pPr>
    </w:p>
    <w:p>
      <w:pPr>
        <w:tabs>
          <w:tab w:val="left" w:pos="7242"/>
        </w:tabs>
        <w:spacing w:before="0"/>
        <w:ind w:left="341" w:right="0" w:firstLine="0"/>
        <w:jc w:val="left"/>
        <w:rPr>
          <w:i/>
          <w:sz w:val="22"/>
        </w:rPr>
      </w:pPr>
      <w:r>
        <w:rPr>
          <w:i/>
          <w:sz w:val="22"/>
        </w:rPr>
        <w:t>YAPILAN</w:t>
      </w:r>
      <w:r>
        <w:rPr>
          <w:i/>
          <w:spacing w:val="-3"/>
          <w:sz w:val="22"/>
        </w:rPr>
        <w:t xml:space="preserve"> </w:t>
      </w:r>
      <w:r>
        <w:rPr>
          <w:i/>
          <w:sz w:val="22"/>
        </w:rPr>
        <w:t>İŞ</w:t>
      </w:r>
      <w:r>
        <w:rPr>
          <w:i/>
          <w:spacing w:val="-4"/>
          <w:sz w:val="22"/>
        </w:rPr>
        <w:t xml:space="preserve"> </w:t>
      </w:r>
      <w:r>
        <w:rPr>
          <w:i/>
          <w:sz w:val="22"/>
        </w:rPr>
        <w:t>: Şirket</w:t>
      </w:r>
      <w:r>
        <w:rPr>
          <w:rFonts w:hint="default"/>
          <w:i/>
          <w:sz w:val="22"/>
          <w:lang w:val="tr-TR"/>
        </w:rPr>
        <w:t xml:space="preserve"> Vizyon &amp; Misyonu anlatılması, iş sağlığı eğitimi </w:t>
      </w:r>
      <w:r>
        <w:rPr>
          <w:i/>
          <w:sz w:val="22"/>
        </w:rPr>
        <w:tab/>
      </w:r>
      <w:r>
        <w:rPr>
          <w:i/>
          <w:sz w:val="22"/>
        </w:rPr>
        <w:t>Tarih</w:t>
      </w:r>
      <w:r>
        <w:rPr>
          <w:i/>
          <w:spacing w:val="-3"/>
          <w:sz w:val="22"/>
        </w:rPr>
        <w:t xml:space="preserve"> </w:t>
      </w:r>
      <w:r>
        <w:rPr>
          <w:i/>
          <w:sz w:val="22"/>
        </w:rPr>
        <w:t>:</w:t>
      </w:r>
      <w:r>
        <w:rPr>
          <w:i/>
          <w:spacing w:val="3"/>
          <w:sz w:val="22"/>
        </w:rPr>
        <w:t xml:space="preserve"> </w:t>
      </w:r>
      <w:r>
        <w:rPr>
          <w:rFonts w:hint="default"/>
          <w:i/>
          <w:spacing w:val="3"/>
          <w:sz w:val="22"/>
          <w:lang w:val="tr-TR"/>
        </w:rPr>
        <w:t>17</w:t>
      </w:r>
      <w:r>
        <w:rPr>
          <w:i/>
          <w:sz w:val="22"/>
        </w:rPr>
        <w:t>/0</w:t>
      </w:r>
      <w:r>
        <w:rPr>
          <w:rFonts w:hint="default"/>
          <w:i/>
          <w:sz w:val="22"/>
          <w:lang w:val="tr-TR"/>
        </w:rPr>
        <w:t>7</w:t>
      </w:r>
      <w:r>
        <w:rPr>
          <w:i/>
          <w:sz w:val="22"/>
        </w:rPr>
        <w:t>/2024</w:t>
      </w:r>
    </w:p>
    <w:p>
      <w:pPr>
        <w:pStyle w:val="7"/>
        <w:rPr>
          <w:i/>
          <w:sz w:val="24"/>
        </w:rPr>
      </w:pPr>
    </w:p>
    <w:p>
      <w:pPr>
        <w:pStyle w:val="7"/>
        <w:rPr>
          <w:i/>
          <w:sz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108585</wp:posOffset>
                </wp:positionH>
                <wp:positionV relativeFrom="paragraph">
                  <wp:posOffset>150495</wp:posOffset>
                </wp:positionV>
                <wp:extent cx="5801360" cy="6899275"/>
                <wp:effectExtent l="0" t="0" r="8890" b="15875"/>
                <wp:wrapSquare wrapText="bothSides"/>
                <wp:docPr id="36" name="Text Box 36"/>
                <wp:cNvGraphicFramePr/>
                <a:graphic xmlns:a="http://schemas.openxmlformats.org/drawingml/2006/main">
                  <a:graphicData uri="http://schemas.microsoft.com/office/word/2010/wordprocessingShape">
                    <wps:wsp>
                      <wps:cNvSpPr txBox="1"/>
                      <wps:spPr>
                        <a:xfrm>
                          <a:off x="0" y="0"/>
                          <a:ext cx="5801360" cy="68992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keepNext w:val="0"/>
                              <w:keepLines w:val="0"/>
                              <w:widowControl/>
                              <w:suppressLineNumbers w:val="0"/>
                              <w:spacing w:line="240" w:lineRule="auto"/>
                              <w:ind w:firstLine="720" w:firstLineChars="0"/>
                              <w:jc w:val="both"/>
                            </w:pPr>
                            <w:r>
                              <w:t>Stajın 2. gününde, Baykar firmasının vizyonu ve misyonu üzerine derinlemesine bir anlatım gerçekleştirildi. Firmanın teknolojiyi millileştirme ve özgünleştirme hedeflerinin yanı sıra, Türkiye'nin savunma sanayisindeki rolünü pekiştirme konusundaki uzun vadeli stratejileri ele alındı. Bu kapsamda, Baykar’ın inovasyon odaklı yaklaşımı, gelecekteki projelerde dünya standartlarını yakalama çabaları ve ulusal savunma alanındaki önderliği üzerinde duruldu. Firmanın yüksek teknolojiye dayalı ürünleriyle savunma sanayisine nasıl katkıda bulunduğu ayrıntılı şekilde açıklandı.</w:t>
                            </w:r>
                          </w:p>
                          <w:p>
                            <w:pPr>
                              <w:pStyle w:val="9"/>
                              <w:keepNext w:val="0"/>
                              <w:keepLines w:val="0"/>
                              <w:widowControl/>
                              <w:suppressLineNumbers w:val="0"/>
                              <w:spacing w:line="240" w:lineRule="auto"/>
                              <w:ind w:firstLine="720" w:firstLineChars="0"/>
                              <w:jc w:val="both"/>
                            </w:pPr>
                            <w:r>
                              <w:t>Firmanın hedeflerinden bahsedilirken, Baykar’ın özellikle insansız hava araçları (İHA) alanında geliştirdiği projelere değinildi. Bayraktar TB2 ve Akıncı gibi Türkiye'nin dünyada ses getiren projeleri ve bu projelerin uluslararası alanda nasıl yankı uyandırdığı anlatıldı. Ayrıca, Baykar’ın en yeni ve iddialı projelerinden biri olan KIZILELMA üzerine odaklanıldı. KIZILELMA belgeseli izlenerek, bu insansız savaş uçağının geliştirilme süreci, mühendislik aşamaları ve operasyonel kabiliyetleri hakkında derinlemesine bir bakış sunuldu. Belgesel, firmanın vizyonuna paralel olarak teknoloji ve savunma alanındaki yenilikçi yaklaşımını gözler önüne serdi.</w:t>
                            </w:r>
                          </w:p>
                          <w:p>
                            <w:pPr>
                              <w:pStyle w:val="9"/>
                              <w:keepNext w:val="0"/>
                              <w:keepLines w:val="0"/>
                              <w:widowControl/>
                              <w:suppressLineNumbers w:val="0"/>
                              <w:spacing w:line="240" w:lineRule="auto"/>
                              <w:ind w:firstLine="720" w:firstLineChars="0"/>
                              <w:jc w:val="both"/>
                            </w:pPr>
                            <w:r>
                              <w:t>Günün devamında, staj süresince karşılaşılabilecek risklere karşı hazırlıklı olunması adına iş sağlığı ve güvenliği eğitimi verildi. Eğitimde, iş ortamındaki olası tehlikeler, kazaların önlenmesi için alınması gereken tedbirler ve acil durum prosedürleri hakkında detaylı bilgi paylaşıldı. Stajyer olarak sorumluluklarımız ve güvenlik tedbirlerine nasıl riayet edilmesi gerektiği üzerine önemli bilgiler aktarıldı.</w:t>
                            </w:r>
                          </w:p>
                          <w:p>
                            <w:pPr>
                              <w:pStyle w:val="9"/>
                              <w:keepNext w:val="0"/>
                              <w:keepLines w:val="0"/>
                              <w:widowControl/>
                              <w:suppressLineNumbers w:val="0"/>
                              <w:spacing w:line="240" w:lineRule="auto"/>
                              <w:ind w:firstLine="720" w:firstLineChars="0"/>
                              <w:jc w:val="both"/>
                            </w:pPr>
                            <w:r>
                              <w:t>Ayrıca, staj süresince dikkat edilmesi gereken genel gizlilik kuralları üzerinde duruldu. Özellikle savunma sanayisi gibi stratejik bir sektörde, bilgilerin gizliliği ve korunması son derece kritik olduğundan, bu konuda hassasiyet gösterilmesi gerektiği vurgulandı. Bilgilendirmenin ardından, staj sürecinde geçerli olacak gizlilik sözleşmeleri imzalandı. Bu sözleşmeler, stajyer olarak sahip olduğumuz verilerin korunması, şirket sırlarının saklanması ve çalışma süresince erişilen bilgilere dair yükümlülüklerimizi kapsayan maddeleri içeriyordu.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11.85pt;height:543.25pt;width:456.8pt;mso-wrap-distance-bottom:0pt;mso-wrap-distance-left:9pt;mso-wrap-distance-right:9pt;mso-wrap-distance-top:0pt;z-index:251664384;mso-width-relative:page;mso-height-relative:page;" fillcolor="#FFFFFF [3201]" filled="t" stroked="f" coordsize="21600,21600" o:gfxdata="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wmcUG0wAAAAoBAAAPAAAAAAAAAAEAIAAAACIAAABkcnMv&#10;ZG93bnJldi54bWxQSwECFAAUAAAACACHTuJAGdIjZEECAACRBAAADgAAAAAAAAABACAAAAAiAQAA&#10;ZHJzL2Uyb0RvYy54bWxQSwUGAAAAAAYABgBZAQAA1QUAAAAA&#10;">
                <v:fill on="t" focussize="0,0"/>
                <v:stroke on="f" weight="0.5pt"/>
                <v:imagedata o:title=""/>
                <o:lock v:ext="edit" aspectratio="f"/>
                <v:textbox>
                  <w:txbxContent>
                    <w:p>
                      <w:pPr>
                        <w:pStyle w:val="9"/>
                        <w:keepNext w:val="0"/>
                        <w:keepLines w:val="0"/>
                        <w:widowControl/>
                        <w:suppressLineNumbers w:val="0"/>
                        <w:spacing w:line="240" w:lineRule="auto"/>
                        <w:ind w:firstLine="720" w:firstLineChars="0"/>
                        <w:jc w:val="both"/>
                      </w:pPr>
                      <w:r>
                        <w:t>Stajın 2. gününde, Baykar firmasının vizyonu ve misyonu üzerine derinlemesine bir anlatım gerçekleştirildi. Firmanın teknolojiyi millileştirme ve özgünleştirme hedeflerinin yanı sıra, Türkiye'nin savunma sanayisindeki rolünü pekiştirme konusundaki uzun vadeli stratejileri ele alındı. Bu kapsamda, Baykar’ın inovasyon odaklı yaklaşımı, gelecekteki projelerde dünya standartlarını yakalama çabaları ve ulusal savunma alanındaki önderliği üzerinde duruldu. Firmanın yüksek teknolojiye dayalı ürünleriyle savunma sanayisine nasıl katkıda bulunduğu ayrıntılı şekilde açıklandı.</w:t>
                      </w:r>
                    </w:p>
                    <w:p>
                      <w:pPr>
                        <w:pStyle w:val="9"/>
                        <w:keepNext w:val="0"/>
                        <w:keepLines w:val="0"/>
                        <w:widowControl/>
                        <w:suppressLineNumbers w:val="0"/>
                        <w:spacing w:line="240" w:lineRule="auto"/>
                        <w:ind w:firstLine="720" w:firstLineChars="0"/>
                        <w:jc w:val="both"/>
                      </w:pPr>
                      <w:r>
                        <w:t>Firmanın hedeflerinden bahsedilirken, Baykar’ın özellikle insansız hava araçları (İHA) alanında geliştirdiği projelere değinildi. Bayraktar TB2 ve Akıncı gibi Türkiye'nin dünyada ses getiren projeleri ve bu projelerin uluslararası alanda nasıl yankı uyandırdığı anlatıldı. Ayrıca, Baykar’ın en yeni ve iddialı projelerinden biri olan KIZILELMA üzerine odaklanıldı. KIZILELMA belgeseli izlenerek, bu insansız savaş uçağının geliştirilme süreci, mühendislik aşamaları ve operasyonel kabiliyetleri hakkında derinlemesine bir bakış sunuldu. Belgesel, firmanın vizyonuna paralel olarak teknoloji ve savunma alanındaki yenilikçi yaklaşımını gözler önüne serdi.</w:t>
                      </w:r>
                    </w:p>
                    <w:p>
                      <w:pPr>
                        <w:pStyle w:val="9"/>
                        <w:keepNext w:val="0"/>
                        <w:keepLines w:val="0"/>
                        <w:widowControl/>
                        <w:suppressLineNumbers w:val="0"/>
                        <w:spacing w:line="240" w:lineRule="auto"/>
                        <w:ind w:firstLine="720" w:firstLineChars="0"/>
                        <w:jc w:val="both"/>
                      </w:pPr>
                      <w:r>
                        <w:t>Günün devamında, staj süresince karşılaşılabilecek risklere karşı hazırlıklı olunması adına iş sağlığı ve güvenliği eğitimi verildi. Eğitimde, iş ortamındaki olası tehlikeler, kazaların önlenmesi için alınması gereken tedbirler ve acil durum prosedürleri hakkında detaylı bilgi paylaşıldı. Stajyer olarak sorumluluklarımız ve güvenlik tedbirlerine nasıl riayet edilmesi gerektiği üzerine önemli bilgiler aktarıldı.</w:t>
                      </w:r>
                    </w:p>
                    <w:p>
                      <w:pPr>
                        <w:pStyle w:val="9"/>
                        <w:keepNext w:val="0"/>
                        <w:keepLines w:val="0"/>
                        <w:widowControl/>
                        <w:suppressLineNumbers w:val="0"/>
                        <w:spacing w:line="240" w:lineRule="auto"/>
                        <w:ind w:firstLine="720" w:firstLineChars="0"/>
                        <w:jc w:val="both"/>
                      </w:pPr>
                      <w:r>
                        <w:t>Ayrıca, staj süresince dikkat edilmesi gereken genel gizlilik kuralları üzerinde duruldu. Özellikle savunma sanayisi gibi stratejik bir sektörde, bilgilerin gizliliği ve korunması son derece kritik olduğundan, bu konuda hassasiyet gösterilmesi gerektiği vurgulandı. Bilgilendirmenin ardından, staj sürecinde geçerli olacak gizlilik sözleşmeleri imzalandı. Bu sözleşmeler, stajyer olarak sahip olduğumuz verilerin korunması, şirket sırlarının saklanması ve çalışma süresince erişilen bilgilere dair yükümlülüklerimizi kapsayan maddeleri içeriyordu.</w:t>
                      </w:r>
                    </w:p>
                  </w:txbxContent>
                </v:textbox>
                <w10:wrap type="square"/>
              </v:shape>
            </w:pict>
          </mc:Fallback>
        </mc:AlternateContent>
      </w:r>
    </w:p>
    <w:p>
      <w:pPr>
        <w:pStyle w:val="7"/>
        <w:spacing w:before="8"/>
        <w:rPr>
          <w:i/>
          <w:sz w:val="21"/>
        </w:rPr>
      </w:pPr>
    </w:p>
    <w:p>
      <w:pPr>
        <w:pStyle w:val="9"/>
        <w:keepNext w:val="0"/>
        <w:keepLines w:val="0"/>
        <w:widowControl/>
        <w:suppressLineNumbers w:val="0"/>
      </w:pPr>
    </w:p>
    <w:p>
      <w:pPr>
        <w:pStyle w:val="3"/>
        <w:ind w:right="1782"/>
        <w:rPr>
          <w:sz w:val="24"/>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5"/>
        </w:rPr>
      </w:pPr>
    </w:p>
    <w:p>
      <w:pPr>
        <w:spacing w:before="60"/>
        <w:ind w:left="2724" w:right="3593" w:firstLine="0"/>
        <w:jc w:val="center"/>
        <w:rPr>
          <w:rFonts w:ascii="Calibri" w:hAnsi="Calibri"/>
          <w:b/>
          <w:sz w:val="20"/>
        </w:rPr>
      </w:pPr>
    </w:p>
    <w:p>
      <w:pPr>
        <w:spacing w:before="60"/>
        <w:ind w:left="2724" w:right="3593" w:firstLine="0"/>
        <w:jc w:val="center"/>
        <w:rPr>
          <w:rFonts w:ascii="Calibri" w:hAnsi="Calibri"/>
          <w:b/>
          <w:sz w:val="20"/>
        </w:rPr>
      </w:pPr>
    </w:p>
    <w:p>
      <w:pPr>
        <w:spacing w:before="60"/>
        <w:ind w:left="2724" w:right="3593" w:firstLine="0"/>
        <w:jc w:val="center"/>
        <w:rPr>
          <w:rFonts w:ascii="Calibri" w:hAnsi="Calibri"/>
          <w:b/>
          <w:sz w:val="20"/>
        </w:rPr>
      </w:pPr>
    </w:p>
    <w:p>
      <w:pPr>
        <w:spacing w:before="60"/>
        <w:ind w:left="2724" w:right="3593" w:firstLine="0"/>
        <w:jc w:val="center"/>
        <w:rPr>
          <w:rFonts w:ascii="Calibri" w:hAnsi="Calibri"/>
          <w:b/>
          <w:sz w:val="20"/>
        </w:rPr>
      </w:pPr>
    </w:p>
    <w:p>
      <w:pPr>
        <w:pStyle w:val="7"/>
        <w:rPr>
          <w:rFonts w:ascii="Calibri"/>
          <w:b/>
          <w:sz w:val="20"/>
        </w:rPr>
      </w:pPr>
    </w:p>
    <w:p>
      <w:pPr>
        <w:pStyle w:val="7"/>
        <w:rPr>
          <w:rFonts w:ascii="Calibri"/>
          <w:b/>
          <w:sz w:val="20"/>
        </w:rPr>
      </w:pPr>
    </w:p>
    <w:p>
      <w:pPr>
        <w:spacing w:before="140"/>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120" w:right="180" w:bottom="540" w:left="1200" w:header="0" w:footer="341" w:gutter="0"/>
          <w:cols w:space="720" w:num="1"/>
        </w:sectPr>
      </w:pPr>
    </w:p>
    <w:p>
      <w:pPr>
        <w:pStyle w:val="7"/>
        <w:rPr>
          <w:i/>
          <w:sz w:val="20"/>
        </w:rPr>
      </w:pPr>
      <w:r>
        <w:pict>
          <v:group id="_x0000_s1066" o:spid="_x0000_s1066" o:spt="203" style="position:absolute;left:0pt;margin-left:64.8pt;margin-top:56.6pt;height:698.85pt;width:462.1pt;mso-position-horizontal-relative:page;mso-position-vertical-relative:page;z-index:-251649024;mso-width-relative:page;mso-height-relative:page;" coordorigin="1296,1133" coordsize="9242,13977">
            <o:lock v:ext="edit"/>
            <v:shape id="_x0000_s1067" o:spid="_x0000_s1067" o:spt="75" type="#_x0000_t75" style="position:absolute;left:1296;top:1133;height:13977;width:9242;" filled="f" stroked="f" coordsize="21600,21600">
              <v:path/>
              <v:fill on="f" focussize="0,0"/>
              <v:stroke on="f"/>
              <v:imagedata r:id="rId9" o:title=""/>
              <o:lock v:ext="edit" aspectratio="t"/>
            </v:shape>
            <v:shape id="_x0000_s1068" o:spid="_x0000_s1068" o:spt="75" type="#_x0000_t75" style="position:absolute;left:1456;top:14332;height:528;width:8990;" filled="f" stroked="f" coordsize="21600,21600">
              <v:path/>
              <v:fill on="f" focussize="0,0"/>
              <v:stroke on="f"/>
              <v:imagedata r:id="rId10" o:title=""/>
              <o:lock v:ext="edit" aspectratio="t"/>
            </v:shape>
            <v:shape id="_x0000_s1069" o:spid="_x0000_s1069" o:spt="75" type="#_x0000_t75" style="position:absolute;left:1420;top:2211;height:528;width:8990;" filled="f" stroked="f" coordsize="21600,21600">
              <v:path/>
              <v:fill on="f" focussize="0,0"/>
              <v:stroke on="f"/>
              <v:imagedata r:id="rId10" o:title=""/>
              <o:lock v:ext="edit" aspectratio="t"/>
            </v:shape>
            <v:shape id="_x0000_s1070" o:spid="_x0000_s1070" o:spt="75" type="#_x0000_t75" style="position:absolute;left:1615;top:7349;height:2690;width:8811;" filled="f" stroked="f" coordsize="21600,21600">
              <v:path/>
              <v:fill on="f" focussize="0,0"/>
              <v:stroke on="f"/>
              <v:imagedata r:id="rId14" o:title=""/>
              <o:lock v:ext="edit" aspectratio="t"/>
            </v:shape>
            <v:shape id="_x0000_s1071" o:spid="_x0000_s1071" o:spt="75" alt="bilgisayar donanımı - Uzman Bilgisayar" type="#_x0000_t75" style="position:absolute;left:4279;top:10836;height:2885;width:3483;" filled="f" stroked="f" coordsize="21600,21600">
              <v:path/>
              <v:fill on="f" focussize="0,0"/>
              <v:stroke on="f"/>
              <v:imagedata r:id="rId15" o:title=""/>
              <o:lock v:ext="edit" aspectratio="t"/>
            </v:shape>
          </v:group>
        </w:pict>
      </w:r>
    </w:p>
    <w:p>
      <w:pPr>
        <w:pStyle w:val="7"/>
        <w:spacing w:before="5"/>
        <w:rPr>
          <w:i/>
          <w:sz w:val="18"/>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YAZILIM</w:t>
      </w:r>
      <w:r>
        <w:rPr>
          <w:b/>
          <w:sz w:val="22"/>
        </w:rPr>
        <w:tab/>
      </w:r>
      <w:r>
        <w:rPr>
          <w:i/>
          <w:sz w:val="22"/>
        </w:rPr>
        <w:t>SAYFA NO:</w:t>
      </w:r>
      <w:r>
        <w:rPr>
          <w:i/>
          <w:spacing w:val="1"/>
          <w:sz w:val="22"/>
        </w:rPr>
        <w:t xml:space="preserve"> </w:t>
      </w:r>
      <w:r>
        <w:rPr>
          <w:i/>
          <w:sz w:val="22"/>
        </w:rPr>
        <w:t>2</w:t>
      </w:r>
      <w:r>
        <w:rPr>
          <w:rFonts w:hint="default"/>
          <w:i/>
          <w:sz w:val="22"/>
          <w:lang w:val="tr-TR"/>
        </w:rPr>
        <w:t>5</w:t>
      </w:r>
    </w:p>
    <w:p>
      <w:pPr>
        <w:pStyle w:val="7"/>
        <w:rPr>
          <w:i/>
          <w:sz w:val="24"/>
        </w:rPr>
      </w:pPr>
    </w:p>
    <w:p>
      <w:pPr>
        <w:pStyle w:val="7"/>
        <w:spacing w:before="1"/>
        <w:rPr>
          <w:i/>
          <w:sz w:val="23"/>
        </w:rPr>
      </w:pPr>
    </w:p>
    <w:p>
      <w:pPr>
        <w:tabs>
          <w:tab w:val="left" w:pos="7062"/>
        </w:tabs>
        <w:spacing w:before="0"/>
        <w:ind w:left="341" w:right="0" w:firstLine="0"/>
        <w:jc w:val="left"/>
        <w:rPr>
          <w:i/>
          <w:sz w:val="22"/>
        </w:rPr>
      </w:pPr>
      <w:r>
        <w:rPr>
          <w:i/>
          <w:sz w:val="22"/>
        </w:rPr>
        <w:t>YAPILAN</w:t>
      </w:r>
      <w:r>
        <w:rPr>
          <w:i/>
          <w:spacing w:val="-4"/>
          <w:sz w:val="22"/>
        </w:rPr>
        <w:t xml:space="preserve"> </w:t>
      </w:r>
      <w:r>
        <w:rPr>
          <w:i/>
          <w:sz w:val="22"/>
        </w:rPr>
        <w:t>İŞ</w:t>
      </w:r>
      <w:r>
        <w:rPr>
          <w:i/>
          <w:spacing w:val="-4"/>
          <w:sz w:val="22"/>
        </w:rPr>
        <w:t xml:space="preserve"> </w:t>
      </w:r>
      <w:r>
        <w:rPr>
          <w:i/>
          <w:sz w:val="22"/>
        </w:rPr>
        <w:t xml:space="preserve">: </w:t>
      </w:r>
      <w:r>
        <w:rPr>
          <w:rFonts w:hint="default"/>
          <w:i/>
          <w:sz w:val="22"/>
        </w:rPr>
        <w:t>Şirketin Yazılım Ürünleri ve Teknolojik Çözümleri</w:t>
      </w:r>
      <w:r>
        <w:rPr>
          <w:rFonts w:hint="default"/>
          <w:i/>
          <w:sz w:val="22"/>
          <w:lang w:val="tr-TR"/>
        </w:rPr>
        <w:t xml:space="preserve">           </w:t>
      </w:r>
      <w:r>
        <w:rPr>
          <w:i/>
          <w:sz w:val="22"/>
        </w:rPr>
        <w:t>Tarih</w:t>
      </w:r>
      <w:r>
        <w:rPr>
          <w:i/>
          <w:spacing w:val="-4"/>
          <w:sz w:val="22"/>
        </w:rPr>
        <w:t xml:space="preserve"> </w:t>
      </w:r>
      <w:r>
        <w:rPr>
          <w:i/>
          <w:sz w:val="22"/>
        </w:rPr>
        <w:t>:</w:t>
      </w:r>
      <w:r>
        <w:rPr>
          <w:i/>
          <w:spacing w:val="1"/>
          <w:sz w:val="22"/>
        </w:rPr>
        <w:t xml:space="preserve"> </w:t>
      </w:r>
      <w:r>
        <w:rPr>
          <w:rFonts w:hint="default"/>
          <w:i/>
          <w:spacing w:val="1"/>
          <w:sz w:val="22"/>
          <w:lang w:val="tr-TR"/>
        </w:rPr>
        <w:t>18</w:t>
      </w:r>
      <w:r>
        <w:rPr>
          <w:i/>
          <w:sz w:val="22"/>
        </w:rPr>
        <w:t>/0</w:t>
      </w:r>
      <w:r>
        <w:rPr>
          <w:rFonts w:hint="default"/>
          <w:i/>
          <w:sz w:val="22"/>
          <w:lang w:val="tr-TR"/>
        </w:rPr>
        <w:t>7</w:t>
      </w:r>
      <w:r>
        <w:rPr>
          <w:i/>
          <w:sz w:val="22"/>
        </w:rPr>
        <w:t>/2024</w:t>
      </w:r>
    </w:p>
    <w:p>
      <w:pPr>
        <w:pStyle w:val="7"/>
        <w:rPr>
          <w:i/>
          <w:sz w:val="24"/>
        </w:rPr>
      </w:pPr>
    </w:p>
    <w:p>
      <w:pPr>
        <w:pStyle w:val="7"/>
        <w:rPr>
          <w:i/>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148590</wp:posOffset>
                </wp:positionH>
                <wp:positionV relativeFrom="paragraph">
                  <wp:posOffset>104775</wp:posOffset>
                </wp:positionV>
                <wp:extent cx="5749290" cy="6697345"/>
                <wp:effectExtent l="0" t="0" r="3810" b="8255"/>
                <wp:wrapNone/>
                <wp:docPr id="37" name="Text Box 37"/>
                <wp:cNvGraphicFramePr/>
                <a:graphic xmlns:a="http://schemas.openxmlformats.org/drawingml/2006/main">
                  <a:graphicData uri="http://schemas.microsoft.com/office/word/2010/wordprocessingShape">
                    <wps:wsp>
                      <wps:cNvSpPr txBox="1"/>
                      <wps:spPr>
                        <a:xfrm>
                          <a:off x="923925" y="1831340"/>
                          <a:ext cx="5749290" cy="66973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keepNext w:val="0"/>
                              <w:keepLines w:val="0"/>
                              <w:widowControl/>
                              <w:suppressLineNumbers w:val="0"/>
                              <w:ind w:firstLine="720" w:firstLineChars="0"/>
                            </w:pPr>
                            <w:r>
                              <w:t>Staj süresince, Baykar Teknoloji bünyesinde kullanılan ve tercih edilen yazılım dilleri ile frameworkler üzerine kapsamlı bir söyleşi düzenlendi. Bu söyleşi sırasında, firmanın hangi teknolojileri kullanmayı tercih ettiği, hangi programlama dillerinin ve frameworklerin projelerde yoğun olarak kullanıldığı hakkında bilgi verildi. Özellikle savunma sanayisi alanındaki projelerde tercih edilen yazılım altyapıları, kullanılan araçlar ve geliştirme süreçlerinde izlenen metodolojiler detaylı bir şekilde açıklandı.</w:t>
                            </w:r>
                          </w:p>
                          <w:p>
                            <w:pPr>
                              <w:pStyle w:val="9"/>
                              <w:keepNext w:val="0"/>
                              <w:keepLines w:val="0"/>
                              <w:widowControl/>
                              <w:suppressLineNumbers w:val="0"/>
                              <w:ind w:firstLine="720" w:firstLineChars="0"/>
                            </w:pPr>
                            <w:r>
                              <w:t>Takım liderlerimiz tarafından yönetilen bu oturumda, her bir stajyere daha önce hangi programlama dilleriyle çalıştığı, ne tür projelerde görev aldığı ve kişisel yazılım deneyimleri hakkında sorular yöneltildi. Bu aşamada, takım liderlerimiz her birimizin teknik bilgi seviyesini ve hangi alanlarda yetkin olduğumuzu anlamaya çalıştı. Stajyerlerin geçmişte üzerinde çalıştığı projeler, karşılaştıkları zorluklar ve bu zorlukları nasıl aştıkları da konuşuldu. Cevaplarımız doğrultusunda, ilgilendiğimiz alanlara ve güçlü olduğumuz konulara göre belirli projeler ve konular bizlere atandı.</w:t>
                            </w:r>
                          </w:p>
                          <w:p>
                            <w:pPr>
                              <w:pStyle w:val="9"/>
                              <w:keepNext w:val="0"/>
                              <w:keepLines w:val="0"/>
                              <w:widowControl/>
                              <w:suppressLineNumbers w:val="0"/>
                              <w:ind w:firstLine="720" w:firstLineChars="0"/>
                            </w:pPr>
                            <w:r>
                              <w:t>Bu atamalar sayesinde, her bir stajyerin bilgi ve beceri düzeyine uygun projelerde yer alması hedeflendi. Bu süreç aynı zamanda, bizlerin belirli alanlarda daha fazla deneyim kazanmasını ve firmanın ihtiyaçlarına doğrudan katkı sağlamamızı sağladı. Söyleşi, hem öğrenme hem de firmanın ileri teknoloji projelerine katkı sunma açısından önemli bir fırsat sundu.</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8.25pt;height:527.35pt;width:452.7pt;z-index:251665408;mso-width-relative:page;mso-height-relative:page;" fillcolor="#FFFFFF [3201]" filled="t" stroked="f" coordsize="21600,21600" o:gfxdata="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F6Rc7UAAAACgEAAA8AAAAAAAAAAQAg&#10;AAAAIgAAAGRycy9kb3ducmV2LnhtbFBLAQIUABQAAAAIAIdO4kDjBzyoSwIAAJwEAAAOAAAAAAAA&#10;AAEAIAAAACMBAABkcnMvZTJvRG9jLnhtbFBLBQYAAAAABgAGAFkBAADgBQAAAAA=&#10;">
                <v:fill on="t" focussize="0,0"/>
                <v:stroke on="f" weight="0.5pt"/>
                <v:imagedata o:title=""/>
                <o:lock v:ext="edit" aspectratio="f"/>
                <v:textbox>
                  <w:txbxContent>
                    <w:p>
                      <w:pPr>
                        <w:pStyle w:val="9"/>
                        <w:keepNext w:val="0"/>
                        <w:keepLines w:val="0"/>
                        <w:widowControl/>
                        <w:suppressLineNumbers w:val="0"/>
                        <w:ind w:firstLine="720" w:firstLineChars="0"/>
                      </w:pPr>
                      <w:r>
                        <w:t>Staj süresince, Baykar Teknoloji bünyesinde kullanılan ve tercih edilen yazılım dilleri ile frameworkler üzerine kapsamlı bir söyleşi düzenlendi. Bu söyleşi sırasında, firmanın hangi teknolojileri kullanmayı tercih ettiği, hangi programlama dillerinin ve frameworklerin projelerde yoğun olarak kullanıldığı hakkında bilgi verildi. Özellikle savunma sanayisi alanındaki projelerde tercih edilen yazılım altyapıları, kullanılan araçlar ve geliştirme süreçlerinde izlenen metodolojiler detaylı bir şekilde açıklandı.</w:t>
                      </w:r>
                    </w:p>
                    <w:p>
                      <w:pPr>
                        <w:pStyle w:val="9"/>
                        <w:keepNext w:val="0"/>
                        <w:keepLines w:val="0"/>
                        <w:widowControl/>
                        <w:suppressLineNumbers w:val="0"/>
                        <w:ind w:firstLine="720" w:firstLineChars="0"/>
                      </w:pPr>
                      <w:r>
                        <w:t>Takım liderlerimiz tarafından yönetilen bu oturumda, her bir stajyere daha önce hangi programlama dilleriyle çalıştığı, ne tür projelerde görev aldığı ve kişisel yazılım deneyimleri hakkında sorular yöneltildi. Bu aşamada, takım liderlerimiz her birimizin teknik bilgi seviyesini ve hangi alanlarda yetkin olduğumuzu anlamaya çalıştı. Stajyerlerin geçmişte üzerinde çalıştığı projeler, karşılaştıkları zorluklar ve bu zorlukları nasıl aştıkları da konuşuldu. Cevaplarımız doğrultusunda, ilgilendiğimiz alanlara ve güçlü olduğumuz konulara göre belirli projeler ve konular bizlere atandı.</w:t>
                      </w:r>
                    </w:p>
                    <w:p>
                      <w:pPr>
                        <w:pStyle w:val="9"/>
                        <w:keepNext w:val="0"/>
                        <w:keepLines w:val="0"/>
                        <w:widowControl/>
                        <w:suppressLineNumbers w:val="0"/>
                        <w:ind w:firstLine="720" w:firstLineChars="0"/>
                      </w:pPr>
                      <w:r>
                        <w:t>Bu atamalar sayesinde, her bir stajyerin bilgi ve beceri düzeyine uygun projelerde yer alması hedeflendi. Bu süreç aynı zamanda, bizlerin belirli alanlarda daha fazla deneyim kazanmasını ve firmanın ihtiyaçlarına doğrudan katkı sağlamamızı sağladı. Söyleşi, hem öğrenme hem de firmanın ileri teknoloji projelerine katkı sunma açısından önemli bir fırsat sundu.</w:t>
                      </w:r>
                    </w:p>
                    <w:p/>
                  </w:txbxContent>
                </v:textbox>
              </v:shape>
            </w:pict>
          </mc:Fallback>
        </mc:AlternateContent>
      </w:r>
    </w:p>
    <w:p>
      <w:pPr>
        <w:pStyle w:val="7"/>
        <w:spacing w:before="2"/>
        <w:rPr>
          <w:i/>
          <w:sz w:val="24"/>
        </w:rPr>
      </w:pPr>
    </w:p>
    <w:p>
      <w:pPr>
        <w:pStyle w:val="9"/>
        <w:keepNext w:val="0"/>
        <w:keepLines w:val="0"/>
        <w:widowControl/>
        <w:suppressLineNumbers w:val="0"/>
      </w:pPr>
      <w:r>
        <w:rPr>
          <w:rFonts w:hint="default"/>
          <w:sz w:val="20"/>
          <w:lang w:val="tr-TR"/>
        </w:rPr>
        <w:tab/>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7"/>
        <w:rPr>
          <w:sz w:val="16"/>
        </w:rPr>
      </w:pPr>
    </w:p>
    <w:p>
      <w:pPr>
        <w:spacing w:before="0"/>
        <w:ind w:left="2724" w:right="3597" w:firstLine="0"/>
        <w:jc w:val="center"/>
        <w:rPr>
          <w:rFonts w:ascii="Calibri" w:hAnsi="Calibri"/>
          <w:b/>
          <w:sz w:val="20"/>
        </w:rPr>
      </w:pPr>
      <w:r>
        <w:rPr>
          <w:rFonts w:ascii="Calibri" w:hAnsi="Calibri"/>
          <w:b/>
          <w:sz w:val="20"/>
        </w:rPr>
        <w:t>Görsel</w:t>
      </w:r>
      <w:r>
        <w:rPr>
          <w:rFonts w:ascii="Calibri" w:hAnsi="Calibri"/>
          <w:b/>
          <w:spacing w:val="42"/>
          <w:sz w:val="20"/>
        </w:rPr>
        <w:t xml:space="preserve"> </w:t>
      </w:r>
      <w:r>
        <w:rPr>
          <w:rFonts w:ascii="Calibri" w:hAnsi="Calibri"/>
          <w:b/>
          <w:sz w:val="20"/>
        </w:rPr>
        <w:t>3</w:t>
      </w: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spacing w:before="9"/>
        <w:rPr>
          <w:rFonts w:ascii="Calibri"/>
          <w:b/>
          <w:sz w:val="16"/>
        </w:rPr>
      </w:pPr>
    </w:p>
    <w:p>
      <w:pPr>
        <w:spacing w:before="60"/>
        <w:ind w:left="2724" w:right="3597" w:firstLine="0"/>
        <w:jc w:val="center"/>
        <w:rPr>
          <w:rFonts w:ascii="Calibri" w:hAnsi="Calibri"/>
          <w:b/>
          <w:sz w:val="20"/>
        </w:rPr>
      </w:pPr>
    </w:p>
    <w:p>
      <w:pPr>
        <w:spacing w:before="60"/>
        <w:ind w:left="2724" w:right="3597" w:firstLine="0"/>
        <w:jc w:val="center"/>
        <w:rPr>
          <w:rFonts w:ascii="Calibri" w:hAnsi="Calibri"/>
          <w:b/>
          <w:sz w:val="20"/>
        </w:rPr>
      </w:pPr>
    </w:p>
    <w:p>
      <w:pPr>
        <w:spacing w:before="60"/>
        <w:ind w:left="2724" w:right="3597" w:firstLine="0"/>
        <w:jc w:val="center"/>
        <w:rPr>
          <w:rFonts w:ascii="Calibri" w:hAnsi="Calibri"/>
          <w:b/>
          <w:sz w:val="20"/>
        </w:rPr>
      </w:pPr>
    </w:p>
    <w:p>
      <w:pPr>
        <w:spacing w:before="60"/>
        <w:ind w:left="2724" w:right="3597" w:firstLine="0"/>
        <w:jc w:val="center"/>
        <w:rPr>
          <w:rFonts w:ascii="Calibri" w:hAnsi="Calibri"/>
          <w:b/>
          <w:sz w:val="20"/>
        </w:rPr>
      </w:pPr>
    </w:p>
    <w:p>
      <w:pPr>
        <w:spacing w:before="60"/>
        <w:ind w:left="2724" w:right="3597" w:firstLine="0"/>
        <w:jc w:val="center"/>
        <w:rPr>
          <w:rFonts w:ascii="Calibri" w:hAnsi="Calibri"/>
          <w:b/>
          <w:sz w:val="20"/>
        </w:rPr>
      </w:pPr>
    </w:p>
    <w:p>
      <w:pPr>
        <w:spacing w:before="60"/>
        <w:ind w:left="2724" w:right="3597" w:firstLine="0"/>
        <w:jc w:val="center"/>
        <w:rPr>
          <w:rFonts w:ascii="Calibri" w:hAnsi="Calibri"/>
          <w:b/>
          <w:sz w:val="20"/>
        </w:rPr>
      </w:pPr>
    </w:p>
    <w:p>
      <w:pPr>
        <w:spacing w:before="60"/>
        <w:ind w:left="2724" w:right="3597" w:firstLine="0"/>
        <w:jc w:val="center"/>
        <w:rPr>
          <w:rFonts w:ascii="Calibri" w:hAnsi="Calibri"/>
          <w:b/>
          <w:sz w:val="20"/>
        </w:rPr>
      </w:pPr>
    </w:p>
    <w:p>
      <w:pPr>
        <w:spacing w:before="60"/>
        <w:ind w:left="2724" w:right="3597" w:firstLine="0"/>
        <w:jc w:val="center"/>
        <w:rPr>
          <w:rFonts w:ascii="Calibri" w:hAnsi="Calibri"/>
          <w:b/>
          <w:sz w:val="20"/>
        </w:rPr>
      </w:pPr>
    </w:p>
    <w:p>
      <w:pPr>
        <w:spacing w:before="60"/>
        <w:ind w:left="2724" w:right="3597" w:firstLine="0"/>
        <w:jc w:val="center"/>
        <w:rPr>
          <w:rFonts w:ascii="Calibri" w:hAnsi="Calibri"/>
          <w:b/>
          <w:sz w:val="20"/>
        </w:rPr>
      </w:pPr>
    </w:p>
    <w:p>
      <w:pPr>
        <w:spacing w:before="60"/>
        <w:ind w:left="2724" w:right="3597" w:firstLine="0"/>
        <w:jc w:val="center"/>
        <w:rPr>
          <w:rFonts w:ascii="Calibri" w:hAnsi="Calibri"/>
          <w:b/>
          <w:sz w:val="20"/>
        </w:rPr>
      </w:pPr>
    </w:p>
    <w:p>
      <w:pPr>
        <w:pStyle w:val="7"/>
        <w:rPr>
          <w:rFonts w:ascii="Calibri"/>
          <w:b/>
          <w:sz w:val="20"/>
        </w:rPr>
      </w:pPr>
    </w:p>
    <w:p>
      <w:pPr>
        <w:pStyle w:val="7"/>
        <w:spacing w:before="5"/>
        <w:rPr>
          <w:rFonts w:ascii="Calibri"/>
          <w:b/>
          <w:sz w:val="21"/>
        </w:rPr>
      </w:pPr>
    </w:p>
    <w:p>
      <w:pPr>
        <w:spacing w:before="1"/>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120" w:right="180" w:bottom="540" w:left="1200" w:header="0" w:footer="341" w:gutter="0"/>
          <w:cols w:space="720" w:num="1"/>
        </w:sectPr>
      </w:pPr>
    </w:p>
    <w:p>
      <w:pPr>
        <w:pStyle w:val="7"/>
        <w:rPr>
          <w:i/>
          <w:sz w:val="20"/>
        </w:rPr>
      </w:pPr>
      <w:r>
        <w:pict>
          <v:group id="_x0000_s1072" o:spid="_x0000_s1072" o:spt="203" style="position:absolute;left:0pt;margin-left:64.8pt;margin-top:56.6pt;height:698.85pt;width:462.1pt;mso-position-horizontal-relative:page;mso-position-vertical-relative:page;z-index:-251648000;mso-width-relative:page;mso-height-relative:page;" coordorigin="1296,1133" coordsize="9242,13977">
            <o:lock v:ext="edit"/>
            <v:shape id="_x0000_s1073" o:spid="_x0000_s1073" o:spt="75" type="#_x0000_t75" style="position:absolute;left:1296;top:1133;height:13977;width:9242;" filled="f" stroked="f" coordsize="21600,21600">
              <v:path/>
              <v:fill on="f" focussize="0,0"/>
              <v:stroke on="f"/>
              <v:imagedata r:id="rId9" o:title=""/>
              <o:lock v:ext="edit" aspectratio="t"/>
            </v:shape>
            <v:shape id="_x0000_s1074" o:spid="_x0000_s1074" o:spt="75" type="#_x0000_t75" style="position:absolute;left:1456;top:14332;height:528;width:8990;" filled="f" stroked="f" coordsize="21600,21600">
              <v:path/>
              <v:fill on="f" focussize="0,0"/>
              <v:stroke on="f"/>
              <v:imagedata r:id="rId10" o:title=""/>
              <o:lock v:ext="edit" aspectratio="t"/>
            </v:shape>
            <v:shape id="_x0000_s1075" o:spid="_x0000_s1075" o:spt="75" type="#_x0000_t75" style="position:absolute;left:1420;top:2211;height:528;width:8990;" filled="f" stroked="f" coordsize="21600,21600">
              <v:path/>
              <v:fill on="f" focussize="0,0"/>
              <v:stroke on="f"/>
              <v:imagedata r:id="rId10" o:title=""/>
              <o:lock v:ext="edit" aspectratio="t"/>
            </v:shape>
            <v:shape id="_x0000_s1076" o:spid="_x0000_s1076" o:spt="75" type="#_x0000_t75" style="position:absolute;left:1543;top:7183;height:2235;width:8955;" filled="f" stroked="f" coordsize="21600,21600">
              <v:path/>
              <v:fill on="f" focussize="0,0"/>
              <v:stroke on="f"/>
              <v:imagedata r:id="rId16" o:title=""/>
              <o:lock v:ext="edit" aspectratio="t"/>
            </v:shape>
          </v:group>
        </w:pict>
      </w:r>
    </w:p>
    <w:p>
      <w:pPr>
        <w:pStyle w:val="7"/>
        <w:spacing w:before="5"/>
        <w:rPr>
          <w:i/>
          <w:sz w:val="18"/>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i/>
          <w:sz w:val="22"/>
        </w:rPr>
        <w:t>2</w:t>
      </w:r>
      <w:r>
        <w:rPr>
          <w:rFonts w:hint="default"/>
          <w:i/>
          <w:sz w:val="22"/>
          <w:lang w:val="tr-TR"/>
        </w:rPr>
        <w:t>6</w:t>
      </w:r>
    </w:p>
    <w:p>
      <w:pPr>
        <w:pStyle w:val="7"/>
        <w:rPr>
          <w:i/>
          <w:sz w:val="24"/>
        </w:rPr>
      </w:pPr>
    </w:p>
    <w:p>
      <w:pPr>
        <w:pStyle w:val="7"/>
        <w:spacing w:before="1"/>
        <w:rPr>
          <w:b w:val="0"/>
          <w:bCs w:val="0"/>
          <w:i/>
          <w:sz w:val="23"/>
        </w:rPr>
      </w:pPr>
    </w:p>
    <w:p>
      <w:pPr>
        <w:tabs>
          <w:tab w:val="left" w:pos="7242"/>
        </w:tabs>
        <w:spacing w:before="0"/>
        <w:ind w:left="341" w:right="0" w:firstLine="0"/>
        <w:jc w:val="left"/>
        <w:rPr>
          <w:i/>
          <w:sz w:val="22"/>
        </w:rPr>
      </w:pPr>
      <w:r>
        <w:rPr>
          <w:b w:val="0"/>
          <w:bCs w:val="0"/>
          <w:i/>
          <w:sz w:val="22"/>
        </w:rPr>
        <w:t>YAPILAN</w:t>
      </w:r>
      <w:r>
        <w:rPr>
          <w:b w:val="0"/>
          <w:bCs w:val="0"/>
          <w:i/>
          <w:spacing w:val="-3"/>
          <w:sz w:val="22"/>
        </w:rPr>
        <w:t xml:space="preserve"> </w:t>
      </w:r>
      <w:r>
        <w:rPr>
          <w:b w:val="0"/>
          <w:bCs w:val="0"/>
          <w:i/>
          <w:sz w:val="22"/>
        </w:rPr>
        <w:t>İŞ</w:t>
      </w:r>
      <w:r>
        <w:rPr>
          <w:b w:val="0"/>
          <w:bCs w:val="0"/>
          <w:i/>
          <w:spacing w:val="-4"/>
          <w:sz w:val="22"/>
        </w:rPr>
        <w:t xml:space="preserve"> </w:t>
      </w:r>
      <w:r>
        <w:rPr>
          <w:b w:val="0"/>
          <w:bCs w:val="0"/>
          <w:i/>
          <w:sz w:val="22"/>
        </w:rPr>
        <w:t>:</w:t>
      </w:r>
      <w:r>
        <w:rPr>
          <w:b w:val="0"/>
          <w:bCs w:val="0"/>
          <w:i/>
          <w:spacing w:val="1"/>
          <w:sz w:val="22"/>
        </w:rPr>
        <w:t xml:space="preserve"> </w:t>
      </w:r>
      <w:r>
        <w:rPr>
          <w:rFonts w:hint="default"/>
          <w:i/>
          <w:spacing w:val="1"/>
          <w:sz w:val="22"/>
          <w:lang w:val="tr-TR"/>
        </w:rPr>
        <w:t>Tip dönüşümleri Araştırılması</w:t>
      </w:r>
      <w:r>
        <w:rPr>
          <w:rFonts w:hint="default"/>
          <w:i/>
          <w:spacing w:val="1"/>
          <w:sz w:val="22"/>
          <w:lang w:val="tr-TR"/>
        </w:rPr>
        <w:tab/>
      </w:r>
      <w:r>
        <w:rPr>
          <w:i/>
          <w:sz w:val="22"/>
        </w:rPr>
        <w:t>Tarih</w:t>
      </w:r>
      <w:r>
        <w:rPr>
          <w:i/>
          <w:spacing w:val="-2"/>
          <w:sz w:val="22"/>
        </w:rPr>
        <w:t xml:space="preserve"> </w:t>
      </w:r>
      <w:r>
        <w:rPr>
          <w:i/>
          <w:sz w:val="22"/>
        </w:rPr>
        <w:t>:</w:t>
      </w:r>
      <w:r>
        <w:rPr>
          <w:i/>
          <w:spacing w:val="2"/>
          <w:sz w:val="22"/>
        </w:rPr>
        <w:t xml:space="preserve"> </w:t>
      </w:r>
      <w:r>
        <w:rPr>
          <w:rFonts w:hint="default"/>
          <w:i/>
          <w:spacing w:val="2"/>
          <w:sz w:val="22"/>
          <w:lang w:val="tr-TR"/>
        </w:rPr>
        <w:t>19</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spacing w:before="2"/>
        <w:rPr>
          <w:i/>
          <w:sz w:val="28"/>
        </w:rPr>
      </w:pPr>
    </w:p>
    <w:p>
      <w:pPr>
        <w:pStyle w:val="3"/>
        <w:ind w:left="341" w:right="1778" w:firstLine="719"/>
      </w:pPr>
      <w:r>
        <w:t>ABP Identity’nin, ASP.NET Core uygulamaları için kimlik ve erişim yönetimi</w:t>
      </w:r>
      <w:r>
        <w:rPr>
          <w:spacing w:val="1"/>
        </w:rPr>
        <w:t xml:space="preserve"> </w:t>
      </w:r>
      <w:r>
        <w:t>sağlayan bir modül olduğundan ve modülün, kullanıcıların kimlik doğrulamasını ve</w:t>
      </w:r>
      <w:r>
        <w:rPr>
          <w:spacing w:val="1"/>
        </w:rPr>
        <w:t xml:space="preserve"> </w:t>
      </w:r>
      <w:r>
        <w:t>yetkilendirilmesini</w:t>
      </w:r>
      <w:r>
        <w:rPr>
          <w:spacing w:val="1"/>
        </w:rPr>
        <w:t xml:space="preserve"> </w:t>
      </w:r>
      <w:r>
        <w:t>yöneten,</w:t>
      </w:r>
      <w:r>
        <w:rPr>
          <w:spacing w:val="1"/>
        </w:rPr>
        <w:t xml:space="preserve"> </w:t>
      </w:r>
      <w:r>
        <w:t>kullanıcı</w:t>
      </w:r>
      <w:r>
        <w:rPr>
          <w:spacing w:val="1"/>
        </w:rPr>
        <w:t xml:space="preserve"> </w:t>
      </w:r>
      <w:r>
        <w:t>oturumlarını</w:t>
      </w:r>
      <w:r>
        <w:rPr>
          <w:spacing w:val="1"/>
        </w:rPr>
        <w:t xml:space="preserve"> </w:t>
      </w:r>
      <w:r>
        <w:t>izleyen,</w:t>
      </w:r>
      <w:r>
        <w:rPr>
          <w:spacing w:val="1"/>
        </w:rPr>
        <w:t xml:space="preserve"> </w:t>
      </w:r>
      <w:r>
        <w:t>kullanıcıların</w:t>
      </w:r>
      <w:r>
        <w:rPr>
          <w:spacing w:val="1"/>
        </w:rPr>
        <w:t xml:space="preserve"> </w:t>
      </w:r>
      <w:r>
        <w:t>rollerini</w:t>
      </w:r>
      <w:r>
        <w:rPr>
          <w:spacing w:val="1"/>
        </w:rPr>
        <w:t xml:space="preserve"> </w:t>
      </w:r>
      <w:r>
        <w:t>-</w:t>
      </w:r>
      <w:r>
        <w:rPr>
          <w:spacing w:val="-57"/>
        </w:rPr>
        <w:t xml:space="preserve"> </w:t>
      </w:r>
      <w:r>
        <w:t>izinlerini belirleyen ve kimlik doğrulama sağlayıcılarıyla entegrasyonu kolaylaştıran,</w:t>
      </w:r>
      <w:r>
        <w:rPr>
          <w:spacing w:val="1"/>
        </w:rPr>
        <w:t xml:space="preserve"> </w:t>
      </w:r>
      <w:r>
        <w:t>bu sayede geliştiriciler uygulamalarında kimlik doğrulaması ve erişim kontrollerini</w:t>
      </w:r>
      <w:r>
        <w:rPr>
          <w:spacing w:val="1"/>
        </w:rPr>
        <w:t xml:space="preserve"> </w:t>
      </w:r>
      <w:r>
        <w:t>kolayca</w:t>
      </w:r>
      <w:r>
        <w:rPr>
          <w:spacing w:val="-2"/>
        </w:rPr>
        <w:t xml:space="preserve"> </w:t>
      </w:r>
      <w:r>
        <w:t>yönetebilen mod</w:t>
      </w:r>
      <w:r>
        <w:rPr>
          <w:sz w:val="24"/>
        </w:rPr>
        <mc:AlternateContent>
          <mc:Choice Requires="wps">
            <w:drawing>
              <wp:anchor distT="0" distB="0" distL="114300" distR="114300" simplePos="0" relativeHeight="251679744" behindDoc="0" locked="0" layoutInCell="1" allowOverlap="1">
                <wp:simplePos x="0" y="0"/>
                <wp:positionH relativeFrom="column">
                  <wp:posOffset>148590</wp:posOffset>
                </wp:positionH>
                <wp:positionV relativeFrom="paragraph">
                  <wp:posOffset>-276225</wp:posOffset>
                </wp:positionV>
                <wp:extent cx="5749290" cy="6697345"/>
                <wp:effectExtent l="0" t="0" r="3810" b="8255"/>
                <wp:wrapNone/>
                <wp:docPr id="38" name="Text Box 38"/>
                <wp:cNvGraphicFramePr/>
                <a:graphic xmlns:a="http://schemas.openxmlformats.org/drawingml/2006/main">
                  <a:graphicData uri="http://schemas.microsoft.com/office/word/2010/wordprocessingShape">
                    <wps:wsp>
                      <wps:cNvSpPr txBox="1"/>
                      <wps:spPr>
                        <a:xfrm>
                          <a:off x="0" y="0"/>
                          <a:ext cx="5749290" cy="66973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200" w:line="276" w:lineRule="auto"/>
                              <w:ind w:firstLine="720" w:firstLineChars="0"/>
                              <w:jc w:val="left"/>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tr"/>
                              </w:rPr>
                              <w:t>B</w:t>
                            </w:r>
                            <w:r>
                              <w:rPr>
                                <w:rFonts w:hint="default" w:ascii="Times New Roman" w:hAnsi="Times New Roman" w:eastAsia="Calibri" w:cs="Times New Roman"/>
                                <w:sz w:val="24"/>
                                <w:szCs w:val="24"/>
                                <w:lang w:val="tr-TR"/>
                              </w:rPr>
                              <w:t xml:space="preserve">ugün </w:t>
                            </w:r>
                            <w:r>
                              <w:rPr>
                                <w:rFonts w:hint="default" w:ascii="Times New Roman" w:hAnsi="Times New Roman" w:eastAsia="Calibri" w:cs="Times New Roman"/>
                                <w:sz w:val="24"/>
                                <w:szCs w:val="24"/>
                                <w:lang w:val="tr"/>
                              </w:rPr>
                              <w:t>yazılım geliştirme s</w:t>
                            </w:r>
                            <w:r>
                              <w:rPr>
                                <w:rFonts w:hint="default" w:ascii="Times New Roman" w:hAnsi="Times New Roman" w:eastAsia="Calibri" w:cs="Times New Roman"/>
                                <w:sz w:val="24"/>
                                <w:szCs w:val="24"/>
                                <w:lang w:val="en-US"/>
                              </w:rPr>
                              <w:t>ürecinde karşılaşılan tip dönüşümleri konusunu araştırdım ve uygulama üzerindeki etkilerini inceledim. Tip dönüşümleri, verilerin bir türden diğerine dönüştürülmesi sürecidir ve genellikle veri uyumluluğunu sağlamak, verileri işlemek veya belirli işlemleri gerçekleştirmek için kullanılır.</w:t>
                            </w:r>
                          </w:p>
                          <w:p>
                            <w:pPr>
                              <w:spacing w:after="200" w:line="276" w:lineRule="auto"/>
                              <w:ind w:firstLine="720" w:firstLineChars="0"/>
                              <w:jc w:val="left"/>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Temel Tip Dönüşümleri</w:t>
                            </w:r>
                            <w:r>
                              <w:rPr>
                                <w:rFonts w:hint="default" w:ascii="Times New Roman" w:hAnsi="Times New Roman" w:eastAsia="Calibri" w:cs="Times New Roman"/>
                                <w:sz w:val="24"/>
                                <w:szCs w:val="24"/>
                                <w:lang w:val="tr-TR"/>
                              </w:rPr>
                              <w:t xml:space="preserve">nden  </w:t>
                            </w:r>
                            <w:r>
                              <w:rPr>
                                <w:rFonts w:hint="default" w:ascii="Times New Roman" w:hAnsi="Times New Roman" w:eastAsia="Calibri" w:cs="Times New Roman"/>
                                <w:sz w:val="24"/>
                                <w:szCs w:val="24"/>
                                <w:lang w:val="en-US"/>
                              </w:rPr>
                              <w:t>Implicit ve Explicit Dönüşümler: C# dilindeki otomatik (implicit) ve açık (explicit) dönüşümleri inceledim. Otomatik dönüşüm, türler arasında veri kaybı olmadan dönüşüm yapılmasına olanak sağlar. Açık dönüşüm ise genellikle veri kaybı riskini barındırır ve dönüşüm işlemi için ek bir işaretleme gerektirir.</w:t>
                            </w:r>
                          </w:p>
                          <w:p>
                            <w:pPr>
                              <w:spacing w:after="200" w:line="276" w:lineRule="auto"/>
                              <w:ind w:firstLine="720" w:firstLineChars="0"/>
                              <w:jc w:val="left"/>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Boxing ve Unboxing: Değer türlerinin referans türlerine dönüştürülmesi (boxing) ve tekrar değer türüne dönüştürülmesi (unboxing) süreçlerini araştırdım. Bu süreçlerin performans üzerindeki etkilerini değerlendirdim.</w:t>
                            </w:r>
                          </w:p>
                          <w:p>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21.75pt;height:527.35pt;width:452.7pt;z-index:251679744;mso-width-relative:page;mso-height-relative:page;" fillcolor="#FFFFFF [3201]" filled="t" stroked="f" coordsize="21600,21600" o:gfxdata="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fWKlE1gAAAAsBAAAPAAAAAAAAAAEAIAAAACIAAABk&#10;cnMvZG93bnJldi54bWxQSwECFAAUAAAACACHTuJATbHWvkECAACRBAAADgAAAAAAAAABACAAAAAl&#10;AQAAZHJzL2Uyb0RvYy54bWxQSwUGAAAAAAYABgBZAQAA2AUAAAAA&#10;">
                <v:fill on="t" focussize="0,0"/>
                <v:stroke on="f" weight="0.5pt"/>
                <v:imagedata o:title=""/>
                <o:lock v:ext="edit" aspectratio="f"/>
                <v:textbox>
                  <w:txbxContent>
                    <w:p>
                      <w:pPr>
                        <w:spacing w:after="200" w:line="276" w:lineRule="auto"/>
                        <w:ind w:firstLine="720" w:firstLineChars="0"/>
                        <w:jc w:val="left"/>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tr"/>
                        </w:rPr>
                        <w:t>B</w:t>
                      </w:r>
                      <w:r>
                        <w:rPr>
                          <w:rFonts w:hint="default" w:ascii="Times New Roman" w:hAnsi="Times New Roman" w:eastAsia="Calibri" w:cs="Times New Roman"/>
                          <w:sz w:val="24"/>
                          <w:szCs w:val="24"/>
                          <w:lang w:val="tr-TR"/>
                        </w:rPr>
                        <w:t xml:space="preserve">ugün </w:t>
                      </w:r>
                      <w:r>
                        <w:rPr>
                          <w:rFonts w:hint="default" w:ascii="Times New Roman" w:hAnsi="Times New Roman" w:eastAsia="Calibri" w:cs="Times New Roman"/>
                          <w:sz w:val="24"/>
                          <w:szCs w:val="24"/>
                          <w:lang w:val="tr"/>
                        </w:rPr>
                        <w:t>yazılım geliştirme s</w:t>
                      </w:r>
                      <w:r>
                        <w:rPr>
                          <w:rFonts w:hint="default" w:ascii="Times New Roman" w:hAnsi="Times New Roman" w:eastAsia="Calibri" w:cs="Times New Roman"/>
                          <w:sz w:val="24"/>
                          <w:szCs w:val="24"/>
                          <w:lang w:val="en-US"/>
                        </w:rPr>
                        <w:t>ürecinde karşılaşılan tip dönüşümleri konusunu araştırdım ve uygulama üzerindeki etkilerini inceledim. Tip dönüşümleri, verilerin bir türden diğerine dönüştürülmesi sürecidir ve genellikle veri uyumluluğunu sağlamak, verileri işlemek veya belirli işlemleri gerçekleştirmek için kullanılır.</w:t>
                      </w:r>
                    </w:p>
                    <w:p>
                      <w:pPr>
                        <w:spacing w:after="200" w:line="276" w:lineRule="auto"/>
                        <w:ind w:firstLine="720" w:firstLineChars="0"/>
                        <w:jc w:val="left"/>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Temel Tip Dönüşümleri</w:t>
                      </w:r>
                      <w:r>
                        <w:rPr>
                          <w:rFonts w:hint="default" w:ascii="Times New Roman" w:hAnsi="Times New Roman" w:eastAsia="Calibri" w:cs="Times New Roman"/>
                          <w:sz w:val="24"/>
                          <w:szCs w:val="24"/>
                          <w:lang w:val="tr-TR"/>
                        </w:rPr>
                        <w:t xml:space="preserve">nden  </w:t>
                      </w:r>
                      <w:r>
                        <w:rPr>
                          <w:rFonts w:hint="default" w:ascii="Times New Roman" w:hAnsi="Times New Roman" w:eastAsia="Calibri" w:cs="Times New Roman"/>
                          <w:sz w:val="24"/>
                          <w:szCs w:val="24"/>
                          <w:lang w:val="en-US"/>
                        </w:rPr>
                        <w:t>Implicit ve Explicit Dönüşümler: C# dilindeki otomatik (implicit) ve açık (explicit) dönüşümleri inceledim. Otomatik dönüşüm, türler arasında veri kaybı olmadan dönüşüm yapılmasına olanak sağlar. Açık dönüşüm ise genellikle veri kaybı riskini barındırır ve dönüşüm işlemi için ek bir işaretleme gerektirir.</w:t>
                      </w:r>
                    </w:p>
                    <w:p>
                      <w:pPr>
                        <w:spacing w:after="200" w:line="276" w:lineRule="auto"/>
                        <w:ind w:firstLine="720" w:firstLineChars="0"/>
                        <w:jc w:val="left"/>
                        <w:rPr>
                          <w:rFonts w:hint="default" w:ascii="Times New Roman" w:hAnsi="Times New Roman" w:eastAsia="Calibri" w:cs="Times New Roman"/>
                          <w:sz w:val="24"/>
                          <w:szCs w:val="24"/>
                          <w:lang w:val="en-US"/>
                        </w:rPr>
                      </w:pPr>
                      <w:r>
                        <w:rPr>
                          <w:rFonts w:hint="default" w:ascii="Times New Roman" w:hAnsi="Times New Roman" w:eastAsia="Calibri" w:cs="Times New Roman"/>
                          <w:sz w:val="24"/>
                          <w:szCs w:val="24"/>
                          <w:lang w:val="en-US"/>
                        </w:rPr>
                        <w:t>Boxing ve Unboxing: Değer türlerinin referans türlerine dönüştürülmesi (boxing) ve tekrar değer türüne dönüştürülmesi (unboxing) süreçlerini araştırdım. Bu süreçlerin performans üzerindeki etkilerini değerlendirdim.</w:t>
                      </w:r>
                    </w:p>
                    <w:p>
                      <w:pPr>
                        <w:rPr>
                          <w:sz w:val="24"/>
                          <w:szCs w:val="24"/>
                        </w:rPr>
                      </w:pPr>
                    </w:p>
                  </w:txbxContent>
                </v:textbox>
              </v:shape>
            </w:pict>
          </mc:Fallback>
        </mc:AlternateContent>
      </w:r>
      <w:r>
        <w:t>üler bir</w:t>
      </w:r>
      <w:r>
        <w:rPr>
          <w:spacing w:val="-1"/>
        </w:rPr>
        <w:t xml:space="preserve"> </w:t>
      </w:r>
      <w:r>
        <w:t>yapı olduğu aktarıldı.</w:t>
      </w:r>
    </w:p>
    <w:p>
      <w:pPr>
        <w:pStyle w:val="7"/>
        <w:rPr>
          <w:sz w:val="24"/>
        </w:rPr>
      </w:pPr>
    </w:p>
    <w:p>
      <w:pPr>
        <w:spacing w:before="1"/>
        <w:ind w:left="1061" w:right="0" w:firstLine="0"/>
        <w:jc w:val="left"/>
        <w:rPr>
          <w:sz w:val="24"/>
        </w:rPr>
      </w:pPr>
      <w:r>
        <w:rPr>
          <w:sz w:val="24"/>
        </w:rPr>
        <w:t>Modül</w:t>
      </w:r>
      <w:r>
        <w:rPr>
          <w:spacing w:val="-2"/>
          <w:sz w:val="24"/>
        </w:rPr>
        <w:t xml:space="preserve"> </w:t>
      </w:r>
      <w:r>
        <w:rPr>
          <w:sz w:val="24"/>
        </w:rPr>
        <w:t>ile</w:t>
      </w:r>
      <w:r>
        <w:rPr>
          <w:spacing w:val="-2"/>
          <w:sz w:val="24"/>
        </w:rPr>
        <w:t xml:space="preserve"> </w:t>
      </w:r>
      <w:r>
        <w:rPr>
          <w:sz w:val="24"/>
        </w:rPr>
        <w:t>alakalı olarak</w:t>
      </w:r>
      <w:r>
        <w:rPr>
          <w:spacing w:val="1"/>
          <w:sz w:val="24"/>
        </w:rPr>
        <w:t xml:space="preserve"> </w:t>
      </w:r>
      <w:r>
        <w:rPr>
          <w:sz w:val="24"/>
        </w:rPr>
        <w:t>bir</w:t>
      </w:r>
      <w:r>
        <w:rPr>
          <w:spacing w:val="-1"/>
          <w:sz w:val="24"/>
        </w:rPr>
        <w:t xml:space="preserve"> </w:t>
      </w:r>
      <w:r>
        <w:rPr>
          <w:sz w:val="24"/>
        </w:rPr>
        <w:t>demo</w:t>
      </w:r>
      <w:r>
        <w:rPr>
          <w:spacing w:val="-2"/>
          <w:sz w:val="24"/>
        </w:rPr>
        <w:t xml:space="preserve"> </w:t>
      </w:r>
      <w:r>
        <w:rPr>
          <w:sz w:val="24"/>
        </w:rPr>
        <w:t>uygulama</w:t>
      </w:r>
      <w:r>
        <w:rPr>
          <w:spacing w:val="-1"/>
          <w:sz w:val="24"/>
        </w:rPr>
        <w:t xml:space="preserve"> </w:t>
      </w:r>
      <w:r>
        <w:rPr>
          <w:sz w:val="24"/>
        </w:rPr>
        <w:t>üzerinden</w:t>
      </w:r>
      <w:r>
        <w:rPr>
          <w:spacing w:val="-2"/>
          <w:sz w:val="24"/>
        </w:rPr>
        <w:t xml:space="preserve"> </w:t>
      </w:r>
      <w:r>
        <w:rPr>
          <w:sz w:val="24"/>
        </w:rPr>
        <w:t>pratik</w:t>
      </w:r>
      <w:r>
        <w:rPr>
          <w:spacing w:val="-1"/>
          <w:sz w:val="24"/>
        </w:rPr>
        <w:t xml:space="preserve"> </w:t>
      </w:r>
      <w:r>
        <w:rPr>
          <w:sz w:val="24"/>
        </w:rPr>
        <w:t>bilgi</w:t>
      </w:r>
      <w:r>
        <w:rPr>
          <w:spacing w:val="-1"/>
          <w:sz w:val="24"/>
        </w:rPr>
        <w:t xml:space="preserve"> </w:t>
      </w:r>
      <w:r>
        <w:rPr>
          <w:sz w:val="24"/>
        </w:rPr>
        <w:t>aktarımı</w:t>
      </w:r>
      <w:r>
        <w:rPr>
          <w:spacing w:val="-2"/>
          <w:sz w:val="24"/>
        </w:rPr>
        <w:t xml:space="preserve"> </w:t>
      </w:r>
      <w:r>
        <w:rPr>
          <w:sz w:val="24"/>
        </w:rPr>
        <w:t>yapıldı.</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4"/>
        <w:rPr>
          <w:sz w:val="29"/>
        </w:rPr>
      </w:pPr>
    </w:p>
    <w:p>
      <w:pPr>
        <w:spacing w:before="60"/>
        <w:ind w:left="2724" w:right="3597" w:firstLine="0"/>
        <w:jc w:val="center"/>
        <w:rPr>
          <w:rFonts w:ascii="Calibri" w:hAnsi="Calibri"/>
          <w:b/>
          <w:sz w:val="20"/>
        </w:rPr>
      </w:pPr>
      <w:r>
        <w:rPr>
          <w:rFonts w:ascii="Calibri" w:hAnsi="Calibri"/>
          <w:b/>
          <w:sz w:val="20"/>
        </w:rPr>
        <w:t>Görsel</w:t>
      </w:r>
      <w:r>
        <w:rPr>
          <w:rFonts w:ascii="Calibri" w:hAnsi="Calibri"/>
          <w:b/>
          <w:spacing w:val="44"/>
          <w:sz w:val="20"/>
        </w:rPr>
        <w:t xml:space="preserve"> </w:t>
      </w:r>
      <w:r>
        <w:rPr>
          <w:rFonts w:ascii="Calibri" w:hAnsi="Calibri"/>
          <w:b/>
          <w:sz w:val="20"/>
        </w:rPr>
        <w:t>5</w:t>
      </w:r>
    </w:p>
    <w:p>
      <w:pPr>
        <w:pStyle w:val="7"/>
        <w:rPr>
          <w:rFonts w:ascii="Calibri"/>
          <w:b/>
          <w:sz w:val="20"/>
        </w:rPr>
      </w:pPr>
    </w:p>
    <w:p>
      <w:pPr>
        <w:pStyle w:val="7"/>
        <w:rPr>
          <w:rFonts w:ascii="Calibri"/>
          <w:b/>
          <w:sz w:val="20"/>
        </w:rPr>
      </w:pPr>
    </w:p>
    <w:p>
      <w:pPr>
        <w:pStyle w:val="7"/>
        <w:rPr>
          <w:rFonts w:ascii="Calibri"/>
          <w:b/>
          <w:sz w:val="20"/>
        </w:rPr>
      </w:pPr>
    </w:p>
    <w:p>
      <w:pPr>
        <w:pStyle w:val="7"/>
        <w:spacing w:before="6"/>
        <w:rPr>
          <w:rFonts w:ascii="Calibri"/>
          <w:b/>
          <w:sz w:val="27"/>
        </w:rPr>
      </w:pPr>
    </w:p>
    <w:p>
      <w:pPr>
        <w:pStyle w:val="3"/>
      </w:pPr>
      <w:r>
        <w:t>Yukarıdaki</w:t>
      </w:r>
      <w:r>
        <w:rPr>
          <w:spacing w:val="1"/>
        </w:rPr>
        <w:t xml:space="preserve"> </w:t>
      </w:r>
      <w:r>
        <w:t>görselde</w:t>
      </w:r>
      <w:r>
        <w:rPr>
          <w:spacing w:val="1"/>
        </w:rPr>
        <w:t xml:space="preserve"> </w:t>
      </w:r>
      <w:r>
        <w:t>ABP</w:t>
      </w:r>
      <w:r>
        <w:rPr>
          <w:spacing w:val="1"/>
        </w:rPr>
        <w:t xml:space="preserve"> </w:t>
      </w:r>
      <w:r>
        <w:t>Identity</w:t>
      </w:r>
      <w:r>
        <w:rPr>
          <w:spacing w:val="1"/>
        </w:rPr>
        <w:t xml:space="preserve"> </w:t>
      </w:r>
      <w:r>
        <w:t>Management</w:t>
      </w:r>
      <w:r>
        <w:rPr>
          <w:spacing w:val="1"/>
        </w:rPr>
        <w:t xml:space="preserve"> </w:t>
      </w:r>
      <w:r>
        <w:t>hakkında</w:t>
      </w:r>
      <w:r>
        <w:rPr>
          <w:spacing w:val="1"/>
        </w:rPr>
        <w:t xml:space="preserve"> </w:t>
      </w:r>
      <w:r>
        <w:t>aktarılan</w:t>
      </w:r>
      <w:r>
        <w:rPr>
          <w:spacing w:val="1"/>
        </w:rPr>
        <w:t xml:space="preserve"> </w:t>
      </w:r>
      <w:r>
        <w:t>dokümantasyonun</w:t>
      </w:r>
      <w:r>
        <w:rPr>
          <w:spacing w:val="1"/>
        </w:rPr>
        <w:t xml:space="preserve"> </w:t>
      </w:r>
      <w:r>
        <w:t>başlık</w:t>
      </w:r>
      <w:r>
        <w:rPr>
          <w:spacing w:val="1"/>
        </w:rPr>
        <w:t xml:space="preserve"> </w:t>
      </w:r>
      <w:r>
        <w:t>bölümü</w:t>
      </w:r>
      <w:r>
        <w:rPr>
          <w:spacing w:val="1"/>
        </w:rPr>
        <w:t xml:space="preserve"> </w:t>
      </w:r>
      <w:r>
        <w:t>gösterilmiştir.</w:t>
      </w:r>
      <w:r>
        <w:rPr>
          <w:spacing w:val="1"/>
        </w:rPr>
        <w:t xml:space="preserve"> </w:t>
      </w:r>
      <w:r>
        <w:t>İlerleyen</w:t>
      </w:r>
      <w:r>
        <w:rPr>
          <w:spacing w:val="1"/>
        </w:rPr>
        <w:t xml:space="preserve"> </w:t>
      </w:r>
      <w:r>
        <w:t>zamanlarda</w:t>
      </w:r>
      <w:r>
        <w:rPr>
          <w:spacing w:val="1"/>
        </w:rPr>
        <w:t xml:space="preserve"> </w:t>
      </w:r>
      <w:r>
        <w:t>modulün</w:t>
      </w:r>
      <w:r>
        <w:rPr>
          <w:spacing w:val="1"/>
        </w:rPr>
        <w:t xml:space="preserve"> </w:t>
      </w:r>
      <w:r>
        <w:t>detaylarına</w:t>
      </w:r>
      <w:r>
        <w:rPr>
          <w:spacing w:val="-3"/>
        </w:rPr>
        <w:t xml:space="preserve"> </w:t>
      </w:r>
      <w:r>
        <w:t>değinilecektir.</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1"/>
        <w:rPr>
          <w:sz w:val="38"/>
        </w:rPr>
      </w:pPr>
    </w:p>
    <w:p>
      <w:pPr>
        <w:spacing w:before="0"/>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120" w:right="180" w:bottom="540" w:left="1200" w:header="0" w:footer="341" w:gutter="0"/>
          <w:cols w:space="720" w:num="1"/>
        </w:sectPr>
      </w:pPr>
    </w:p>
    <w:p>
      <w:pPr>
        <w:pStyle w:val="7"/>
        <w:rPr>
          <w:i/>
          <w:sz w:val="20"/>
        </w:rPr>
      </w:pPr>
      <w:r>
        <w:pict>
          <v:group id="_x0000_s1077" o:spid="_x0000_s1077" o:spt="203" style="position:absolute;left:0pt;margin-left:64.8pt;margin-top:56.6pt;height:698.85pt;width:462.1pt;mso-position-horizontal-relative:page;mso-position-vertical-relative:page;z-index:-251648000;mso-width-relative:page;mso-height-relative:page;" coordorigin="1296,1133" coordsize="9242,13977">
            <o:lock v:ext="edit"/>
            <v:shape id="_x0000_s1078" o:spid="_x0000_s1078" o:spt="75" type="#_x0000_t75" style="position:absolute;left:1296;top:1133;height:13977;width:9242;" filled="f" stroked="f" coordsize="21600,21600">
              <v:path/>
              <v:fill on="f" focussize="0,0"/>
              <v:stroke on="f"/>
              <v:imagedata r:id="rId9" o:title=""/>
              <o:lock v:ext="edit" aspectratio="t"/>
            </v:shape>
            <v:shape id="_x0000_s1079" o:spid="_x0000_s1079" o:spt="75" type="#_x0000_t75" style="position:absolute;left:1456;top:14332;height:528;width:8990;" filled="f" stroked="f" coordsize="21600,21600">
              <v:path/>
              <v:fill on="f" focussize="0,0"/>
              <v:stroke on="f"/>
              <v:imagedata r:id="rId10" o:title=""/>
              <o:lock v:ext="edit" aspectratio="t"/>
            </v:shape>
            <v:shape id="_x0000_s1080" o:spid="_x0000_s1080" o:spt="75" type="#_x0000_t75" style="position:absolute;left:1420;top:2211;height:528;width:8990;" filled="f" stroked="f" coordsize="21600,21600">
              <v:path/>
              <v:fill on="f" focussize="0,0"/>
              <v:stroke on="f"/>
              <v:imagedata r:id="rId10" o:title=""/>
              <o:lock v:ext="edit" aspectratio="t"/>
            </v:shape>
            <v:shape id="_x0000_s1081" o:spid="_x0000_s1081" o:spt="75" type="#_x0000_t75" style="position:absolute;left:2261;top:5282;height:2259;width:7305;" filled="f" stroked="f" coordsize="21600,21600">
              <v:path/>
              <v:fill on="f" focussize="0,0"/>
              <v:stroke on="f"/>
              <v:imagedata r:id="rId17" o:title=""/>
              <o:lock v:ext="edit" aspectratio="t"/>
            </v:shape>
            <v:shape id="_x0000_s1082" o:spid="_x0000_s1082" o:spt="75" alt="identity-module-permissions" type="#_x0000_t75" style="position:absolute;left:3967;top:9624;height:3931;width:4827;" filled="f" stroked="f" coordsize="21600,21600">
              <v:path/>
              <v:fill on="f" focussize="0,0"/>
              <v:stroke on="f"/>
              <v:imagedata r:id="rId18" o:title=""/>
              <o:lock v:ext="edit" aspectratio="t"/>
            </v:shape>
          </v:group>
        </w:pict>
      </w:r>
    </w:p>
    <w:p>
      <w:pPr>
        <w:pStyle w:val="7"/>
        <w:spacing w:before="5"/>
        <w:rPr>
          <w:i/>
          <w:sz w:val="18"/>
        </w:rPr>
      </w:pPr>
    </w:p>
    <w:p>
      <w:pPr>
        <w:tabs>
          <w:tab w:val="left" w:pos="1500"/>
          <w:tab w:val="left" w:pos="7542"/>
        </w:tabs>
        <w:spacing w:before="91"/>
        <w:ind w:left="341" w:right="0" w:firstLine="0"/>
        <w:jc w:val="left"/>
        <w:rPr>
          <w:rFonts w:hint="default"/>
          <w:i/>
          <w:sz w:val="22"/>
          <w:lang w:val="tr-TR"/>
        </w:rPr>
      </w:pPr>
      <w:r>
        <w:rPr>
          <w:i/>
          <w:sz w:val="22"/>
        </w:rPr>
        <w:t>KISIM</w:t>
      </w:r>
      <w:r>
        <w:rPr>
          <w:i/>
          <w:sz w:val="22"/>
        </w:rPr>
        <w:tab/>
      </w:r>
      <w:r>
        <w:rPr>
          <w:sz w:val="20"/>
        </w:rPr>
        <w:t>:</w:t>
      </w:r>
      <w:r>
        <w:rPr>
          <w:spacing w:val="4"/>
          <w:sz w:val="20"/>
        </w:rPr>
        <w:t xml:space="preserve"> </w:t>
      </w:r>
      <w:r>
        <w:rPr>
          <w:rFonts w:hint="default"/>
          <w:b/>
          <w:sz w:val="22"/>
          <w:lang w:val="tr-TR"/>
        </w:rPr>
        <w:t>Yazılım</w:t>
      </w:r>
      <w:r>
        <w:rPr>
          <w:b/>
          <w:sz w:val="22"/>
        </w:rPr>
        <w:tab/>
      </w:r>
      <w:r>
        <w:rPr>
          <w:i/>
          <w:sz w:val="22"/>
        </w:rPr>
        <w:t>SAYFA</w:t>
      </w:r>
      <w:r>
        <w:rPr>
          <w:i/>
          <w:spacing w:val="-1"/>
          <w:sz w:val="22"/>
        </w:rPr>
        <w:t xml:space="preserve"> </w:t>
      </w:r>
      <w:r>
        <w:rPr>
          <w:i/>
          <w:sz w:val="22"/>
        </w:rPr>
        <w:t>NO:</w:t>
      </w:r>
      <w:r>
        <w:rPr>
          <w:i/>
          <w:spacing w:val="1"/>
          <w:sz w:val="22"/>
        </w:rPr>
        <w:t xml:space="preserve"> </w:t>
      </w:r>
      <w:r>
        <w:rPr>
          <w:i/>
          <w:sz w:val="22"/>
        </w:rPr>
        <w:t>2</w:t>
      </w:r>
      <w:r>
        <w:rPr>
          <w:rFonts w:hint="default"/>
          <w:i/>
          <w:sz w:val="22"/>
          <w:lang w:val="tr-TR"/>
        </w:rPr>
        <w:t>7</w:t>
      </w:r>
    </w:p>
    <w:p>
      <w:pPr>
        <w:pStyle w:val="7"/>
        <w:rPr>
          <w:i/>
          <w:sz w:val="24"/>
        </w:rPr>
      </w:pPr>
    </w:p>
    <w:p>
      <w:pPr>
        <w:pStyle w:val="7"/>
        <w:spacing w:before="1"/>
        <w:rPr>
          <w:i/>
          <w:sz w:val="23"/>
        </w:rPr>
      </w:pPr>
    </w:p>
    <w:p>
      <w:pPr>
        <w:tabs>
          <w:tab w:val="left" w:pos="7362"/>
        </w:tabs>
        <w:spacing w:before="0"/>
        <w:ind w:left="341" w:right="0" w:firstLine="0"/>
        <w:jc w:val="left"/>
        <w:rPr>
          <w:i/>
          <w:sz w:val="22"/>
        </w:rPr>
      </w:pPr>
      <w:r>
        <w:rPr>
          <w:i/>
          <w:sz w:val="22"/>
        </w:rPr>
        <w:t>YAPILAN</w:t>
      </w:r>
      <w:r>
        <w:rPr>
          <w:i/>
          <w:spacing w:val="-4"/>
          <w:sz w:val="22"/>
        </w:rPr>
        <w:t xml:space="preserve"> </w:t>
      </w:r>
      <w:r>
        <w:rPr>
          <w:i/>
          <w:sz w:val="22"/>
        </w:rPr>
        <w:t>İŞ</w:t>
      </w:r>
      <w:r>
        <w:rPr>
          <w:i/>
          <w:spacing w:val="-5"/>
          <w:sz w:val="22"/>
        </w:rPr>
        <w:t xml:space="preserve"> </w:t>
      </w:r>
      <w:r>
        <w:rPr>
          <w:i/>
          <w:sz w:val="22"/>
        </w:rPr>
        <w:t>:</w:t>
      </w:r>
      <w:r>
        <w:rPr>
          <w:i/>
          <w:spacing w:val="-1"/>
          <w:sz w:val="22"/>
        </w:rPr>
        <w:t xml:space="preserve"> </w:t>
      </w:r>
      <w:r>
        <w:rPr>
          <w:rFonts w:hint="default" w:eastAsia="Times New Roman"/>
          <w:i/>
          <w:iCs/>
          <w:sz w:val="22"/>
          <w:szCs w:val="22"/>
          <w:u w:val="none"/>
          <w:lang w:val="tr-TR"/>
        </w:rPr>
        <w:t>Tip Dönüşümleri ile alakalı örnekler yapılması</w:t>
      </w:r>
      <w:r>
        <w:rPr>
          <w:i/>
          <w:sz w:val="22"/>
        </w:rPr>
        <w:tab/>
      </w:r>
      <w:r>
        <w:rPr>
          <w:i/>
          <w:sz w:val="22"/>
        </w:rPr>
        <w:t>Tarih</w:t>
      </w:r>
      <w:r>
        <w:rPr>
          <w:i/>
          <w:spacing w:val="-2"/>
          <w:sz w:val="22"/>
        </w:rPr>
        <w:t xml:space="preserve"> </w:t>
      </w:r>
      <w:r>
        <w:rPr>
          <w:i/>
          <w:sz w:val="22"/>
        </w:rPr>
        <w:t>:</w:t>
      </w:r>
      <w:r>
        <w:rPr>
          <w:i/>
          <w:spacing w:val="1"/>
          <w:sz w:val="22"/>
        </w:rPr>
        <w:t xml:space="preserve"> </w:t>
      </w:r>
      <w:r>
        <w:rPr>
          <w:i/>
          <w:sz w:val="22"/>
        </w:rPr>
        <w:t>2</w:t>
      </w:r>
      <w:r>
        <w:rPr>
          <w:rFonts w:hint="default"/>
          <w:i/>
          <w:sz w:val="22"/>
          <w:lang w:val="tr-TR"/>
        </w:rPr>
        <w:t>2</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spacing w:before="9"/>
        <w:rPr>
          <w:i/>
          <w:sz w:val="34"/>
        </w:rPr>
      </w:pPr>
    </w:p>
    <w:p>
      <w:pPr>
        <w:pStyle w:val="3"/>
        <w:spacing w:before="1"/>
        <w:ind w:left="341" w:firstLine="719"/>
      </w:pPr>
      <w:r>
        <w:t>İlk olarak uygulama içerisinde admin yetkisine sahip olduk ve kişileştirilebilen</w:t>
      </w:r>
      <w:r>
        <w:rPr>
          <w:spacing w:val="1"/>
        </w:rPr>
        <w:t xml:space="preserve"> </w:t>
      </w:r>
      <w:r>
        <w:t>admin yönetim paneli üzerinden sahip olduğumuz yetkileri inceledik. Bu yetkileri ne</w:t>
      </w:r>
      <w:r>
        <w:rPr>
          <w:spacing w:val="1"/>
        </w:rPr>
        <w:t xml:space="preserve"> </w:t>
      </w:r>
      <w:r>
        <w:t>zaman ve nasıl kullanacağımızı, çalışma prensiblerini öğrendim. Demo bir uygulama</w:t>
      </w:r>
      <w:r>
        <w:rPr>
          <w:spacing w:val="1"/>
        </w:rPr>
        <w:t xml:space="preserve"> </w:t>
      </w:r>
      <w:r>
        <w:t>üzerinde (BookStore</w:t>
      </w:r>
      <w:r>
        <w:rPr>
          <w:spacing w:val="-2"/>
        </w:rPr>
        <w:t xml:space="preserve"> </w:t>
      </w:r>
      <w:r>
        <w:t>Demo</w:t>
      </w:r>
      <w:r>
        <w:rPr>
          <w:spacing w:val="-1"/>
        </w:rPr>
        <w:t xml:space="preserve"> </w:t>
      </w:r>
      <w:r>
        <w:t>Ap</w:t>
      </w:r>
      <w:r>
        <w:rPr>
          <w:sz w:val="24"/>
        </w:rPr>
        <mc:AlternateContent>
          <mc:Choice Requires="wps">
            <w:drawing>
              <wp:anchor distT="0" distB="0" distL="114300" distR="114300" simplePos="0" relativeHeight="251680768" behindDoc="0" locked="0" layoutInCell="1" allowOverlap="1">
                <wp:simplePos x="0" y="0"/>
                <wp:positionH relativeFrom="column">
                  <wp:posOffset>148590</wp:posOffset>
                </wp:positionH>
                <wp:positionV relativeFrom="paragraph">
                  <wp:posOffset>-324485</wp:posOffset>
                </wp:positionV>
                <wp:extent cx="5749290" cy="6868160"/>
                <wp:effectExtent l="0" t="0" r="3810" b="8890"/>
                <wp:wrapNone/>
                <wp:docPr id="39" name="Text Box 39"/>
                <wp:cNvGraphicFramePr/>
                <a:graphic xmlns:a="http://schemas.openxmlformats.org/drawingml/2006/main">
                  <a:graphicData uri="http://schemas.microsoft.com/office/word/2010/wordprocessingShape">
                    <wps:wsp>
                      <wps:cNvSpPr txBox="1"/>
                      <wps:spPr>
                        <a:xfrm>
                          <a:off x="0" y="0"/>
                          <a:ext cx="5749290" cy="6868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Bu</w:t>
                            </w:r>
                            <w:r>
                              <w:rPr>
                                <w:rFonts w:hint="default"/>
                                <w:sz w:val="24"/>
                                <w:szCs w:val="24"/>
                                <w:lang w:val="tr-TR"/>
                              </w:rPr>
                              <w:t>gün</w:t>
                            </w:r>
                            <w:r>
                              <w:rPr>
                                <w:rFonts w:hint="default"/>
                                <w:sz w:val="24"/>
                                <w:szCs w:val="24"/>
                              </w:rPr>
                              <w:t>, tip dönüşümlerini daha iyi anlamak için çeşitli örnekler oluşturdum. Tip dönüşümleri, farklı veri türleri arasında geçiş yaparken uygulamanın performansı ve doğruluğu açısından oldukça önemli. Bu bağlamda, dönüşüm türlerini ve senaryolarını derinlemesine inceledim.</w:t>
                            </w:r>
                          </w:p>
                          <w:p>
                            <w:pPr>
                              <w:pStyle w:val="9"/>
                              <w:spacing w:beforeLines="0" w:afterLines="0"/>
                              <w:ind w:firstLine="720" w:firstLineChars="0"/>
                              <w:rPr>
                                <w:rFonts w:hint="default"/>
                                <w:sz w:val="24"/>
                                <w:szCs w:val="24"/>
                              </w:rPr>
                            </w:pPr>
                            <w:r>
                              <w:rPr>
                                <w:rFonts w:hint="default"/>
                                <w:sz w:val="24"/>
                                <w:szCs w:val="24"/>
                              </w:rPr>
                              <w:t>C# dilinde, ToString() ve Parse() metodlarını detaylı olarak ele aldım. ToString() metodu, veri türlerinin metin temsilini almak için kullanılırken, Parse() metodu metin verilerinden uygun veri türlerine dönüşüm yapar. Bu metodlar, veri uyumluluğunu sağlama ve işleme süreçlerinde önemli rol oynuyor.</w:t>
                            </w:r>
                          </w:p>
                          <w:p>
                            <w:pPr>
                              <w:pStyle w:val="9"/>
                              <w:spacing w:beforeLines="0" w:afterLines="0"/>
                              <w:ind w:firstLine="720" w:firstLineChars="0"/>
                              <w:rPr>
                                <w:rFonts w:hint="default"/>
                                <w:sz w:val="24"/>
                                <w:szCs w:val="24"/>
                              </w:rPr>
                            </w:pPr>
                            <w:r>
                              <w:rPr>
                                <w:rFonts w:hint="default"/>
                                <w:sz w:val="24"/>
                                <w:szCs w:val="24"/>
                              </w:rPr>
                              <w:t>Ayrıca, Convert sınıfını inceledim. Convert sınıfı, birden fazla veri türü arasında dönüşüm yapma imkanı sunarak yazılım geliştirme sürecinde esneklik sağlar. Bu sınıfın avantajlarını ve sınırlamalarını değerlendirdim.</w:t>
                            </w:r>
                          </w:p>
                          <w:p>
                            <w:pPr>
                              <w:ind w:firstLine="720" w:firstLineChars="0"/>
                            </w:pPr>
                            <w:r>
                              <w:rPr>
                                <w:rFonts w:hint="default"/>
                                <w:sz w:val="24"/>
                                <w:szCs w:val="24"/>
                              </w:rPr>
                              <w:t>Tarih ve zaman verileriyle ilgili olarak da kapsamlı örnekler geliştirdim. DateTime türünü kullanarak tarih ve zaman verilerini yönetme, formatlama ve dönüştürme üzerine derinlemesine çalışmalar yaptım. Bu sayede, farklı senaryolarda tarih ve zaman verilerinin nasıl ele alınması gerektiğini daha iyi kavradım.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25.55pt;height:540.8pt;width:452.7pt;z-index:251680768;mso-width-relative:page;mso-height-relative:page;" fillcolor="#FFFFFF [3201]" filled="t" stroked="f" coordsize="21600,21600" o:gfxdata="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GR0ubWAAAACwEAAA8AAAAAAAAAAQAgAAAAIgAA&#10;AGRycy9kb3ducmV2LnhtbFBLAQIUABQAAAAIAIdO4kC+lqBMQwIAAJEEAAAOAAAAAAAAAAEAIAAA&#10;ACUBAABkcnMvZTJvRG9jLnhtbFBLBQYAAAAABgAGAFkBAADaBQ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Bu</w:t>
                      </w:r>
                      <w:r>
                        <w:rPr>
                          <w:rFonts w:hint="default"/>
                          <w:sz w:val="24"/>
                          <w:szCs w:val="24"/>
                          <w:lang w:val="tr-TR"/>
                        </w:rPr>
                        <w:t>gün</w:t>
                      </w:r>
                      <w:r>
                        <w:rPr>
                          <w:rFonts w:hint="default"/>
                          <w:sz w:val="24"/>
                          <w:szCs w:val="24"/>
                        </w:rPr>
                        <w:t>, tip dönüşümlerini daha iyi anlamak için çeşitli örnekler oluşturdum. Tip dönüşümleri, farklı veri türleri arasında geçiş yaparken uygulamanın performansı ve doğruluğu açısından oldukça önemli. Bu bağlamda, dönüşüm türlerini ve senaryolarını derinlemesine inceledim.</w:t>
                      </w:r>
                    </w:p>
                    <w:p>
                      <w:pPr>
                        <w:pStyle w:val="9"/>
                        <w:spacing w:beforeLines="0" w:afterLines="0"/>
                        <w:ind w:firstLine="720" w:firstLineChars="0"/>
                        <w:rPr>
                          <w:rFonts w:hint="default"/>
                          <w:sz w:val="24"/>
                          <w:szCs w:val="24"/>
                        </w:rPr>
                      </w:pPr>
                      <w:r>
                        <w:rPr>
                          <w:rFonts w:hint="default"/>
                          <w:sz w:val="24"/>
                          <w:szCs w:val="24"/>
                        </w:rPr>
                        <w:t>C# dilinde, ToString() ve Parse() metodlarını detaylı olarak ele aldım. ToString() metodu, veri türlerinin metin temsilini almak için kullanılırken, Parse() metodu metin verilerinden uygun veri türlerine dönüşüm yapar. Bu metodlar, veri uyumluluğunu sağlama ve işleme süreçlerinde önemli rol oynuyor.</w:t>
                      </w:r>
                    </w:p>
                    <w:p>
                      <w:pPr>
                        <w:pStyle w:val="9"/>
                        <w:spacing w:beforeLines="0" w:afterLines="0"/>
                        <w:ind w:firstLine="720" w:firstLineChars="0"/>
                        <w:rPr>
                          <w:rFonts w:hint="default"/>
                          <w:sz w:val="24"/>
                          <w:szCs w:val="24"/>
                        </w:rPr>
                      </w:pPr>
                      <w:r>
                        <w:rPr>
                          <w:rFonts w:hint="default"/>
                          <w:sz w:val="24"/>
                          <w:szCs w:val="24"/>
                        </w:rPr>
                        <w:t>Ayrıca, Convert sınıfını inceledim. Convert sınıfı, birden fazla veri türü arasında dönüşüm yapma imkanı sunarak yazılım geliştirme sürecinde esneklik sağlar. Bu sınıfın avantajlarını ve sınırlamalarını değerlendirdim.</w:t>
                      </w:r>
                    </w:p>
                    <w:p>
                      <w:pPr>
                        <w:ind w:firstLine="720" w:firstLineChars="0"/>
                      </w:pPr>
                      <w:r>
                        <w:rPr>
                          <w:rFonts w:hint="default"/>
                          <w:sz w:val="24"/>
                          <w:szCs w:val="24"/>
                        </w:rPr>
                        <w:t>Tarih ve zaman verileriyle ilgili olarak da kapsamlı örnekler geliştirdim. DateTime türünü kullanarak tarih ve zaman verilerini yönetme, formatlama ve dönüştürme üzerine derinlemesine çalışmalar yaptım. Bu sayede, farklı senaryolarda tarih ve zaman verilerinin nasıl ele alınması gerektiğini daha iyi kavradım.</w:t>
                      </w:r>
                    </w:p>
                  </w:txbxContent>
                </v:textbox>
              </v:shape>
            </w:pict>
          </mc:Fallback>
        </mc:AlternateContent>
      </w:r>
      <w:r>
        <w:t>p)</w:t>
      </w:r>
      <w:r>
        <w:rPr>
          <w:spacing w:val="-1"/>
        </w:rPr>
        <w:t xml:space="preserve"> </w:t>
      </w:r>
      <w:r>
        <w:t>denemeler</w:t>
      </w:r>
      <w:r>
        <w:rPr>
          <w:spacing w:val="-1"/>
        </w:rPr>
        <w:t xml:space="preserve"> </w:t>
      </w:r>
      <w:r>
        <w:t>yaparak daha</w:t>
      </w:r>
      <w:r>
        <w:rPr>
          <w:spacing w:val="-1"/>
        </w:rPr>
        <w:t xml:space="preserve"> </w:t>
      </w:r>
      <w:r>
        <w:t>iyi</w:t>
      </w:r>
      <w:r>
        <w:rPr>
          <w:spacing w:val="1"/>
        </w:rPr>
        <w:t xml:space="preserve"> </w:t>
      </w:r>
      <w:r>
        <w:t>bir</w:t>
      </w:r>
      <w:r>
        <w:rPr>
          <w:spacing w:val="-1"/>
        </w:rPr>
        <w:t xml:space="preserve"> </w:t>
      </w:r>
      <w:r>
        <w:t>şekilde</w:t>
      </w:r>
      <w:r>
        <w:rPr>
          <w:spacing w:val="-1"/>
        </w:rPr>
        <w:t xml:space="preserve"> </w:t>
      </w:r>
      <w:r>
        <w:t>kavradım.</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8"/>
        <w:rPr>
          <w:sz w:val="20"/>
        </w:rPr>
      </w:pPr>
    </w:p>
    <w:p>
      <w:pPr>
        <w:spacing w:before="0"/>
        <w:ind w:left="2724" w:right="3597" w:firstLine="0"/>
        <w:jc w:val="center"/>
        <w:rPr>
          <w:rFonts w:ascii="Calibri" w:hAnsi="Calibri"/>
          <w:b/>
          <w:sz w:val="20"/>
        </w:rPr>
      </w:pPr>
      <w:r>
        <w:rPr>
          <w:rFonts w:ascii="Calibri" w:hAnsi="Calibri"/>
          <w:b/>
          <w:sz w:val="20"/>
        </w:rPr>
        <w:t>Görsel</w:t>
      </w:r>
      <w:r>
        <w:rPr>
          <w:rFonts w:ascii="Calibri" w:hAnsi="Calibri"/>
          <w:b/>
          <w:spacing w:val="44"/>
          <w:sz w:val="20"/>
        </w:rPr>
        <w:t xml:space="preserve"> </w:t>
      </w:r>
      <w:r>
        <w:rPr>
          <w:rFonts w:ascii="Calibri" w:hAnsi="Calibri"/>
          <w:b/>
          <w:sz w:val="20"/>
        </w:rPr>
        <w:t>6</w:t>
      </w:r>
    </w:p>
    <w:p>
      <w:pPr>
        <w:pStyle w:val="7"/>
        <w:spacing w:before="6"/>
        <w:rPr>
          <w:rFonts w:ascii="Calibri"/>
          <w:b/>
          <w:sz w:val="18"/>
        </w:rPr>
      </w:pPr>
    </w:p>
    <w:p>
      <w:pPr>
        <w:pStyle w:val="3"/>
        <w:ind w:right="1780" w:firstLine="719"/>
      </w:pPr>
      <w:r>
        <w:t>Web server</w:t>
      </w:r>
      <w:r>
        <w:rPr>
          <w:spacing w:val="1"/>
        </w:rPr>
        <w:t xml:space="preserve"> </w:t>
      </w:r>
      <w:r>
        <w:t>ile localhost üzerinden</w:t>
      </w:r>
      <w:r>
        <w:rPr>
          <w:spacing w:val="1"/>
        </w:rPr>
        <w:t xml:space="preserve"> </w:t>
      </w:r>
      <w:r>
        <w:t>çalıştırdığımız örnek proje üzerinden</w:t>
      </w:r>
      <w:r>
        <w:rPr>
          <w:spacing w:val="1"/>
        </w:rPr>
        <w:t xml:space="preserve"> </w:t>
      </w:r>
      <w:r>
        <w:t>admin</w:t>
      </w:r>
      <w:r>
        <w:rPr>
          <w:spacing w:val="1"/>
        </w:rPr>
        <w:t xml:space="preserve"> </w:t>
      </w:r>
      <w:r>
        <w:t>girişi</w:t>
      </w:r>
      <w:r>
        <w:rPr>
          <w:spacing w:val="1"/>
        </w:rPr>
        <w:t xml:space="preserve"> </w:t>
      </w:r>
      <w:r>
        <w:t>yaptım</w:t>
      </w:r>
      <w:r>
        <w:rPr>
          <w:spacing w:val="1"/>
        </w:rPr>
        <w:t xml:space="preserve"> </w:t>
      </w:r>
      <w:r>
        <w:t>ve</w:t>
      </w:r>
      <w:r>
        <w:rPr>
          <w:spacing w:val="1"/>
        </w:rPr>
        <w:t xml:space="preserve"> </w:t>
      </w:r>
      <w:r>
        <w:t>daha</w:t>
      </w:r>
      <w:r>
        <w:rPr>
          <w:spacing w:val="1"/>
        </w:rPr>
        <w:t xml:space="preserve"> </w:t>
      </w:r>
      <w:r>
        <w:t>sonra</w:t>
      </w:r>
      <w:r>
        <w:rPr>
          <w:spacing w:val="1"/>
        </w:rPr>
        <w:t xml:space="preserve"> </w:t>
      </w:r>
      <w:r>
        <w:t>burada</w:t>
      </w:r>
      <w:r>
        <w:rPr>
          <w:spacing w:val="1"/>
        </w:rPr>
        <w:t xml:space="preserve"> </w:t>
      </w:r>
      <w:r>
        <w:t>admine</w:t>
      </w:r>
      <w:r>
        <w:rPr>
          <w:spacing w:val="1"/>
        </w:rPr>
        <w:t xml:space="preserve"> </w:t>
      </w:r>
      <w:r>
        <w:t>özel</w:t>
      </w:r>
      <w:r>
        <w:rPr>
          <w:spacing w:val="1"/>
        </w:rPr>
        <w:t xml:space="preserve"> </w:t>
      </w:r>
      <w:r>
        <w:t>olan</w:t>
      </w:r>
      <w:r>
        <w:rPr>
          <w:spacing w:val="1"/>
        </w:rPr>
        <w:t xml:space="preserve"> </w:t>
      </w:r>
      <w:r>
        <w:t>birtakım</w:t>
      </w:r>
      <w:r>
        <w:rPr>
          <w:spacing w:val="1"/>
        </w:rPr>
        <w:t xml:space="preserve"> </w:t>
      </w:r>
      <w:r>
        <w:t>yetkileri</w:t>
      </w:r>
      <w:r>
        <w:rPr>
          <w:spacing w:val="-57"/>
        </w:rPr>
        <w:t xml:space="preserve"> </w:t>
      </w:r>
      <w:r>
        <w:t>kullanarak</w:t>
      </w:r>
      <w:r>
        <w:rPr>
          <w:spacing w:val="1"/>
        </w:rPr>
        <w:t xml:space="preserve"> </w:t>
      </w:r>
      <w:r>
        <w:t>deneyimledim.</w:t>
      </w:r>
      <w:r>
        <w:rPr>
          <w:spacing w:val="1"/>
        </w:rPr>
        <w:t xml:space="preserve"> </w:t>
      </w:r>
      <w:r>
        <w:t>Authorize</w:t>
      </w:r>
      <w:r>
        <w:rPr>
          <w:spacing w:val="1"/>
        </w:rPr>
        <w:t xml:space="preserve"> </w:t>
      </w:r>
      <w:r>
        <w:t>işlemlerini</w:t>
      </w:r>
      <w:r>
        <w:rPr>
          <w:spacing w:val="1"/>
        </w:rPr>
        <w:t xml:space="preserve"> </w:t>
      </w:r>
      <w:r>
        <w:t>örnek</w:t>
      </w:r>
      <w:r>
        <w:rPr>
          <w:spacing w:val="1"/>
        </w:rPr>
        <w:t xml:space="preserve"> </w:t>
      </w:r>
      <w:r>
        <w:t>üyeler</w:t>
      </w:r>
      <w:r>
        <w:rPr>
          <w:spacing w:val="1"/>
        </w:rPr>
        <w:t xml:space="preserve"> </w:t>
      </w:r>
      <w:r>
        <w:t>üzerinde</w:t>
      </w:r>
      <w:r>
        <w:rPr>
          <w:spacing w:val="1"/>
        </w:rPr>
        <w:t xml:space="preserve"> </w:t>
      </w:r>
      <w:r>
        <w:t>gerçekleştirerek</w:t>
      </w:r>
      <w:r>
        <w:rPr>
          <w:spacing w:val="1"/>
        </w:rPr>
        <w:t xml:space="preserve"> </w:t>
      </w:r>
      <w:r>
        <w:t>kimlik</w:t>
      </w:r>
      <w:r>
        <w:rPr>
          <w:spacing w:val="1"/>
        </w:rPr>
        <w:t xml:space="preserve"> </w:t>
      </w:r>
      <w:r>
        <w:t>yetkilendirmede</w:t>
      </w:r>
      <w:r>
        <w:rPr>
          <w:spacing w:val="1"/>
        </w:rPr>
        <w:t xml:space="preserve"> </w:t>
      </w:r>
      <w:r>
        <w:t>hem</w:t>
      </w:r>
      <w:r>
        <w:rPr>
          <w:spacing w:val="1"/>
        </w:rPr>
        <w:t xml:space="preserve"> </w:t>
      </w:r>
      <w:r>
        <w:t>teorik</w:t>
      </w:r>
      <w:r>
        <w:rPr>
          <w:spacing w:val="1"/>
        </w:rPr>
        <w:t xml:space="preserve"> </w:t>
      </w:r>
      <w:r>
        <w:t>hem</w:t>
      </w:r>
      <w:r>
        <w:rPr>
          <w:spacing w:val="1"/>
        </w:rPr>
        <w:t xml:space="preserve"> </w:t>
      </w:r>
      <w:r>
        <w:t>de</w:t>
      </w:r>
      <w:r>
        <w:rPr>
          <w:spacing w:val="1"/>
        </w:rPr>
        <w:t xml:space="preserve"> </w:t>
      </w:r>
      <w:r>
        <w:t>pratik</w:t>
      </w:r>
      <w:r>
        <w:rPr>
          <w:spacing w:val="1"/>
        </w:rPr>
        <w:t xml:space="preserve"> </w:t>
      </w:r>
      <w:r>
        <w:t>bilgi</w:t>
      </w:r>
      <w:r>
        <w:rPr>
          <w:spacing w:val="1"/>
        </w:rPr>
        <w:t xml:space="preserve"> </w:t>
      </w:r>
      <w:r>
        <w:t>sahibi</w:t>
      </w:r>
      <w:r>
        <w:rPr>
          <w:spacing w:val="1"/>
        </w:rPr>
        <w:t xml:space="preserve"> </w:t>
      </w:r>
      <w:r>
        <w:t>oldum.</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
        <w:rPr>
          <w:sz w:val="17"/>
        </w:rPr>
      </w:pPr>
    </w:p>
    <w:p>
      <w:pPr>
        <w:spacing w:before="59"/>
        <w:ind w:left="2724" w:right="3597" w:firstLine="0"/>
        <w:jc w:val="center"/>
        <w:rPr>
          <w:rFonts w:ascii="Calibri" w:hAnsi="Calibri"/>
          <w:b/>
          <w:sz w:val="20"/>
        </w:rPr>
      </w:pPr>
      <w:r>
        <w:rPr>
          <w:rFonts w:ascii="Calibri" w:hAnsi="Calibri"/>
          <w:b/>
          <w:sz w:val="20"/>
        </w:rPr>
        <w:t>Görsel</w:t>
      </w:r>
      <w:r>
        <w:rPr>
          <w:rFonts w:ascii="Calibri" w:hAnsi="Calibri"/>
          <w:b/>
          <w:spacing w:val="44"/>
          <w:sz w:val="20"/>
        </w:rPr>
        <w:t xml:space="preserve"> </w:t>
      </w:r>
      <w:r>
        <w:rPr>
          <w:rFonts w:ascii="Calibri" w:hAnsi="Calibri"/>
          <w:b/>
          <w:sz w:val="20"/>
        </w:rPr>
        <w:t>7</w:t>
      </w:r>
    </w:p>
    <w:p>
      <w:pPr>
        <w:pStyle w:val="7"/>
        <w:rPr>
          <w:rFonts w:ascii="Calibri"/>
          <w:b/>
          <w:sz w:val="20"/>
        </w:rPr>
      </w:pPr>
    </w:p>
    <w:p>
      <w:pPr>
        <w:pStyle w:val="7"/>
        <w:rPr>
          <w:rFonts w:ascii="Calibri"/>
          <w:b/>
          <w:sz w:val="20"/>
        </w:rPr>
      </w:pPr>
    </w:p>
    <w:p>
      <w:pPr>
        <w:pStyle w:val="7"/>
        <w:spacing w:before="9"/>
        <w:rPr>
          <w:rFonts w:ascii="Calibri"/>
          <w:b/>
          <w:sz w:val="21"/>
        </w:rPr>
      </w:pPr>
    </w:p>
    <w:p>
      <w:pPr>
        <w:spacing w:before="0"/>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120" w:right="180" w:bottom="540" w:left="1200" w:header="0" w:footer="341" w:gutter="0"/>
          <w:cols w:space="720" w:num="1"/>
        </w:sectPr>
      </w:pPr>
    </w:p>
    <w:p>
      <w:pPr>
        <w:pStyle w:val="7"/>
        <w:rPr>
          <w:i/>
          <w:sz w:val="20"/>
        </w:rPr>
      </w:pPr>
      <w:r>
        <w:rPr>
          <w:sz w:val="24"/>
        </w:rPr>
        <mc:AlternateContent>
          <mc:Choice Requires="wps">
            <w:drawing>
              <wp:anchor distT="0" distB="0" distL="114300" distR="114300" simplePos="0" relativeHeight="251681792" behindDoc="0" locked="0" layoutInCell="1" allowOverlap="1">
                <wp:simplePos x="0" y="0"/>
                <wp:positionH relativeFrom="column">
                  <wp:posOffset>148590</wp:posOffset>
                </wp:positionH>
                <wp:positionV relativeFrom="paragraph">
                  <wp:posOffset>1283335</wp:posOffset>
                </wp:positionV>
                <wp:extent cx="5749290" cy="6868160"/>
                <wp:effectExtent l="0" t="0" r="3810" b="8890"/>
                <wp:wrapNone/>
                <wp:docPr id="40" name="Text Box 40"/>
                <wp:cNvGraphicFramePr/>
                <a:graphic xmlns:a="http://schemas.openxmlformats.org/drawingml/2006/main">
                  <a:graphicData uri="http://schemas.microsoft.com/office/word/2010/wordprocessingShape">
                    <wps:wsp>
                      <wps:cNvSpPr txBox="1"/>
                      <wps:spPr>
                        <a:xfrm>
                          <a:off x="0" y="0"/>
                          <a:ext cx="5749290" cy="68681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200" w:line="276" w:lineRule="auto"/>
                              <w:ind w:firstLine="720" w:firstLineChars="0"/>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tr-TR"/>
                              </w:rPr>
                              <w:t xml:space="preserve">Bugün </w:t>
                            </w:r>
                            <w:r>
                              <w:rPr>
                                <w:rFonts w:hint="default" w:ascii="Times New Roman" w:hAnsi="Times New Roman" w:eastAsia="Calibri" w:cs="Times New Roman"/>
                                <w:sz w:val="24"/>
                                <w:szCs w:val="28"/>
                                <w:lang w:val="en-US"/>
                              </w:rPr>
                              <w:t>tip dönüşümleri ile ilgili bir proje gerçekleştirdim. Proje kapsamında, DateTime, DateTimeOffset, DateOnly gibi tarih ve zaman verileri üzerinde yapılan dönüşümlere ve bu dönüşümleri işleyen fonksiyonlara odaklandım. Farklı tarih ve zaman türleri arasında veri uyumluluğu sağlamak için çeşitli fonksiyonlar ve yöntemler geliştirdim.</w:t>
                            </w:r>
                          </w:p>
                          <w:p>
                            <w:pPr>
                              <w:spacing w:after="200" w:line="276" w:lineRule="auto"/>
                              <w:ind w:firstLine="720" w:firstLineChars="0"/>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DateTime ve DateTimeOffset türleri, zaman dilimi farklarını ve zamanın kesinliğini yönetmek için farklı senaryolarda kullanılır. Proje boyunca, DateTime verilerini DateTimeOffset türüne dönüştürme ve bunun tersi üzerine fonksiyonlar geliştirdim.</w:t>
                            </w:r>
                          </w:p>
                          <w:p>
                            <w:pPr>
                              <w:spacing w:after="200" w:line="276" w:lineRule="auto"/>
                              <w:ind w:firstLine="720" w:firstLineChars="0"/>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.NET 6 ile birlikte gelen DateOnly ve TimeOnly türleri, yalnızca tarih ya da yalnızca saat verileriyle çalışmaya olanak sağlar. Bu türlerle çalışarak, belirli bir DateTime veya DateTimeOffset verisinden sadece tarihi ya da saati ayıklayan fonksiyonlar oluşturdum.</w:t>
                            </w:r>
                          </w:p>
                          <w:p>
                            <w:pPr>
                              <w:ind w:firstLine="720" w:firstLineChars="0"/>
                              <w:rPr>
                                <w:rFonts w:hint="default" w:ascii="Times New Roman" w:hAnsi="Times New Roman" w:cs="Times New Roman"/>
                                <w:sz w:val="24"/>
                                <w:szCs w:val="24"/>
                              </w:rPr>
                            </w:pPr>
                            <w:r>
                              <w:rPr>
                                <w:rFonts w:hint="default" w:ascii="Times New Roman" w:hAnsi="Times New Roman" w:eastAsia="Calibri" w:cs="Times New Roman"/>
                                <w:sz w:val="24"/>
                                <w:szCs w:val="28"/>
                                <w:lang w:val="en-US"/>
                              </w:rPr>
                              <w:t>Zaman dilimi farklılıkları göz önüne alınarak, bir tarih ve saat bilgisinin farklı zaman dilimlerinde nasıl temsil edileceğini araştırdım. Bu bağlamda, TimeZoneInfo sınıfını kullanarak tarih ve saat verilerini farklı zaman dilimlerine çevirmek için fonksiyonlar geliştirdim.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101.05pt;height:540.8pt;width:452.7pt;z-index:251681792;mso-width-relative:page;mso-height-relative:page;" fillcolor="#FFFFFF [3201]" filled="t" stroked="f" coordsize="21600,21600" o:gfxdata="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&#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MCFFj1gAAAAsBAAAPAAAAAAAAAAEAIAAAACIAAABk&#10;cnMvZG93bnJldi54bWxQSwECFAAUAAAACACHTuJA4so8vUECAACRBAAADgAAAAAAAAABACAAAAAl&#10;AQAAZHJzL2Uyb0RvYy54bWxQSwUGAAAAAAYABgBZAQAA2AUAAAAA&#10;">
                <v:fill on="t" focussize="0,0"/>
                <v:stroke on="f" weight="0.5pt"/>
                <v:imagedata o:title=""/>
                <o:lock v:ext="edit" aspectratio="f"/>
                <v:textbox>
                  <w:txbxContent>
                    <w:p>
                      <w:pPr>
                        <w:spacing w:after="200" w:line="276" w:lineRule="auto"/>
                        <w:ind w:firstLine="720" w:firstLineChars="0"/>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tr-TR"/>
                        </w:rPr>
                        <w:t xml:space="preserve">Bugün </w:t>
                      </w:r>
                      <w:r>
                        <w:rPr>
                          <w:rFonts w:hint="default" w:ascii="Times New Roman" w:hAnsi="Times New Roman" w:eastAsia="Calibri" w:cs="Times New Roman"/>
                          <w:sz w:val="24"/>
                          <w:szCs w:val="28"/>
                          <w:lang w:val="en-US"/>
                        </w:rPr>
                        <w:t>tip dönüşümleri ile ilgili bir proje gerçekleştirdim. Proje kapsamında, DateTime, DateTimeOffset, DateOnly gibi tarih ve zaman verileri üzerinde yapılan dönüşümlere ve bu dönüşümleri işleyen fonksiyonlara odaklandım. Farklı tarih ve zaman türleri arasında veri uyumluluğu sağlamak için çeşitli fonksiyonlar ve yöntemler geliştirdim.</w:t>
                      </w:r>
                    </w:p>
                    <w:p>
                      <w:pPr>
                        <w:spacing w:after="200" w:line="276" w:lineRule="auto"/>
                        <w:ind w:firstLine="720" w:firstLineChars="0"/>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DateTime ve DateTimeOffset türleri, zaman dilimi farklarını ve zamanın kesinliğini yönetmek için farklı senaryolarda kullanılır. Proje boyunca, DateTime verilerini DateTimeOffset türüne dönüştürme ve bunun tersi üzerine fonksiyonlar geliştirdim.</w:t>
                      </w:r>
                    </w:p>
                    <w:p>
                      <w:pPr>
                        <w:spacing w:after="200" w:line="276" w:lineRule="auto"/>
                        <w:ind w:firstLine="720" w:firstLineChars="0"/>
                        <w:jc w:val="left"/>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.NET 6 ile birlikte gelen DateOnly ve TimeOnly türleri, yalnızca tarih ya da yalnızca saat verileriyle çalışmaya olanak sağlar. Bu türlerle çalışarak, belirli bir DateTime veya DateTimeOffset verisinden sadece tarihi ya da saati ayıklayan fonksiyonlar oluşturdum.</w:t>
                      </w:r>
                    </w:p>
                    <w:p>
                      <w:pPr>
                        <w:ind w:firstLine="720" w:firstLineChars="0"/>
                        <w:rPr>
                          <w:rFonts w:hint="default" w:ascii="Times New Roman" w:hAnsi="Times New Roman" w:cs="Times New Roman"/>
                          <w:sz w:val="24"/>
                          <w:szCs w:val="24"/>
                        </w:rPr>
                      </w:pPr>
                      <w:r>
                        <w:rPr>
                          <w:rFonts w:hint="default" w:ascii="Times New Roman" w:hAnsi="Times New Roman" w:eastAsia="Calibri" w:cs="Times New Roman"/>
                          <w:sz w:val="24"/>
                          <w:szCs w:val="28"/>
                          <w:lang w:val="en-US"/>
                        </w:rPr>
                        <w:t>Zaman dilimi farklılıkları göz önüne alınarak, bir tarih ve saat bilgisinin farklı zaman dilimlerinde nasıl temsil edileceğini araştırdım. Bu bağlamda, TimeZoneInfo sınıfını kullanarak tarih ve saat verilerini farklı zaman dilimlerine çevirmek için fonksiyonlar geliştirdim.</w:t>
                      </w:r>
                    </w:p>
                  </w:txbxContent>
                </v:textbox>
              </v:shape>
            </w:pict>
          </mc:Fallback>
        </mc:AlternateContent>
      </w:r>
      <w:r>
        <w:pict>
          <v:group id="_x0000_s1083" o:spid="_x0000_s1083" o:spt="203" style="position:absolute;left:0pt;margin-left:64.8pt;margin-top:56.6pt;height:698.85pt;width:462.1pt;mso-position-horizontal-relative:page;mso-position-vertical-relative:page;z-index:-251646976;mso-width-relative:page;mso-height-relative:page;" coordorigin="1296,1133" coordsize="9242,13977">
            <o:lock v:ext="edit"/>
            <v:shape id="_x0000_s1084" o:spid="_x0000_s1084" o:spt="75" type="#_x0000_t75" style="position:absolute;left:1296;top:1133;height:13977;width:9242;" filled="f" stroked="f" coordsize="21600,21600">
              <v:path/>
              <v:fill on="f" focussize="0,0"/>
              <v:stroke on="f"/>
              <v:imagedata r:id="rId9" o:title=""/>
              <o:lock v:ext="edit" aspectratio="t"/>
            </v:shape>
            <v:shape id="_x0000_s1085" o:spid="_x0000_s1085" o:spt="75" type="#_x0000_t75" style="position:absolute;left:1456;top:14332;height:528;width:8990;" filled="f" stroked="f" coordsize="21600,21600">
              <v:path/>
              <v:fill on="f" focussize="0,0"/>
              <v:stroke on="f"/>
              <v:imagedata r:id="rId10" o:title=""/>
              <o:lock v:ext="edit" aspectratio="t"/>
            </v:shape>
            <v:shape id="_x0000_s1086" o:spid="_x0000_s1086" o:spt="75" type="#_x0000_t75" style="position:absolute;left:1420;top:2211;height:528;width:8990;" filled="f" stroked="f" coordsize="21600,21600">
              <v:path/>
              <v:fill on="f" focussize="0,0"/>
              <v:stroke on="f"/>
              <v:imagedata r:id="rId10" o:title=""/>
              <o:lock v:ext="edit" aspectratio="t"/>
            </v:shape>
            <v:shape id="_x0000_s1087" o:spid="_x0000_s1087" o:spt="75" type="#_x0000_t75" style="position:absolute;left:3254;top:6110;height:2890;width:5530;" filled="f" stroked="f" coordsize="21600,21600">
              <v:path/>
              <v:fill on="f" focussize="0,0"/>
              <v:stroke on="f"/>
              <v:imagedata r:id="rId19" o:title=""/>
              <o:lock v:ext="edit" aspectratio="t"/>
            </v:shape>
            <v:shape id="_x0000_s1088" o:spid="_x0000_s1088" o:spt="75" alt="What is the Four-Eyes Principle? - Smartpedia -t2informatik" type="#_x0000_t75" style="position:absolute;left:3307;top:9487;height:3619;width:5427;" filled="f" stroked="f" coordsize="21600,21600">
              <v:path/>
              <v:fill on="f" focussize="0,0"/>
              <v:stroke on="f"/>
              <v:imagedata r:id="rId20" o:title=""/>
              <o:lock v:ext="edit" aspectratio="t"/>
            </v:shape>
          </v:group>
        </w:pict>
      </w:r>
    </w:p>
    <w:p>
      <w:pPr>
        <w:pStyle w:val="7"/>
        <w:spacing w:before="5"/>
        <w:rPr>
          <w:i/>
          <w:sz w:val="18"/>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 xml:space="preserve">: </w:t>
      </w:r>
      <w:r>
        <w:rPr>
          <w:rFonts w:hint="default"/>
          <w:b/>
          <w:bCs/>
          <w:i w:val="0"/>
          <w:iCs/>
          <w:sz w:val="22"/>
          <w:lang w:val="tr-TR"/>
        </w:rPr>
        <w:t>Yazılım</w:t>
      </w:r>
      <w:r>
        <w:rPr>
          <w:b/>
          <w:sz w:val="22"/>
        </w:rPr>
        <w:tab/>
      </w:r>
      <w:r>
        <w:rPr>
          <w:i/>
          <w:sz w:val="22"/>
        </w:rPr>
        <w:t>SAYFA NO:</w:t>
      </w:r>
      <w:r>
        <w:rPr>
          <w:i/>
          <w:spacing w:val="1"/>
          <w:sz w:val="22"/>
        </w:rPr>
        <w:t xml:space="preserve"> </w:t>
      </w:r>
      <w:r>
        <w:rPr>
          <w:i/>
          <w:sz w:val="22"/>
        </w:rPr>
        <w:t>2</w:t>
      </w:r>
      <w:r>
        <w:rPr>
          <w:rFonts w:hint="default"/>
          <w:i/>
          <w:sz w:val="22"/>
          <w:lang w:val="tr-TR"/>
        </w:rPr>
        <w:t>8</w:t>
      </w:r>
    </w:p>
    <w:p>
      <w:pPr>
        <w:pStyle w:val="7"/>
        <w:rPr>
          <w:i/>
          <w:sz w:val="24"/>
        </w:rPr>
      </w:pPr>
    </w:p>
    <w:p>
      <w:pPr>
        <w:pStyle w:val="7"/>
        <w:spacing w:before="1"/>
        <w:rPr>
          <w:i/>
          <w:sz w:val="23"/>
        </w:rPr>
      </w:pPr>
    </w:p>
    <w:p>
      <w:pPr>
        <w:tabs>
          <w:tab w:val="left" w:pos="7429"/>
        </w:tabs>
        <w:spacing w:before="0"/>
        <w:ind w:left="341" w:right="0" w:firstLine="0"/>
        <w:jc w:val="left"/>
        <w:rPr>
          <w:i/>
          <w:sz w:val="22"/>
        </w:rPr>
      </w:pPr>
      <w:r>
        <w:rPr>
          <w:i/>
          <w:sz w:val="22"/>
        </w:rPr>
        <w:t>YAPILAN</w:t>
      </w:r>
      <w:r>
        <w:rPr>
          <w:i/>
          <w:spacing w:val="-3"/>
          <w:sz w:val="22"/>
        </w:rPr>
        <w:t xml:space="preserve"> </w:t>
      </w:r>
      <w:r>
        <w:rPr>
          <w:i/>
          <w:sz w:val="22"/>
        </w:rPr>
        <w:t>İŞ</w:t>
      </w:r>
      <w:r>
        <w:rPr>
          <w:i/>
          <w:spacing w:val="-4"/>
          <w:sz w:val="22"/>
        </w:rPr>
        <w:t xml:space="preserve"> </w:t>
      </w:r>
      <w:r>
        <w:rPr>
          <w:i/>
          <w:sz w:val="22"/>
        </w:rPr>
        <w:t xml:space="preserve">: </w:t>
      </w:r>
      <w:r>
        <w:rPr>
          <w:rFonts w:hint="default" w:eastAsia="Times New Roman"/>
          <w:i/>
          <w:iCs/>
          <w:sz w:val="22"/>
          <w:szCs w:val="22"/>
          <w:lang w:val="tr-TR"/>
        </w:rPr>
        <w:t>Fonksiyonlar ile tip dönüşümleri proje gerçekleştirilmesi</w:t>
      </w:r>
      <w:r>
        <w:rPr>
          <w:i/>
          <w:sz w:val="22"/>
        </w:rPr>
        <w:tab/>
      </w:r>
      <w:r>
        <w:rPr>
          <w:i/>
          <w:sz w:val="22"/>
        </w:rPr>
        <w:t>Tarih</w:t>
      </w:r>
      <w:r>
        <w:rPr>
          <w:i/>
          <w:spacing w:val="-4"/>
          <w:sz w:val="22"/>
        </w:rPr>
        <w:t xml:space="preserve"> </w:t>
      </w:r>
      <w:r>
        <w:rPr>
          <w:i/>
          <w:sz w:val="22"/>
        </w:rPr>
        <w:t>:</w:t>
      </w:r>
      <w:r>
        <w:rPr>
          <w:i/>
          <w:spacing w:val="1"/>
          <w:sz w:val="22"/>
        </w:rPr>
        <w:t xml:space="preserve"> </w:t>
      </w:r>
      <w:r>
        <w:rPr>
          <w:i/>
          <w:sz w:val="22"/>
        </w:rPr>
        <w:t>2</w:t>
      </w:r>
      <w:r>
        <w:rPr>
          <w:rFonts w:hint="default"/>
          <w:i/>
          <w:sz w:val="22"/>
          <w:lang w:val="tr-TR"/>
        </w:rPr>
        <w:t>3</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spacing w:before="10"/>
        <w:rPr>
          <w:i/>
          <w:sz w:val="30"/>
        </w:rPr>
      </w:pPr>
    </w:p>
    <w:p>
      <w:pPr>
        <w:pStyle w:val="3"/>
        <w:ind w:right="1780"/>
      </w:pPr>
      <w:r>
        <w:t>Yarın için şirket tarafından bizden bir sunum yapmamız istendi. Bu sunum için</w:t>
      </w:r>
      <w:r>
        <w:rPr>
          <w:spacing w:val="1"/>
        </w:rPr>
        <w:t xml:space="preserve"> </w:t>
      </w:r>
      <w:r>
        <w:t>kaynak</w:t>
      </w:r>
      <w:r>
        <w:rPr>
          <w:spacing w:val="1"/>
        </w:rPr>
        <w:t xml:space="preserve"> </w:t>
      </w:r>
      <w:r>
        <w:t>taraması</w:t>
      </w:r>
      <w:r>
        <w:rPr>
          <w:spacing w:val="1"/>
        </w:rPr>
        <w:t xml:space="preserve"> </w:t>
      </w:r>
      <w:r>
        <w:t>ve</w:t>
      </w:r>
      <w:r>
        <w:rPr>
          <w:spacing w:val="1"/>
        </w:rPr>
        <w:t xml:space="preserve"> </w:t>
      </w:r>
      <w:r>
        <w:t>gerekli</w:t>
      </w:r>
      <w:r>
        <w:rPr>
          <w:spacing w:val="1"/>
        </w:rPr>
        <w:t xml:space="preserve"> </w:t>
      </w:r>
      <w:r>
        <w:t>hazırlıkları</w:t>
      </w:r>
      <w:r>
        <w:rPr>
          <w:spacing w:val="1"/>
        </w:rPr>
        <w:t xml:space="preserve"> </w:t>
      </w:r>
      <w:r>
        <w:t>tamamladım.</w:t>
      </w:r>
      <w:r>
        <w:rPr>
          <w:spacing w:val="1"/>
        </w:rPr>
        <w:t xml:space="preserve"> </w:t>
      </w:r>
      <w:r>
        <w:t>Sunum</w:t>
      </w:r>
      <w:r>
        <w:rPr>
          <w:spacing w:val="1"/>
        </w:rPr>
        <w:t xml:space="preserve"> </w:t>
      </w:r>
      <w:r>
        <w:t>konuları</w:t>
      </w:r>
      <w:r>
        <w:rPr>
          <w:spacing w:val="1"/>
        </w:rPr>
        <w:t xml:space="preserve"> </w:t>
      </w:r>
      <w:r>
        <w:t>içerisinde</w:t>
      </w:r>
      <w:r>
        <w:rPr>
          <w:spacing w:val="-57"/>
        </w:rPr>
        <w:t xml:space="preserve"> </w:t>
      </w:r>
      <w:r>
        <w:t>Authentication, Authorization, Single Sign-on, Multi Factor Atuhentication, Risk-</w:t>
      </w:r>
      <w:r>
        <w:rPr>
          <w:spacing w:val="1"/>
        </w:rPr>
        <w:t xml:space="preserve"> </w:t>
      </w:r>
      <w:r>
        <w:t>Based Authentication, Four Eyes Principle, Birth Rights, Toxic Combination gibi</w:t>
      </w:r>
      <w:r>
        <w:rPr>
          <w:spacing w:val="1"/>
        </w:rPr>
        <w:t xml:space="preserve"> </w:t>
      </w:r>
      <w:r>
        <w:t>siber</w:t>
      </w:r>
      <w:r>
        <w:rPr>
          <w:spacing w:val="-2"/>
        </w:rPr>
        <w:t xml:space="preserve"> </w:t>
      </w:r>
      <w:r>
        <w:t>güvenlik teorik kavramları</w:t>
      </w:r>
      <w:r>
        <w:rPr>
          <w:spacing w:val="1"/>
        </w:rPr>
        <w:t xml:space="preserve"> </w:t>
      </w:r>
      <w:r>
        <w:t>vardı.</w:t>
      </w:r>
    </w:p>
    <w:p>
      <w:pPr>
        <w:pStyle w:val="7"/>
        <w:rPr>
          <w:sz w:val="24"/>
        </w:rPr>
      </w:pPr>
    </w:p>
    <w:p>
      <w:pPr>
        <w:spacing w:before="0"/>
        <w:ind w:left="624" w:right="1779" w:firstLine="436"/>
        <w:jc w:val="both"/>
        <w:rPr>
          <w:sz w:val="24"/>
        </w:rPr>
      </w:pPr>
      <w:r>
        <w:rPr>
          <w:sz w:val="24"/>
        </w:rPr>
        <w:t>Bu konuda hazırlamış olduğum sunumu sundum. Sunuma ait bazı görselleri</w:t>
      </w:r>
      <w:r>
        <w:rPr>
          <w:spacing w:val="1"/>
          <w:sz w:val="24"/>
        </w:rPr>
        <w:t xml:space="preserve"> </w:t>
      </w:r>
      <w:r>
        <w:rPr>
          <w:sz w:val="24"/>
        </w:rPr>
        <w:t>aşağıya</w:t>
      </w:r>
      <w:r>
        <w:rPr>
          <w:spacing w:val="-1"/>
          <w:sz w:val="24"/>
        </w:rPr>
        <w:t xml:space="preserve"> </w:t>
      </w:r>
      <w:r>
        <w:rPr>
          <w:sz w:val="24"/>
        </w:rPr>
        <w:t>ekledim.</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spacing w:before="177"/>
        <w:ind w:left="2724" w:right="3597" w:firstLine="0"/>
        <w:jc w:val="center"/>
        <w:rPr>
          <w:rFonts w:ascii="Calibri" w:hAnsi="Calibri"/>
          <w:b/>
          <w:sz w:val="20"/>
        </w:rPr>
      </w:pPr>
      <w:r>
        <w:rPr>
          <w:rFonts w:ascii="Calibri" w:hAnsi="Calibri"/>
          <w:b/>
          <w:sz w:val="20"/>
        </w:rPr>
        <w:t>Görsel</w:t>
      </w:r>
      <w:r>
        <w:rPr>
          <w:rFonts w:ascii="Calibri" w:hAnsi="Calibri"/>
          <w:b/>
          <w:spacing w:val="42"/>
          <w:sz w:val="20"/>
        </w:rPr>
        <w:t xml:space="preserve"> </w:t>
      </w:r>
      <w:r>
        <w:rPr>
          <w:rFonts w:ascii="Calibri" w:hAnsi="Calibri"/>
          <w:b/>
          <w:sz w:val="20"/>
        </w:rPr>
        <w:t>8</w:t>
      </w: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spacing w:before="8"/>
        <w:rPr>
          <w:rFonts w:ascii="Calibri"/>
          <w:b/>
          <w:sz w:val="16"/>
        </w:rPr>
      </w:pPr>
    </w:p>
    <w:p>
      <w:pPr>
        <w:spacing w:before="0"/>
        <w:ind w:left="2724" w:right="3597" w:firstLine="0"/>
        <w:jc w:val="center"/>
        <w:rPr>
          <w:rFonts w:ascii="Calibri" w:hAnsi="Calibri"/>
          <w:b/>
          <w:sz w:val="20"/>
        </w:rPr>
      </w:pPr>
      <w:r>
        <w:rPr>
          <w:rFonts w:ascii="Calibri" w:hAnsi="Calibri"/>
          <w:b/>
          <w:sz w:val="20"/>
        </w:rPr>
        <w:t>Görsel</w:t>
      </w:r>
      <w:r>
        <w:rPr>
          <w:rFonts w:ascii="Calibri" w:hAnsi="Calibri"/>
          <w:b/>
          <w:spacing w:val="42"/>
          <w:sz w:val="20"/>
        </w:rPr>
        <w:t xml:space="preserve"> </w:t>
      </w:r>
      <w:r>
        <w:rPr>
          <w:rFonts w:ascii="Calibri" w:hAnsi="Calibri"/>
          <w:b/>
          <w:sz w:val="20"/>
        </w:rPr>
        <w:t>9</w:t>
      </w: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spacing w:before="178"/>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120" w:right="180" w:bottom="540" w:left="1200" w:header="0" w:footer="341" w:gutter="0"/>
          <w:cols w:space="720" w:num="1"/>
        </w:sectPr>
      </w:pPr>
    </w:p>
    <w:p>
      <w:pPr>
        <w:pStyle w:val="7"/>
        <w:rPr>
          <w:i/>
          <w:sz w:val="20"/>
        </w:rPr>
      </w:pPr>
      <w:r>
        <w:rPr>
          <w:sz w:val="24"/>
        </w:rPr>
        <mc:AlternateContent>
          <mc:Choice Requires="wps">
            <w:drawing>
              <wp:anchor distT="0" distB="0" distL="114300" distR="114300" simplePos="0" relativeHeight="251682816" behindDoc="0" locked="0" layoutInCell="1" allowOverlap="1">
                <wp:simplePos x="0" y="0"/>
                <wp:positionH relativeFrom="column">
                  <wp:posOffset>148590</wp:posOffset>
                </wp:positionH>
                <wp:positionV relativeFrom="paragraph">
                  <wp:posOffset>1283335</wp:posOffset>
                </wp:positionV>
                <wp:extent cx="5749290" cy="7067550"/>
                <wp:effectExtent l="0" t="0" r="3810" b="0"/>
                <wp:wrapNone/>
                <wp:docPr id="41" name="Text Box 41"/>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after="200" w:line="276" w:lineRule="auto"/>
                              <w:ind w:firstLine="720" w:firstLineChars="0"/>
                              <w:jc w:val="both"/>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Bu</w:t>
                            </w:r>
                            <w:r>
                              <w:rPr>
                                <w:rFonts w:hint="default" w:ascii="Times New Roman" w:hAnsi="Times New Roman" w:eastAsia="Calibri" w:cs="Times New Roman"/>
                                <w:sz w:val="24"/>
                                <w:szCs w:val="28"/>
                                <w:lang w:val="tr-TR"/>
                              </w:rPr>
                              <w:t>gün</w:t>
                            </w:r>
                            <w:r>
                              <w:rPr>
                                <w:rFonts w:hint="default" w:ascii="Times New Roman" w:hAnsi="Times New Roman" w:eastAsia="Calibri" w:cs="Times New Roman"/>
                                <w:sz w:val="24"/>
                                <w:szCs w:val="28"/>
                                <w:lang w:val="en-US"/>
                              </w:rPr>
                              <w:t xml:space="preserve"> veri tabanı sistemlerinde yaygın olarak kullanılan SQL (Structured Query Language) ve NoSQL veritabanlarını araştırdım. İki farklı veritabanı paradigması arasındaki temel farkları, avantajları ve kullanım senaryolarını inceledim. SQL veritabanları, ilişkisel veri modelleri üzerine kurulmuş olup, verilerin önceden tanımlanmış şemalara dayalı olarak saklanmasını sağlar. Bu veritabanları, genellikle ACID (Atomicity, Consistency, Isolation, Durability) ilkelerine sıkı sıkıya bağlı kalır ve karmaşık sorguların yürütülmesinde etkilidir.</w:t>
                            </w:r>
                          </w:p>
                          <w:p>
                            <w:pPr>
                              <w:spacing w:after="200" w:line="276" w:lineRule="auto"/>
                              <w:ind w:firstLine="720" w:firstLineChars="0"/>
                              <w:jc w:val="both"/>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Bununla birlikte, NoSQL veritabanları daha esnek veri modelleri sunar. Yapılandırılmamış veya yarı-yapılandırılmış veriler için idealdir ve genellikle büyük veri kümeleri ve yatay ölçeklenebilirlik için tercih edilir. NoSQL veritabanları, CAP (Consistency, Availability, Partition Tolerance) teoremine dayanarak esneklik ve performans açısından avantajlar sağlar.</w:t>
                            </w:r>
                          </w:p>
                          <w:p>
                            <w:pPr>
                              <w:spacing w:after="200" w:line="276" w:lineRule="auto"/>
                              <w:ind w:firstLine="720" w:firstLineChars="0"/>
                              <w:jc w:val="both"/>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Bu araştırmada SQL veritabanlarının kullanıldığı senaryoları, NoSQL veritabanlarının kullanıldığı dağıtık ve büyük veri projelerini ele aldım. Ayrıca, bu iki veritabanı tipi arasındaki geçiş ve hibrit çözümleri inceleyerek, veri yönetiminde hangi tür veritabanının daha uygun olduğunu belirlemeyi amaçladım.</w:t>
                            </w:r>
                          </w:p>
                          <w:p>
                            <w:pPr>
                              <w:jc w:val="both"/>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101.05pt;height:556.5pt;width:452.7pt;z-index:251682816;mso-width-relative:page;mso-height-relative:page;" fillcolor="#FFFFFF [3201]" filled="t" stroked="f" coordsize="21600,21600" o:gfxdata="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&#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icK7X1gAAAAsBAAAPAAAAAAAAAAEAIAAAACIAAABk&#10;cnMvZG93bnJldi54bWxQSwECFAAUAAAACACHTuJAEGEdtEECAACRBAAADgAAAAAAAAABACAAAAAl&#10;AQAAZHJzL2Uyb0RvYy54bWxQSwUGAAAAAAYABgBZAQAA2AUAAAAA&#10;">
                <v:fill on="t" focussize="0,0"/>
                <v:stroke on="f" weight="0.5pt"/>
                <v:imagedata o:title=""/>
                <o:lock v:ext="edit" aspectratio="f"/>
                <v:textbox>
                  <w:txbxContent>
                    <w:p>
                      <w:pPr>
                        <w:spacing w:after="200" w:line="276" w:lineRule="auto"/>
                        <w:ind w:firstLine="720" w:firstLineChars="0"/>
                        <w:jc w:val="both"/>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Bu</w:t>
                      </w:r>
                      <w:r>
                        <w:rPr>
                          <w:rFonts w:hint="default" w:ascii="Times New Roman" w:hAnsi="Times New Roman" w:eastAsia="Calibri" w:cs="Times New Roman"/>
                          <w:sz w:val="24"/>
                          <w:szCs w:val="28"/>
                          <w:lang w:val="tr-TR"/>
                        </w:rPr>
                        <w:t>gün</w:t>
                      </w:r>
                      <w:r>
                        <w:rPr>
                          <w:rFonts w:hint="default" w:ascii="Times New Roman" w:hAnsi="Times New Roman" w:eastAsia="Calibri" w:cs="Times New Roman"/>
                          <w:sz w:val="24"/>
                          <w:szCs w:val="28"/>
                          <w:lang w:val="en-US"/>
                        </w:rPr>
                        <w:t xml:space="preserve"> veri tabanı sistemlerinde yaygın olarak kullanılan SQL (Structured Query Language) ve NoSQL veritabanlarını araştırdım. İki farklı veritabanı paradigması arasındaki temel farkları, avantajları ve kullanım senaryolarını inceledim. SQL veritabanları, ilişkisel veri modelleri üzerine kurulmuş olup, verilerin önceden tanımlanmış şemalara dayalı olarak saklanmasını sağlar. Bu veritabanları, genellikle ACID (Atomicity, Consistency, Isolation, Durability) ilkelerine sıkı sıkıya bağlı kalır ve karmaşık sorguların yürütülmesinde etkilidir.</w:t>
                      </w:r>
                    </w:p>
                    <w:p>
                      <w:pPr>
                        <w:spacing w:after="200" w:line="276" w:lineRule="auto"/>
                        <w:ind w:firstLine="720" w:firstLineChars="0"/>
                        <w:jc w:val="both"/>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Bununla birlikte, NoSQL veritabanları daha esnek veri modelleri sunar. Yapılandırılmamış veya yarı-yapılandırılmış veriler için idealdir ve genellikle büyük veri kümeleri ve yatay ölçeklenebilirlik için tercih edilir. NoSQL veritabanları, CAP (Consistency, Availability, Partition Tolerance) teoremine dayanarak esneklik ve performans açısından avantajlar sağlar.</w:t>
                      </w:r>
                    </w:p>
                    <w:p>
                      <w:pPr>
                        <w:spacing w:after="200" w:line="276" w:lineRule="auto"/>
                        <w:ind w:firstLine="720" w:firstLineChars="0"/>
                        <w:jc w:val="both"/>
                        <w:rPr>
                          <w:rFonts w:hint="default" w:ascii="Times New Roman" w:hAnsi="Times New Roman" w:eastAsia="Calibri" w:cs="Times New Roman"/>
                          <w:sz w:val="24"/>
                          <w:szCs w:val="28"/>
                          <w:lang w:val="en-US"/>
                        </w:rPr>
                      </w:pPr>
                      <w:r>
                        <w:rPr>
                          <w:rFonts w:hint="default" w:ascii="Times New Roman" w:hAnsi="Times New Roman" w:eastAsia="Calibri" w:cs="Times New Roman"/>
                          <w:sz w:val="24"/>
                          <w:szCs w:val="28"/>
                          <w:lang w:val="en-US"/>
                        </w:rPr>
                        <w:t>Bu araştırmada SQL veritabanlarının kullanıldığı senaryoları, NoSQL veritabanlarının kullanıldığı dağıtık ve büyük veri projelerini ele aldım. Ayrıca, bu iki veritabanı tipi arasındaki geçiş ve hibrit çözümleri inceleyerek, veri yönetiminde hangi tür veritabanının daha uygun olduğunu belirlemeyi amaçladım.</w:t>
                      </w:r>
                    </w:p>
                    <w:p>
                      <w:pPr>
                        <w:jc w:val="both"/>
                        <w:rPr>
                          <w:rFonts w:hint="default" w:ascii="Times New Roman" w:hAnsi="Times New Roman" w:cs="Times New Roman"/>
                          <w:sz w:val="24"/>
                          <w:szCs w:val="24"/>
                        </w:rPr>
                      </w:pPr>
                    </w:p>
                  </w:txbxContent>
                </v:textbox>
              </v:shape>
            </w:pict>
          </mc:Fallback>
        </mc:AlternateContent>
      </w:r>
      <w:r>
        <w:pict>
          <v:group id="_x0000_s1089" o:spid="_x0000_s1089" o:spt="203" style="position:absolute;left:0pt;margin-left:64.8pt;margin-top:56.6pt;height:698.85pt;width:462.1pt;mso-position-horizontal-relative:page;mso-position-vertical-relative:page;z-index:-251646976;mso-width-relative:page;mso-height-relative:page;" coordorigin="1296,1133" coordsize="9242,13977">
            <o:lock v:ext="edit"/>
            <v:shape id="_x0000_s1090" o:spid="_x0000_s1090" o:spt="75" type="#_x0000_t75" style="position:absolute;left:1296;top:1133;height:13977;width:9242;" filled="f" stroked="f" coordsize="21600,21600">
              <v:path/>
              <v:fill on="f" focussize="0,0"/>
              <v:stroke on="f"/>
              <v:imagedata r:id="rId9" o:title=""/>
              <o:lock v:ext="edit" aspectratio="t"/>
            </v:shape>
            <v:shape id="_x0000_s1091" o:spid="_x0000_s1091" o:spt="75" type="#_x0000_t75" style="position:absolute;left:1456;top:14332;height:528;width:8990;" filled="f" stroked="f" coordsize="21600,21600">
              <v:path/>
              <v:fill on="f" focussize="0,0"/>
              <v:stroke on="f"/>
              <v:imagedata r:id="rId10" o:title=""/>
              <o:lock v:ext="edit" aspectratio="t"/>
            </v:shape>
            <v:shape id="_x0000_s1092" o:spid="_x0000_s1092" o:spt="75" type="#_x0000_t75" style="position:absolute;left:1420;top:2211;height:528;width:8990;" filled="f" stroked="f" coordsize="21600,21600">
              <v:path/>
              <v:fill on="f" focussize="0,0"/>
              <v:stroke on="f"/>
              <v:imagedata r:id="rId10" o:title=""/>
              <o:lock v:ext="edit" aspectratio="t"/>
            </v:shape>
            <v:shape id="_x0000_s1093" o:spid="_x0000_s1093" o:spt="75" type="#_x0000_t75" style="position:absolute;left:2671;top:4776;height:3763;width:6696;" filled="f" stroked="f" coordsize="21600,21600">
              <v:path/>
              <v:fill on="f" focussize="0,0"/>
              <v:stroke on="f"/>
              <v:imagedata r:id="rId21" o:title=""/>
              <o:lock v:ext="edit" aspectratio="t"/>
            </v:shape>
            <v:shape id="_x0000_s1094" o:spid="_x0000_s1094" o:spt="75" type="#_x0000_t75" style="position:absolute;left:2688;top:9269;height:3746;width:6662;" filled="f" stroked="f" coordsize="21600,21600">
              <v:path/>
              <v:fill on="f" focussize="0,0"/>
              <v:stroke on="f"/>
              <v:imagedata r:id="rId22" o:title=""/>
              <o:lock v:ext="edit" aspectratio="t"/>
            </v:shape>
          </v:group>
        </w:pict>
      </w:r>
    </w:p>
    <w:p>
      <w:pPr>
        <w:pStyle w:val="7"/>
        <w:spacing w:before="5"/>
        <w:rPr>
          <w:i/>
          <w:sz w:val="18"/>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i/>
          <w:sz w:val="22"/>
        </w:rPr>
        <w:t>2</w:t>
      </w:r>
      <w:r>
        <w:rPr>
          <w:rFonts w:hint="default"/>
          <w:i/>
          <w:sz w:val="22"/>
          <w:lang w:val="tr-TR"/>
        </w:rPr>
        <w:t>9</w:t>
      </w:r>
    </w:p>
    <w:p>
      <w:pPr>
        <w:pStyle w:val="7"/>
        <w:rPr>
          <w:i/>
          <w:sz w:val="24"/>
        </w:rPr>
      </w:pPr>
    </w:p>
    <w:p>
      <w:pPr>
        <w:pStyle w:val="7"/>
        <w:spacing w:before="1"/>
        <w:rPr>
          <w:i/>
          <w:sz w:val="23"/>
        </w:rPr>
      </w:pPr>
    </w:p>
    <w:p>
      <w:pPr>
        <w:tabs>
          <w:tab w:val="left" w:pos="7098"/>
        </w:tabs>
        <w:spacing w:before="0"/>
        <w:ind w:left="341" w:right="0" w:firstLine="0"/>
        <w:jc w:val="left"/>
        <w:rPr>
          <w:i/>
          <w:sz w:val="22"/>
        </w:rPr>
      </w:pPr>
      <w:r>
        <w:rPr>
          <w:i/>
          <w:sz w:val="22"/>
        </w:rPr>
        <w:t>YAPILAN</w:t>
      </w:r>
      <w:r>
        <w:rPr>
          <w:i/>
          <w:spacing w:val="-3"/>
          <w:sz w:val="22"/>
        </w:rPr>
        <w:t xml:space="preserve"> </w:t>
      </w:r>
      <w:r>
        <w:rPr>
          <w:i/>
          <w:sz w:val="22"/>
        </w:rPr>
        <w:t>İŞ</w:t>
      </w:r>
      <w:r>
        <w:rPr>
          <w:i/>
          <w:spacing w:val="-4"/>
          <w:sz w:val="22"/>
        </w:rPr>
        <w:t xml:space="preserve"> </w:t>
      </w:r>
      <w:r>
        <w:rPr>
          <w:i/>
          <w:sz w:val="22"/>
        </w:rPr>
        <w:t>:</w:t>
      </w:r>
      <w:r>
        <w:rPr>
          <w:i/>
          <w:iCs w:val="0"/>
          <w:spacing w:val="-1"/>
          <w:sz w:val="21"/>
          <w:szCs w:val="21"/>
        </w:rPr>
        <w:t xml:space="preserve"> </w:t>
      </w:r>
      <w:r>
        <w:rPr>
          <w:rFonts w:hint="default" w:eastAsia="Times New Roman"/>
          <w:i/>
          <w:iCs w:val="0"/>
          <w:sz w:val="22"/>
          <w:szCs w:val="22"/>
          <w:lang w:val="tr-TR"/>
        </w:rPr>
        <w:t>SQL ve NoSQL üzerine araştırma</w:t>
      </w:r>
      <w:r>
        <w:rPr>
          <w:i/>
          <w:sz w:val="22"/>
        </w:rPr>
        <w:tab/>
      </w:r>
      <w:r>
        <w:rPr>
          <w:i/>
          <w:sz w:val="22"/>
        </w:rPr>
        <w:t>Tarih</w:t>
      </w:r>
      <w:r>
        <w:rPr>
          <w:i/>
          <w:spacing w:val="-1"/>
          <w:sz w:val="22"/>
        </w:rPr>
        <w:t xml:space="preserve"> </w:t>
      </w:r>
      <w:r>
        <w:rPr>
          <w:i/>
          <w:sz w:val="22"/>
        </w:rPr>
        <w:t xml:space="preserve">: </w:t>
      </w:r>
      <w:r>
        <w:rPr>
          <w:rFonts w:hint="default"/>
          <w:i/>
          <w:sz w:val="22"/>
          <w:lang w:val="tr-TR"/>
        </w:rPr>
        <w:t>24</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spacing w:before="9"/>
        <w:rPr>
          <w:i/>
          <w:sz w:val="34"/>
        </w:rPr>
      </w:pPr>
    </w:p>
    <w:p>
      <w:pPr>
        <w:pStyle w:val="3"/>
        <w:spacing w:before="1"/>
        <w:ind w:left="341" w:right="1780" w:firstLine="719"/>
      </w:pPr>
      <w:r>
        <w:t>Bugün siber güvenlik konuları üzeirne hazırlamış olduğum sunumumu prova</w:t>
      </w:r>
      <w:r>
        <w:rPr>
          <w:spacing w:val="1"/>
        </w:rPr>
        <w:t xml:space="preserve"> </w:t>
      </w:r>
      <w:r>
        <w:t>sonrasında</w:t>
      </w:r>
      <w:r>
        <w:rPr>
          <w:spacing w:val="1"/>
        </w:rPr>
        <w:t xml:space="preserve"> </w:t>
      </w:r>
      <w:r>
        <w:t>tüm</w:t>
      </w:r>
      <w:r>
        <w:rPr>
          <w:spacing w:val="1"/>
        </w:rPr>
        <w:t xml:space="preserve"> </w:t>
      </w:r>
      <w:r>
        <w:t>şirket</w:t>
      </w:r>
      <w:r>
        <w:rPr>
          <w:spacing w:val="1"/>
        </w:rPr>
        <w:t xml:space="preserve"> </w:t>
      </w:r>
      <w:r>
        <w:t>çalışanlarına</w:t>
      </w:r>
      <w:r>
        <w:rPr>
          <w:spacing w:val="1"/>
        </w:rPr>
        <w:t xml:space="preserve"> </w:t>
      </w:r>
      <w:r>
        <w:t>sundum.</w:t>
      </w:r>
      <w:r>
        <w:rPr>
          <w:spacing w:val="1"/>
        </w:rPr>
        <w:t xml:space="preserve"> </w:t>
      </w:r>
      <w:r>
        <w:t>Sonrasında</w:t>
      </w:r>
      <w:r>
        <w:rPr>
          <w:spacing w:val="1"/>
        </w:rPr>
        <w:t xml:space="preserve"> </w:t>
      </w:r>
      <w:r>
        <w:t>soru</w:t>
      </w:r>
      <w:r>
        <w:rPr>
          <w:spacing w:val="1"/>
        </w:rPr>
        <w:t xml:space="preserve"> </w:t>
      </w:r>
      <w:r>
        <w:t>cevap</w:t>
      </w:r>
      <w:r>
        <w:rPr>
          <w:spacing w:val="61"/>
        </w:rPr>
        <w:t xml:space="preserve"> </w:t>
      </w:r>
      <w:r>
        <w:t>oturumu</w:t>
      </w:r>
      <w:r>
        <w:rPr>
          <w:spacing w:val="1"/>
        </w:rPr>
        <w:t xml:space="preserve"> </w:t>
      </w:r>
      <w:r>
        <w:t>gerçekleşti</w:t>
      </w:r>
      <w:r>
        <w:rPr>
          <w:spacing w:val="-1"/>
        </w:rPr>
        <w:t xml:space="preserve"> </w:t>
      </w:r>
      <w:r>
        <w:t>ve</w:t>
      </w:r>
      <w:r>
        <w:rPr>
          <w:spacing w:val="-1"/>
        </w:rPr>
        <w:t xml:space="preserve"> </w:t>
      </w:r>
      <w:r>
        <w:t>gelen soruları yanıtladım.</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2"/>
        <w:rPr>
          <w:sz w:val="26"/>
        </w:rPr>
      </w:pPr>
    </w:p>
    <w:p>
      <w:pPr>
        <w:spacing w:before="59"/>
        <w:ind w:left="2724" w:right="3598" w:firstLine="0"/>
        <w:jc w:val="center"/>
        <w:rPr>
          <w:rFonts w:ascii="Calibri" w:hAnsi="Calibri"/>
          <w:b/>
          <w:sz w:val="20"/>
        </w:rPr>
      </w:pPr>
      <w:r>
        <w:rPr>
          <w:rFonts w:ascii="Calibri" w:hAnsi="Calibri"/>
          <w:b/>
          <w:sz w:val="20"/>
        </w:rPr>
        <w:t>Görsel</w:t>
      </w:r>
      <w:r>
        <w:rPr>
          <w:rFonts w:ascii="Calibri" w:hAnsi="Calibri"/>
          <w:b/>
          <w:spacing w:val="40"/>
          <w:sz w:val="20"/>
        </w:rPr>
        <w:t xml:space="preserve"> </w:t>
      </w:r>
      <w:r>
        <w:rPr>
          <w:rFonts w:ascii="Calibri" w:hAnsi="Calibri"/>
          <w:b/>
          <w:sz w:val="20"/>
        </w:rPr>
        <w:t>10</w:t>
      </w: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spacing w:before="1"/>
        <w:rPr>
          <w:rFonts w:ascii="Calibri"/>
          <w:b/>
        </w:rPr>
      </w:pPr>
    </w:p>
    <w:p>
      <w:pPr>
        <w:spacing w:before="59"/>
        <w:ind w:left="2724" w:right="3598" w:firstLine="0"/>
        <w:jc w:val="center"/>
        <w:rPr>
          <w:rFonts w:ascii="Calibri" w:hAnsi="Calibri"/>
          <w:b/>
          <w:sz w:val="20"/>
        </w:rPr>
      </w:pPr>
      <w:r>
        <w:rPr>
          <w:rFonts w:ascii="Calibri" w:hAnsi="Calibri"/>
          <w:b/>
          <w:sz w:val="20"/>
        </w:rPr>
        <w:t>Görsel</w:t>
      </w:r>
      <w:r>
        <w:rPr>
          <w:rFonts w:ascii="Calibri" w:hAnsi="Calibri"/>
          <w:b/>
          <w:spacing w:val="40"/>
          <w:sz w:val="20"/>
        </w:rPr>
        <w:t xml:space="preserve"> </w:t>
      </w:r>
      <w:r>
        <w:rPr>
          <w:rFonts w:ascii="Calibri" w:hAnsi="Calibri"/>
          <w:b/>
          <w:sz w:val="20"/>
        </w:rPr>
        <w:t>11</w:t>
      </w:r>
    </w:p>
    <w:p>
      <w:pPr>
        <w:pStyle w:val="7"/>
        <w:rPr>
          <w:rFonts w:ascii="Calibri"/>
          <w:b/>
          <w:sz w:val="20"/>
        </w:rPr>
      </w:pPr>
    </w:p>
    <w:p>
      <w:pPr>
        <w:pStyle w:val="7"/>
        <w:spacing w:before="9"/>
        <w:rPr>
          <w:rFonts w:ascii="Calibri"/>
          <w:b/>
        </w:rPr>
      </w:pPr>
    </w:p>
    <w:p>
      <w:pPr>
        <w:pStyle w:val="3"/>
        <w:ind w:left="1344" w:right="0" w:firstLine="0"/>
        <w:jc w:val="left"/>
      </w:pPr>
      <w:r>
        <w:t>Yukarıda,</w:t>
      </w:r>
      <w:r>
        <w:rPr>
          <w:spacing w:val="-3"/>
        </w:rPr>
        <w:t xml:space="preserve"> </w:t>
      </w:r>
      <w:r>
        <w:t>sunum</w:t>
      </w:r>
      <w:r>
        <w:rPr>
          <w:spacing w:val="-3"/>
        </w:rPr>
        <w:t xml:space="preserve"> </w:t>
      </w:r>
      <w:r>
        <w:t>sırasında</w:t>
      </w:r>
      <w:r>
        <w:rPr>
          <w:spacing w:val="-3"/>
        </w:rPr>
        <w:t xml:space="preserve"> </w:t>
      </w:r>
      <w:r>
        <w:t>edindiğim</w:t>
      </w:r>
      <w:r>
        <w:rPr>
          <w:spacing w:val="-3"/>
        </w:rPr>
        <w:t xml:space="preserve"> </w:t>
      </w:r>
      <w:r>
        <w:t>ekran</w:t>
      </w:r>
      <w:r>
        <w:rPr>
          <w:spacing w:val="-2"/>
        </w:rPr>
        <w:t xml:space="preserve"> </w:t>
      </w:r>
      <w:r>
        <w:t>görüntüleri</w:t>
      </w:r>
      <w:r>
        <w:rPr>
          <w:spacing w:val="-2"/>
        </w:rPr>
        <w:t xml:space="preserve"> </w:t>
      </w:r>
      <w:r>
        <w:t>yer</w:t>
      </w:r>
      <w:r>
        <w:rPr>
          <w:spacing w:val="-3"/>
        </w:rPr>
        <w:t xml:space="preserve"> </w:t>
      </w:r>
      <w:r>
        <w:t>almaktadır.</w:t>
      </w:r>
    </w:p>
    <w:p>
      <w:pPr>
        <w:pStyle w:val="7"/>
        <w:rPr>
          <w:sz w:val="26"/>
        </w:rPr>
      </w:pPr>
    </w:p>
    <w:p>
      <w:pPr>
        <w:pStyle w:val="7"/>
        <w:spacing w:before="4"/>
        <w:rPr>
          <w:sz w:val="21"/>
        </w:rPr>
      </w:pPr>
    </w:p>
    <w:p>
      <w:pPr>
        <w:spacing w:before="0"/>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120" w:right="180" w:bottom="540" w:left="1200" w:header="0" w:footer="341" w:gutter="0"/>
          <w:cols w:space="720" w:num="1"/>
        </w:sectPr>
      </w:pPr>
    </w:p>
    <w:p>
      <w:pPr>
        <w:pStyle w:val="7"/>
        <w:rPr>
          <w:i/>
          <w:sz w:val="20"/>
        </w:rPr>
      </w:pPr>
      <w:r>
        <w:pict>
          <v:group id="_x0000_s1095" o:spid="_x0000_s1095" o:spt="203" style="position:absolute;left:0pt;margin-left:64.8pt;margin-top:56.6pt;height:698.85pt;width:462.1pt;mso-position-horizontal-relative:page;mso-position-vertical-relative:page;z-index:-251645952;mso-width-relative:page;mso-height-relative:page;" coordorigin="1296,1133" coordsize="9242,13977">
            <o:lock v:ext="edit"/>
            <v:shape id="_x0000_s1096" o:spid="_x0000_s1096" o:spt="75" type="#_x0000_t75" style="position:absolute;left:1296;top:1133;height:13977;width:9242;" filled="f" stroked="f" coordsize="21600,21600">
              <v:path/>
              <v:fill on="f" focussize="0,0"/>
              <v:stroke on="f"/>
              <v:imagedata r:id="rId9" o:title=""/>
              <o:lock v:ext="edit" aspectratio="t"/>
            </v:shape>
            <v:shape id="_x0000_s1097" o:spid="_x0000_s1097" o:spt="75" type="#_x0000_t75" style="position:absolute;left:1456;top:14332;height:528;width:8990;" filled="f" stroked="f" coordsize="21600,21600">
              <v:path/>
              <v:fill on="f" focussize="0,0"/>
              <v:stroke on="f"/>
              <v:imagedata r:id="rId10" o:title=""/>
              <o:lock v:ext="edit" aspectratio="t"/>
            </v:shape>
            <v:shape id="_x0000_s1098" o:spid="_x0000_s1098" o:spt="75" type="#_x0000_t75" style="position:absolute;left:1420;top:2211;height:528;width:8990;" filled="f" stroked="f" coordsize="21600,21600">
              <v:path/>
              <v:fill on="f" focussize="0,0"/>
              <v:stroke on="f"/>
              <v:imagedata r:id="rId10" o:title=""/>
              <o:lock v:ext="edit" aspectratio="t"/>
            </v:shape>
            <v:shape id="_x0000_s1099" o:spid="_x0000_s1099" o:spt="75" type="#_x0000_t75" style="position:absolute;left:3766;top:7459;height:3775;width:4509;" filled="f" stroked="f" coordsize="21600,21600">
              <v:path/>
              <v:fill on="f" focussize="0,0"/>
              <v:stroke on="f"/>
              <v:imagedata r:id="rId23" o:title=""/>
              <o:lock v:ext="edit" aspectratio="t"/>
            </v:shape>
          </v:group>
        </w:pict>
      </w:r>
    </w:p>
    <w:p>
      <w:pPr>
        <w:pStyle w:val="7"/>
        <w:spacing w:before="5"/>
        <w:rPr>
          <w:i/>
          <w:sz w:val="18"/>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rFonts w:hint="default"/>
          <w:i/>
          <w:spacing w:val="1"/>
          <w:sz w:val="22"/>
          <w:lang w:val="tr-TR"/>
        </w:rPr>
        <w:t>30</w:t>
      </w:r>
    </w:p>
    <w:p>
      <w:pPr>
        <w:pStyle w:val="7"/>
        <w:rPr>
          <w:i/>
          <w:sz w:val="24"/>
        </w:rPr>
      </w:pPr>
    </w:p>
    <w:p>
      <w:pPr>
        <w:pStyle w:val="7"/>
        <w:spacing w:before="1"/>
        <w:rPr>
          <w:i/>
          <w:sz w:val="23"/>
        </w:rPr>
      </w:pPr>
    </w:p>
    <w:p>
      <w:pPr>
        <w:tabs>
          <w:tab w:val="left" w:pos="7098"/>
        </w:tabs>
        <w:spacing w:before="0"/>
        <w:ind w:left="341" w:right="0" w:firstLine="0"/>
        <w:jc w:val="left"/>
        <w:rPr>
          <w:i/>
          <w:sz w:val="22"/>
        </w:rPr>
      </w:pPr>
      <w:r>
        <w:rPr>
          <w:i/>
          <w:sz w:val="22"/>
        </w:rPr>
        <w:t>YAPILAN</w:t>
      </w:r>
      <w:r>
        <w:rPr>
          <w:i/>
          <w:spacing w:val="-3"/>
          <w:sz w:val="22"/>
        </w:rPr>
        <w:t xml:space="preserve"> </w:t>
      </w:r>
      <w:r>
        <w:rPr>
          <w:i/>
          <w:sz w:val="22"/>
        </w:rPr>
        <w:t>İŞ</w:t>
      </w:r>
      <w:r>
        <w:rPr>
          <w:i/>
          <w:spacing w:val="-4"/>
          <w:sz w:val="22"/>
        </w:rPr>
        <w:t xml:space="preserve"> </w:t>
      </w:r>
      <w:r>
        <w:rPr>
          <w:i/>
          <w:sz w:val="22"/>
        </w:rPr>
        <w:t xml:space="preserve">: </w:t>
      </w:r>
      <w:r>
        <w:rPr>
          <w:rFonts w:hint="default"/>
          <w:i/>
          <w:iCs/>
          <w:sz w:val="22"/>
          <w:szCs w:val="22"/>
        </w:rPr>
        <w:t>SQL Server temel sorgular</w:t>
      </w:r>
      <w:r>
        <w:rPr>
          <w:i/>
          <w:sz w:val="22"/>
        </w:rPr>
        <w:tab/>
      </w:r>
      <w:r>
        <w:rPr>
          <w:i/>
          <w:sz w:val="22"/>
        </w:rPr>
        <w:t>Tarih</w:t>
      </w:r>
      <w:r>
        <w:rPr>
          <w:i/>
          <w:spacing w:val="-2"/>
          <w:sz w:val="22"/>
        </w:rPr>
        <w:t xml:space="preserve"> </w:t>
      </w:r>
      <w:r>
        <w:rPr>
          <w:i/>
          <w:sz w:val="22"/>
        </w:rPr>
        <w:t xml:space="preserve">: </w:t>
      </w:r>
      <w:r>
        <w:rPr>
          <w:rFonts w:hint="default"/>
          <w:i/>
          <w:sz w:val="22"/>
          <w:lang w:val="tr-TR"/>
        </w:rPr>
        <w:t>25</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spacing w:before="2"/>
        <w:rPr>
          <w:i/>
          <w:sz w:val="28"/>
        </w:rPr>
      </w:pPr>
    </w:p>
    <w:p>
      <w:pPr>
        <w:pStyle w:val="3"/>
        <w:ind w:left="1061" w:right="0" w:firstLine="0"/>
      </w:pPr>
      <w:r>
        <w:t>Bugün</w:t>
      </w:r>
      <w:r>
        <w:rPr>
          <w:spacing w:val="-1"/>
        </w:rPr>
        <w:t xml:space="preserve"> </w:t>
      </w:r>
      <w:r>
        <w:t>canlıda</w:t>
      </w:r>
      <w:r>
        <w:rPr>
          <w:spacing w:val="-2"/>
        </w:rPr>
        <w:t xml:space="preserve"> </w:t>
      </w:r>
      <w:r>
        <w:t>çalışan projemizin</w:t>
      </w:r>
      <w:r>
        <w:rPr>
          <w:spacing w:val="-1"/>
        </w:rPr>
        <w:t xml:space="preserve"> </w:t>
      </w:r>
      <w:r>
        <w:t>sunucu bakımı</w:t>
      </w:r>
      <w:r>
        <w:rPr>
          <w:spacing w:val="-1"/>
        </w:rPr>
        <w:t xml:space="preserve"> </w:t>
      </w:r>
      <w:r>
        <w:t>ile</w:t>
      </w:r>
      <w:r>
        <w:rPr>
          <w:spacing w:val="-1"/>
        </w:rPr>
        <w:t xml:space="preserve"> </w:t>
      </w:r>
      <w:r>
        <w:t>ilgilendik.</w:t>
      </w:r>
    </w:p>
    <w:p>
      <w:pPr>
        <w:spacing w:before="0"/>
        <w:ind w:left="624" w:right="6592" w:firstLine="0"/>
        <w:jc w:val="both"/>
        <w:rPr>
          <w:sz w:val="24"/>
        </w:rPr>
      </w:pPr>
      <w:r>
        <w:rPr>
          <w:sz w:val="24"/>
        </w:rPr>
        <w:t>Bakım esnasında yapılan işlemler;</w:t>
      </w:r>
      <w:r>
        <w:rPr>
          <w:spacing w:val="-57"/>
          <w:sz w:val="24"/>
        </w:rPr>
        <w:t xml:space="preserve"> </w:t>
      </w:r>
      <w:r>
        <w:rPr>
          <w:sz w:val="24"/>
        </w:rPr>
        <w:t>1-</w:t>
      </w:r>
      <w:r>
        <w:rPr>
          <w:spacing w:val="40"/>
          <w:sz w:val="24"/>
        </w:rPr>
        <w:t xml:space="preserve"> </w:t>
      </w:r>
      <w:r>
        <w:rPr>
          <w:sz w:val="24"/>
        </w:rPr>
        <w:t>Sunucu</w:t>
      </w:r>
      <w:r>
        <w:rPr>
          <w:spacing w:val="-1"/>
          <w:sz w:val="24"/>
        </w:rPr>
        <w:t xml:space="preserve"> </w:t>
      </w:r>
      <w:r>
        <w:rPr>
          <w:sz w:val="24"/>
        </w:rPr>
        <w:t>yedekleri alındı.</w:t>
      </w:r>
    </w:p>
    <w:p>
      <w:pPr>
        <w:pStyle w:val="3"/>
        <w:numPr>
          <w:ilvl w:val="0"/>
          <w:numId w:val="7"/>
        </w:numPr>
        <w:tabs>
          <w:tab w:val="left" w:pos="985"/>
        </w:tabs>
        <w:spacing w:before="0" w:after="0" w:line="240" w:lineRule="auto"/>
        <w:ind w:left="984" w:right="1780" w:hanging="360"/>
        <w:jc w:val="both"/>
      </w:pPr>
      <w:r>
        <w:t>Sunucuların gereksinimlere ve öngörülen standartlara uygunluğunu denetledik.</w:t>
      </w:r>
      <w:r>
        <w:rPr>
          <w:spacing w:val="1"/>
        </w:rPr>
        <w:t xml:space="preserve"> </w:t>
      </w:r>
      <w:r>
        <w:t>Bu süreçte, sunucu üzerinde ayrılan RAM, işlemci sayısı, önbellek ve harddisk</w:t>
      </w:r>
      <w:r>
        <w:rPr>
          <w:spacing w:val="1"/>
        </w:rPr>
        <w:t xml:space="preserve"> </w:t>
      </w:r>
      <w:r>
        <w:t>kapasitesinin belirlenen kriterlere uygun olup olmadığını kontrol ettik ve gerekli</w:t>
      </w:r>
      <w:r>
        <w:rPr>
          <w:spacing w:val="-57"/>
        </w:rPr>
        <w:t xml:space="preserve"> </w:t>
      </w:r>
      <w:r>
        <w:t>düzeltmeler</w:t>
      </w:r>
      <w:r>
        <w:rPr>
          <w:spacing w:val="-1"/>
        </w:rPr>
        <w:t xml:space="preserve"> </w:t>
      </w:r>
      <w:r>
        <w:t>gerçekleştirdik.</w:t>
      </w:r>
    </w:p>
    <w:p>
      <w:pPr>
        <w:pStyle w:val="14"/>
        <w:numPr>
          <w:ilvl w:val="0"/>
          <w:numId w:val="7"/>
        </w:numPr>
        <w:tabs>
          <w:tab w:val="left" w:pos="985"/>
        </w:tabs>
        <w:spacing w:before="1" w:after="0" w:line="240" w:lineRule="auto"/>
        <w:ind w:left="984" w:right="1779" w:hanging="360"/>
        <w:jc w:val="both"/>
        <w:rPr>
          <w:sz w:val="24"/>
        </w:rPr>
      </w:pPr>
      <w:r>
        <w:rPr>
          <w:sz w:val="24"/>
        </w:rPr>
        <w:t>Sunu</w:t>
      </w:r>
      <w:r>
        <w:rPr>
          <w:spacing w:val="1"/>
          <w:sz w:val="24"/>
        </w:rPr>
        <w:t xml:space="preserve"> </w:t>
      </w:r>
      <w:r>
        <w:rPr>
          <w:sz w:val="24"/>
        </w:rPr>
        <w:t>performans</w:t>
      </w:r>
      <w:r>
        <w:rPr>
          <w:spacing w:val="1"/>
          <w:sz w:val="24"/>
        </w:rPr>
        <w:t xml:space="preserve"> </w:t>
      </w:r>
      <w:r>
        <w:rPr>
          <w:sz w:val="24"/>
        </w:rPr>
        <mc:AlternateContent>
          <mc:Choice Requires="wps">
            <w:drawing>
              <wp:anchor distT="0" distB="0" distL="114300" distR="114300" simplePos="0" relativeHeight="251683840" behindDoc="0" locked="0" layoutInCell="1" allowOverlap="1">
                <wp:simplePos x="0" y="0"/>
                <wp:positionH relativeFrom="column">
                  <wp:posOffset>148590</wp:posOffset>
                </wp:positionH>
                <wp:positionV relativeFrom="paragraph">
                  <wp:posOffset>-1503045</wp:posOffset>
                </wp:positionV>
                <wp:extent cx="5749290" cy="7067550"/>
                <wp:effectExtent l="0" t="0" r="3810" b="0"/>
                <wp:wrapNone/>
                <wp:docPr id="42" name="Text Box 42"/>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SQL Server temel sorguları üzerine yaptığım çalışmalarda, veritabanı işlemlerinin nasıl gerçekleştirildiğini derinlemesine öğrendim. SQL Server, ilişkisel veritabanı yönetim sistemlerinden biri olup, veri yönetimi için Structured Query Language (SQL) kullanıyor. Bu dil sayesinde veritabanıyla etkileşim kurarak veri çekme, ekleme, güncelleme ve silme işlemlerini yaptım.</w:t>
                            </w:r>
                          </w:p>
                          <w:p>
                            <w:pPr>
                              <w:pStyle w:val="9"/>
                              <w:spacing w:beforeLines="0" w:afterLines="0"/>
                              <w:ind w:firstLine="720" w:firstLineChars="0"/>
                              <w:rPr>
                                <w:rFonts w:hint="default"/>
                                <w:sz w:val="24"/>
                                <w:szCs w:val="24"/>
                              </w:rPr>
                            </w:pPr>
                            <w:r>
                              <w:rPr>
                                <w:rFonts w:hint="default"/>
                                <w:sz w:val="24"/>
                                <w:szCs w:val="24"/>
                              </w:rPr>
                              <w:t>Temel sorgularda SELECT, INSERT, UPDATE ve DELETE işlemlerini uyguladım. SELECT sorgusu ile veritabanından veri çektim; INSERT ile yeni veri ekledim, UPDATE ile mevcut veriyi güncelledim ve DELETE ile veriyi sildim. Bu sorgular, veritabanındaki tablo ve sütunlarla etkileşim kurarak veri yönetimini sağladı.</w:t>
                            </w:r>
                          </w:p>
                          <w:p>
                            <w:pPr>
                              <w:pStyle w:val="9"/>
                              <w:spacing w:beforeLines="0" w:afterLines="0"/>
                              <w:ind w:firstLine="720" w:firstLineChars="0"/>
                              <w:rPr>
                                <w:rFonts w:hint="default"/>
                                <w:sz w:val="24"/>
                                <w:szCs w:val="24"/>
                                <w:lang w:val="tr-TR"/>
                              </w:rPr>
                            </w:pPr>
                            <w:r>
                              <w:rPr>
                                <w:rFonts w:hint="default"/>
                                <w:sz w:val="24"/>
                                <w:szCs w:val="24"/>
                              </w:rPr>
                              <w:t>Veri filtreleme ve sıralama işlemlerinde, WHERE koşulunu kullanarak belirli kriterlere uyan kayıtları seçtim ve ORDER BY ifadesi ile verileri sıraladım. Bu işlemler, sorgu sonuçlarını daha iyi analiz etmeme yardımcı oldu.</w:t>
                            </w:r>
                            <w:r>
                              <w:rPr>
                                <w:rFonts w:hint="default"/>
                                <w:sz w:val="24"/>
                                <w:szCs w:val="24"/>
                                <w:lang w:val="tr-TR"/>
                              </w:rPr>
                              <w:tab/>
                            </w:r>
                          </w:p>
                          <w:p>
                            <w:pPr>
                              <w:pStyle w:val="9"/>
                              <w:spacing w:beforeLines="0" w:afterLines="0"/>
                              <w:ind w:firstLine="720" w:firstLineChars="0"/>
                              <w:rPr>
                                <w:rFonts w:hint="default"/>
                                <w:sz w:val="24"/>
                                <w:szCs w:val="24"/>
                              </w:rPr>
                            </w:pPr>
                            <w:r>
                              <w:rPr>
                                <w:rFonts w:hint="default"/>
                                <w:sz w:val="24"/>
                                <w:szCs w:val="24"/>
                              </w:rPr>
                              <w:t>Ayrıca, veri üzerinde gruplama ve toplama işlemlerini gerçekleştirdim. Veriyi belirli bir kritere göre gruplandırarak toplam, ortalama, minimum ve maksimum gibi istatistiksel sonuçlar elde ettim. Bu işlemler veri analizinde önemli rol oynadı ve genellikle GROUP BY ifadesi ile yapıldı.</w:t>
                            </w:r>
                          </w:p>
                          <w:p>
                            <w:pPr>
                              <w:pStyle w:val="9"/>
                              <w:spacing w:beforeLines="0" w:afterLines="0"/>
                              <w:ind w:firstLine="720" w:firstLineChars="0"/>
                              <w:rPr>
                                <w:rFonts w:hint="default" w:ascii="Calibri" w:hAnsi="Calibri" w:eastAsia="Calibri"/>
                                <w:sz w:val="22"/>
                                <w:szCs w:val="24"/>
                              </w:rPr>
                            </w:pPr>
                            <w:r>
                              <w:rPr>
                                <w:rFonts w:hint="default"/>
                                <w:sz w:val="24"/>
                                <w:szCs w:val="24"/>
                              </w:rPr>
                              <w:t>Bu çalışmalar sayesinde, veri ile daha etkin bir şekilde nasıl çalışılacağını öğrendim ve SQL Server’ın veri yönetimindeki gücünü daha iyi kavradım.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118.35pt;height:556.5pt;width:452.7pt;z-index:251683840;mso-width-relative:page;mso-height-relative:page;" fillcolor="#FFFFFF [3201]" filled="t" stroked="f" coordsize="21600,21600" o:gfxdata="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DubvTXAAAACwEAAA8AAAAAAAAAAQAgAAAAIgAA&#10;AGRycy9kb3ducmV2LnhtbFBLAQIUABQAAAAIAIdO4kB/Tl3lQgIAAJEEAAAOAAAAAAAAAAEAIAAA&#10;ACYBAABkcnMvZTJvRG9jLnhtbFBLBQYAAAAABgAGAFkBAADaBQ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SQL Server temel sorguları üzerine yaptığım çalışmalarda, veritabanı işlemlerinin nasıl gerçekleştirildiğini derinlemesine öğrendim. SQL Server, ilişkisel veritabanı yönetim sistemlerinden biri olup, veri yönetimi için Structured Query Language (SQL) kullanıyor. Bu dil sayesinde veritabanıyla etkileşim kurarak veri çekme, ekleme, güncelleme ve silme işlemlerini yaptım.</w:t>
                      </w:r>
                    </w:p>
                    <w:p>
                      <w:pPr>
                        <w:pStyle w:val="9"/>
                        <w:spacing w:beforeLines="0" w:afterLines="0"/>
                        <w:ind w:firstLine="720" w:firstLineChars="0"/>
                        <w:rPr>
                          <w:rFonts w:hint="default"/>
                          <w:sz w:val="24"/>
                          <w:szCs w:val="24"/>
                        </w:rPr>
                      </w:pPr>
                      <w:r>
                        <w:rPr>
                          <w:rFonts w:hint="default"/>
                          <w:sz w:val="24"/>
                          <w:szCs w:val="24"/>
                        </w:rPr>
                        <w:t>Temel sorgularda SELECT, INSERT, UPDATE ve DELETE işlemlerini uyguladım. SELECT sorgusu ile veritabanından veri çektim; INSERT ile yeni veri ekledim, UPDATE ile mevcut veriyi güncelledim ve DELETE ile veriyi sildim. Bu sorgular, veritabanındaki tablo ve sütunlarla etkileşim kurarak veri yönetimini sağladı.</w:t>
                      </w:r>
                    </w:p>
                    <w:p>
                      <w:pPr>
                        <w:pStyle w:val="9"/>
                        <w:spacing w:beforeLines="0" w:afterLines="0"/>
                        <w:ind w:firstLine="720" w:firstLineChars="0"/>
                        <w:rPr>
                          <w:rFonts w:hint="default"/>
                          <w:sz w:val="24"/>
                          <w:szCs w:val="24"/>
                          <w:lang w:val="tr-TR"/>
                        </w:rPr>
                      </w:pPr>
                      <w:r>
                        <w:rPr>
                          <w:rFonts w:hint="default"/>
                          <w:sz w:val="24"/>
                          <w:szCs w:val="24"/>
                        </w:rPr>
                        <w:t>Veri filtreleme ve sıralama işlemlerinde, WHERE koşulunu kullanarak belirli kriterlere uyan kayıtları seçtim ve ORDER BY ifadesi ile verileri sıraladım. Bu işlemler, sorgu sonuçlarını daha iyi analiz etmeme yardımcı oldu.</w:t>
                      </w:r>
                      <w:r>
                        <w:rPr>
                          <w:rFonts w:hint="default"/>
                          <w:sz w:val="24"/>
                          <w:szCs w:val="24"/>
                          <w:lang w:val="tr-TR"/>
                        </w:rPr>
                        <w:tab/>
                      </w:r>
                    </w:p>
                    <w:p>
                      <w:pPr>
                        <w:pStyle w:val="9"/>
                        <w:spacing w:beforeLines="0" w:afterLines="0"/>
                        <w:ind w:firstLine="720" w:firstLineChars="0"/>
                        <w:rPr>
                          <w:rFonts w:hint="default"/>
                          <w:sz w:val="24"/>
                          <w:szCs w:val="24"/>
                        </w:rPr>
                      </w:pPr>
                      <w:r>
                        <w:rPr>
                          <w:rFonts w:hint="default"/>
                          <w:sz w:val="24"/>
                          <w:szCs w:val="24"/>
                        </w:rPr>
                        <w:t>Ayrıca, veri üzerinde gruplama ve toplama işlemlerini gerçekleştirdim. Veriyi belirli bir kritere göre gruplandırarak toplam, ortalama, minimum ve maksimum gibi istatistiksel sonuçlar elde ettim. Bu işlemler veri analizinde önemli rol oynadı ve genellikle GROUP BY ifadesi ile yapıldı.</w:t>
                      </w:r>
                    </w:p>
                    <w:p>
                      <w:pPr>
                        <w:pStyle w:val="9"/>
                        <w:spacing w:beforeLines="0" w:afterLines="0"/>
                        <w:ind w:firstLine="720" w:firstLineChars="0"/>
                        <w:rPr>
                          <w:rFonts w:hint="default" w:ascii="Calibri" w:hAnsi="Calibri" w:eastAsia="Calibri"/>
                          <w:sz w:val="22"/>
                          <w:szCs w:val="24"/>
                        </w:rPr>
                      </w:pPr>
                      <w:r>
                        <w:rPr>
                          <w:rFonts w:hint="default"/>
                          <w:sz w:val="24"/>
                          <w:szCs w:val="24"/>
                        </w:rPr>
                        <w:t>Bu çalışmalar sayesinde, veri ile daha etkin bir şekilde nasıl çalışılacağını öğrendim ve SQL Server’ın veri yönetimindeki gücünü daha iyi kavradım.</w:t>
                      </w:r>
                    </w:p>
                    <w:p>
                      <w:pPr>
                        <w:rPr>
                          <w:rFonts w:hint="default"/>
                        </w:rPr>
                      </w:pPr>
                    </w:p>
                  </w:txbxContent>
                </v:textbox>
              </v:shape>
            </w:pict>
          </mc:Fallback>
        </mc:AlternateContent>
      </w:r>
      <w:r>
        <w:rPr>
          <w:sz w:val="24"/>
        </w:rPr>
        <w:t>değerlerini</w:t>
      </w:r>
      <w:r>
        <w:rPr>
          <w:spacing w:val="1"/>
          <w:sz w:val="24"/>
        </w:rPr>
        <w:t xml:space="preserve"> </w:t>
      </w:r>
      <w:r>
        <w:rPr>
          <w:sz w:val="24"/>
        </w:rPr>
        <w:t>takip</w:t>
      </w:r>
      <w:r>
        <w:rPr>
          <w:spacing w:val="1"/>
          <w:sz w:val="24"/>
        </w:rPr>
        <w:t xml:space="preserve"> </w:t>
      </w:r>
      <w:r>
        <w:rPr>
          <w:sz w:val="24"/>
        </w:rPr>
        <w:t>ettik.</w:t>
      </w:r>
      <w:r>
        <w:rPr>
          <w:spacing w:val="1"/>
          <w:sz w:val="24"/>
        </w:rPr>
        <w:t xml:space="preserve"> </w:t>
      </w:r>
      <w:r>
        <w:rPr>
          <w:sz w:val="24"/>
        </w:rPr>
        <w:t>Bottle-neck</w:t>
      </w:r>
      <w:r>
        <w:rPr>
          <w:spacing w:val="1"/>
          <w:sz w:val="24"/>
        </w:rPr>
        <w:t xml:space="preserve"> </w:t>
      </w:r>
      <w:r>
        <w:rPr>
          <w:sz w:val="24"/>
        </w:rPr>
        <w:t>(dar</w:t>
      </w:r>
      <w:r>
        <w:rPr>
          <w:spacing w:val="1"/>
          <w:sz w:val="24"/>
        </w:rPr>
        <w:t xml:space="preserve"> </w:t>
      </w:r>
      <w:r>
        <w:rPr>
          <w:sz w:val="24"/>
        </w:rPr>
        <w:t>boğaz)</w:t>
      </w:r>
      <w:r>
        <w:rPr>
          <w:spacing w:val="1"/>
          <w:sz w:val="24"/>
        </w:rPr>
        <w:t xml:space="preserve"> </w:t>
      </w:r>
      <w:r>
        <w:rPr>
          <w:sz w:val="24"/>
        </w:rPr>
        <w:t>denilen</w:t>
      </w:r>
      <w:r>
        <w:rPr>
          <w:spacing w:val="1"/>
          <w:sz w:val="24"/>
        </w:rPr>
        <w:t xml:space="preserve"> </w:t>
      </w:r>
      <w:r>
        <w:rPr>
          <w:sz w:val="24"/>
        </w:rPr>
        <w:t>durumun</w:t>
      </w:r>
      <w:r>
        <w:rPr>
          <w:spacing w:val="1"/>
          <w:sz w:val="24"/>
        </w:rPr>
        <w:t xml:space="preserve"> </w:t>
      </w:r>
      <w:r>
        <w:rPr>
          <w:sz w:val="24"/>
        </w:rPr>
        <w:t>oluşmaması</w:t>
      </w:r>
      <w:r>
        <w:rPr>
          <w:spacing w:val="1"/>
          <w:sz w:val="24"/>
        </w:rPr>
        <w:t xml:space="preserve"> </w:t>
      </w:r>
      <w:r>
        <w:rPr>
          <w:sz w:val="24"/>
        </w:rPr>
        <w:t>için</w:t>
      </w:r>
      <w:r>
        <w:rPr>
          <w:spacing w:val="1"/>
          <w:sz w:val="24"/>
        </w:rPr>
        <w:t xml:space="preserve"> </w:t>
      </w:r>
      <w:r>
        <w:rPr>
          <w:sz w:val="24"/>
        </w:rPr>
        <w:t>gerekli</w:t>
      </w:r>
      <w:r>
        <w:rPr>
          <w:spacing w:val="1"/>
          <w:sz w:val="24"/>
        </w:rPr>
        <w:t xml:space="preserve"> </w:t>
      </w:r>
      <w:r>
        <w:rPr>
          <w:sz w:val="24"/>
        </w:rPr>
        <w:t>noktalarda</w:t>
      </w:r>
      <w:r>
        <w:rPr>
          <w:spacing w:val="1"/>
          <w:sz w:val="24"/>
        </w:rPr>
        <w:t xml:space="preserve"> </w:t>
      </w:r>
      <w:r>
        <w:rPr>
          <w:sz w:val="24"/>
        </w:rPr>
        <w:t>grafiksel</w:t>
      </w:r>
      <w:r>
        <w:rPr>
          <w:spacing w:val="1"/>
          <w:sz w:val="24"/>
        </w:rPr>
        <w:t xml:space="preserve"> </w:t>
      </w:r>
      <w:r>
        <w:rPr>
          <w:sz w:val="24"/>
        </w:rPr>
        <w:t>performansı</w:t>
      </w:r>
      <w:r>
        <w:rPr>
          <w:spacing w:val="1"/>
          <w:sz w:val="24"/>
        </w:rPr>
        <w:t xml:space="preserve"> </w:t>
      </w:r>
      <w:r>
        <w:rPr>
          <w:sz w:val="24"/>
        </w:rPr>
        <w:t>izledik,</w:t>
      </w:r>
      <w:r>
        <w:rPr>
          <w:spacing w:val="1"/>
          <w:sz w:val="24"/>
        </w:rPr>
        <w:t xml:space="preserve"> </w:t>
      </w:r>
      <w:r>
        <w:rPr>
          <w:sz w:val="24"/>
        </w:rPr>
        <w:t>değerlendirdik.</w:t>
      </w:r>
    </w:p>
    <w:p>
      <w:pPr>
        <w:pStyle w:val="3"/>
        <w:numPr>
          <w:ilvl w:val="0"/>
          <w:numId w:val="7"/>
        </w:numPr>
        <w:tabs>
          <w:tab w:val="left" w:pos="985"/>
        </w:tabs>
        <w:spacing w:before="0" w:after="0" w:line="240" w:lineRule="auto"/>
        <w:ind w:left="984" w:right="1779" w:hanging="360"/>
        <w:jc w:val="both"/>
      </w:pPr>
      <w:r>
        <w:t>En son kısımda sunucu kayıtlarını izleyerek bir problem olup olmadığına dair</w:t>
      </w:r>
      <w:r>
        <w:rPr>
          <w:spacing w:val="1"/>
        </w:rPr>
        <w:t xml:space="preserve"> </w:t>
      </w:r>
      <w:r>
        <w:t>demo gerçekleştirdik. Bu demoda, sanal sunucuya gizlenen, bir kullanıcıya yetki</w:t>
      </w:r>
      <w:r>
        <w:rPr>
          <w:spacing w:val="-57"/>
        </w:rPr>
        <w:t xml:space="preserve"> </w:t>
      </w:r>
      <w:r>
        <w:t>yükseltme</w:t>
      </w:r>
      <w:r>
        <w:rPr>
          <w:spacing w:val="-1"/>
        </w:rPr>
        <w:t xml:space="preserve"> </w:t>
      </w:r>
      <w:r>
        <w:t>işleminin yapıldığı</w:t>
      </w:r>
      <w:r>
        <w:rPr>
          <w:spacing w:val="2"/>
        </w:rPr>
        <w:t xml:space="preserve"> </w:t>
      </w:r>
      <w:r>
        <w:t>kaydı (log)</w:t>
      </w:r>
      <w:r>
        <w:rPr>
          <w:spacing w:val="-2"/>
        </w:rPr>
        <w:t xml:space="preserve"> </w:t>
      </w:r>
      <w:r>
        <w:t>bulmamız beklendi.</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4"/>
        <w:rPr>
          <w:sz w:val="27"/>
        </w:rPr>
      </w:pPr>
    </w:p>
    <w:p>
      <w:pPr>
        <w:spacing w:before="60"/>
        <w:ind w:left="2724" w:right="3593" w:firstLine="0"/>
        <w:jc w:val="center"/>
        <w:rPr>
          <w:rFonts w:ascii="Calibri" w:hAnsi="Calibri"/>
          <w:b/>
          <w:sz w:val="20"/>
        </w:rPr>
      </w:pPr>
      <w:r>
        <w:rPr>
          <w:rFonts w:ascii="Calibri" w:hAnsi="Calibri"/>
          <w:b/>
          <w:sz w:val="20"/>
        </w:rPr>
        <w:t>Görsel</w:t>
      </w:r>
      <w:r>
        <w:rPr>
          <w:rFonts w:ascii="Calibri" w:hAnsi="Calibri"/>
          <w:b/>
          <w:spacing w:val="42"/>
          <w:sz w:val="20"/>
        </w:rPr>
        <w:t xml:space="preserve"> </w:t>
      </w:r>
      <w:r>
        <w:rPr>
          <w:rFonts w:ascii="Calibri" w:hAnsi="Calibri"/>
          <w:b/>
          <w:sz w:val="20"/>
        </w:rPr>
        <w:t>12</w:t>
      </w: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spacing w:before="155"/>
        <w:ind w:left="341" w:right="0" w:firstLine="0"/>
        <w:jc w:val="left"/>
        <w:rPr>
          <w:i/>
          <w:sz w:val="22"/>
        </w:rPr>
      </w:pPr>
      <w:r>
        <w:rPr>
          <w:i/>
          <w:sz w:val="22"/>
        </w:rPr>
        <w:t>Kontrol</w:t>
      </w:r>
      <w:r>
        <w:rPr>
          <w:i/>
          <w:spacing w:val="-2"/>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120" w:right="180" w:bottom="540" w:left="1200" w:header="0" w:footer="341" w:gutter="0"/>
          <w:cols w:space="720" w:num="1"/>
        </w:sectPr>
      </w:pPr>
    </w:p>
    <w:p>
      <w:pPr>
        <w:pStyle w:val="7"/>
        <w:rPr>
          <w:i/>
          <w:sz w:val="20"/>
        </w:rPr>
      </w:pPr>
      <w:r>
        <w:rPr>
          <w:sz w:val="24"/>
        </w:rPr>
        <mc:AlternateContent>
          <mc:Choice Requires="wps">
            <w:drawing>
              <wp:anchor distT="0" distB="0" distL="114300" distR="114300" simplePos="0" relativeHeight="251684864" behindDoc="0" locked="0" layoutInCell="1" allowOverlap="1">
                <wp:simplePos x="0" y="0"/>
                <wp:positionH relativeFrom="column">
                  <wp:posOffset>148590</wp:posOffset>
                </wp:positionH>
                <wp:positionV relativeFrom="paragraph">
                  <wp:posOffset>1283335</wp:posOffset>
                </wp:positionV>
                <wp:extent cx="5749290" cy="7067550"/>
                <wp:effectExtent l="0" t="0" r="3810" b="0"/>
                <wp:wrapNone/>
                <wp:docPr id="43" name="Text Box 43"/>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SQL Server’da Trigger ve Stored Procedure kullanımı üzerine yaptığım çalışmalarda, bu yapıların veritabanı yönetimindeki önemini daha iyi kavradım.</w:t>
                            </w:r>
                          </w:p>
                          <w:p>
                            <w:pPr>
                              <w:pStyle w:val="9"/>
                              <w:spacing w:beforeLines="0" w:afterLines="0"/>
                              <w:ind w:firstLine="720" w:firstLineChars="0"/>
                              <w:rPr>
                                <w:rFonts w:hint="default"/>
                                <w:sz w:val="24"/>
                                <w:szCs w:val="24"/>
                              </w:rPr>
                            </w:pPr>
                            <w:r>
                              <w:rPr>
                                <w:rFonts w:hint="default"/>
                                <w:sz w:val="24"/>
                                <w:szCs w:val="24"/>
                              </w:rPr>
                              <w:t>Trigger'lar, veritabanında INSERT, UPDATE veya DELETE işlemleri gerçekleştiğinde otomatik olarak devreye giriyor. Bu sayede veri ekleme, güncelleme veya silme işlemleri sırasında veritabanı arka planda belirli kontroller yapabiliyor veya ek işlemler gerçekleştirebiliyor. Örneğin, bir tabloya yeni bir kayıt eklediğimde, Trigger sayesinde başka bir tablo otomatik olarak güncellenebiliyor veya ek işlemler yapılabiliyor. Bu, işlemleri otomatik hale getirerek iş yükünü hafifletti ve veri tutarlılığını sağlamama yardımcı oldu.</w:t>
                            </w:r>
                          </w:p>
                          <w:p>
                            <w:pPr>
                              <w:pStyle w:val="9"/>
                              <w:spacing w:beforeLines="0" w:afterLines="0"/>
                              <w:ind w:firstLine="720" w:firstLineChars="0"/>
                              <w:rPr>
                                <w:rFonts w:hint="default"/>
                                <w:sz w:val="24"/>
                                <w:szCs w:val="24"/>
                              </w:rPr>
                            </w:pPr>
                            <w:r>
                              <w:rPr>
                                <w:rFonts w:hint="default"/>
                                <w:sz w:val="24"/>
                                <w:szCs w:val="24"/>
                              </w:rPr>
                              <w:t>Stored Procedure'ler ise belirli SQL komutlarını bir arada toplayan ve tekrar tekrar kullandığım prosedürlerdir. Aynı işlemi birden fazla yerde yapmam gerektiğinde, Stored Procedure sayesinde bu işlemi bir kere tanımlayıp her seferinde çağırdım. Böylece kod tekrarından kaçınarak zaman kazandım ve daha düzenli bir yapı elde ettim. Ayrıca, Stored Procedure'lerin parametre alarak dinamik bir şekilde çalışabilmesi, bu yapıların esnekliğini artırdı.</w:t>
                            </w:r>
                          </w:p>
                          <w:p>
                            <w:pPr>
                              <w:pStyle w:val="9"/>
                              <w:spacing w:beforeLines="0" w:afterLines="0"/>
                              <w:ind w:firstLine="720" w:firstLineChars="0"/>
                              <w:rPr>
                                <w:rFonts w:hint="default"/>
                                <w:sz w:val="24"/>
                                <w:szCs w:val="24"/>
                              </w:rPr>
                            </w:pPr>
                            <w:r>
                              <w:rPr>
                                <w:rFonts w:hint="default"/>
                                <w:sz w:val="24"/>
                                <w:szCs w:val="24"/>
                              </w:rPr>
                              <w:t>Bu çalışmalar sayesinde, Trigger ve Stored Procedure'lerin veritabanı yönetimindeki iş akışlarını otomatikleştirme ve veri güvenliğini artırma konusundaki faydalarını deneyimledim.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101.05pt;height:556.5pt;width:452.7pt;z-index:251684864;mso-width-relative:page;mso-height-relative:page;" fillcolor="#FFFFFF [3201]" filled="t" stroked="f" coordsize="21600,21600" o:gfxdata="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nCu19YAAAALAQAADwAAAAAAAAABACAAAAAiAAAA&#10;ZHJzL2Rvd25yZXYueG1sUEsBAhQAFAAAAAgAh07iQGWpTWNCAgAAkQQAAA4AAAAAAAAAAQAgAAAA&#10;JQ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SQL Server’da Trigger ve Stored Procedure kullanımı üzerine yaptığım çalışmalarda, bu yapıların veritabanı yönetimindeki önemini daha iyi kavradım.</w:t>
                      </w:r>
                    </w:p>
                    <w:p>
                      <w:pPr>
                        <w:pStyle w:val="9"/>
                        <w:spacing w:beforeLines="0" w:afterLines="0"/>
                        <w:ind w:firstLine="720" w:firstLineChars="0"/>
                        <w:rPr>
                          <w:rFonts w:hint="default"/>
                          <w:sz w:val="24"/>
                          <w:szCs w:val="24"/>
                        </w:rPr>
                      </w:pPr>
                      <w:r>
                        <w:rPr>
                          <w:rFonts w:hint="default"/>
                          <w:sz w:val="24"/>
                          <w:szCs w:val="24"/>
                        </w:rPr>
                        <w:t>Trigger'lar, veritabanında INSERT, UPDATE veya DELETE işlemleri gerçekleştiğinde otomatik olarak devreye giriyor. Bu sayede veri ekleme, güncelleme veya silme işlemleri sırasında veritabanı arka planda belirli kontroller yapabiliyor veya ek işlemler gerçekleştirebiliyor. Örneğin, bir tabloya yeni bir kayıt eklediğimde, Trigger sayesinde başka bir tablo otomatik olarak güncellenebiliyor veya ek işlemler yapılabiliyor. Bu, işlemleri otomatik hale getirerek iş yükünü hafifletti ve veri tutarlılığını sağlamama yardımcı oldu.</w:t>
                      </w:r>
                    </w:p>
                    <w:p>
                      <w:pPr>
                        <w:pStyle w:val="9"/>
                        <w:spacing w:beforeLines="0" w:afterLines="0"/>
                        <w:ind w:firstLine="720" w:firstLineChars="0"/>
                        <w:rPr>
                          <w:rFonts w:hint="default"/>
                          <w:sz w:val="24"/>
                          <w:szCs w:val="24"/>
                        </w:rPr>
                      </w:pPr>
                      <w:r>
                        <w:rPr>
                          <w:rFonts w:hint="default"/>
                          <w:sz w:val="24"/>
                          <w:szCs w:val="24"/>
                        </w:rPr>
                        <w:t>Stored Procedure'ler ise belirli SQL komutlarını bir arada toplayan ve tekrar tekrar kullandığım prosedürlerdir. Aynı işlemi birden fazla yerde yapmam gerektiğinde, Stored Procedure sayesinde bu işlemi bir kere tanımlayıp her seferinde çağırdım. Böylece kod tekrarından kaçınarak zaman kazandım ve daha düzenli bir yapı elde ettim. Ayrıca, Stored Procedure'lerin parametre alarak dinamik bir şekilde çalışabilmesi, bu yapıların esnekliğini artırdı.</w:t>
                      </w:r>
                    </w:p>
                    <w:p>
                      <w:pPr>
                        <w:pStyle w:val="9"/>
                        <w:spacing w:beforeLines="0" w:afterLines="0"/>
                        <w:ind w:firstLine="720" w:firstLineChars="0"/>
                        <w:rPr>
                          <w:rFonts w:hint="default"/>
                          <w:sz w:val="24"/>
                          <w:szCs w:val="24"/>
                        </w:rPr>
                      </w:pPr>
                      <w:r>
                        <w:rPr>
                          <w:rFonts w:hint="default"/>
                          <w:sz w:val="24"/>
                          <w:szCs w:val="24"/>
                        </w:rPr>
                        <w:t>Bu çalışmalar sayesinde, Trigger ve Stored Procedure'lerin veritabanı yönetimindeki iş akışlarını otomatikleştirme ve veri güvenliğini artırma konusundaki faydalarını deneyimledim.</w:t>
                      </w:r>
                    </w:p>
                    <w:p>
                      <w:pPr>
                        <w:rPr>
                          <w:rFonts w:hint="default"/>
                        </w:rPr>
                      </w:pPr>
                    </w:p>
                  </w:txbxContent>
                </v:textbox>
              </v:shape>
            </w:pict>
          </mc:Fallback>
        </mc:AlternateContent>
      </w:r>
      <w:r>
        <w:pict>
          <v:group id="_x0000_s1100" o:spid="_x0000_s1100" o:spt="203" style="position:absolute;left:0pt;margin-left:64.8pt;margin-top:56.6pt;height:698.85pt;width:462.1pt;mso-position-horizontal-relative:page;mso-position-vertical-relative:page;z-index:-251645952;mso-width-relative:page;mso-height-relative:page;" coordorigin="1296,1133" coordsize="9242,13977">
            <o:lock v:ext="edit"/>
            <v:shape id="_x0000_s1101" o:spid="_x0000_s1101" o:spt="75" type="#_x0000_t75" style="position:absolute;left:1296;top:1133;height:13977;width:9242;" filled="f" stroked="f" coordsize="21600,21600">
              <v:path/>
              <v:fill on="f" focussize="0,0"/>
              <v:stroke on="f"/>
              <v:imagedata r:id="rId9" o:title=""/>
              <o:lock v:ext="edit" aspectratio="t"/>
            </v:shape>
            <v:shape id="_x0000_s1102" o:spid="_x0000_s1102" o:spt="75" type="#_x0000_t75" style="position:absolute;left:1456;top:14332;height:528;width:8990;" filled="f" stroked="f" coordsize="21600,21600">
              <v:path/>
              <v:fill on="f" focussize="0,0"/>
              <v:stroke on="f"/>
              <v:imagedata r:id="rId10" o:title=""/>
              <o:lock v:ext="edit" aspectratio="t"/>
            </v:shape>
            <v:shape id="_x0000_s1103" o:spid="_x0000_s1103" o:spt="75" type="#_x0000_t75" style="position:absolute;left:1420;top:2211;height:528;width:8990;" filled="f" stroked="f" coordsize="21600,21600">
              <v:path/>
              <v:fill on="f" focussize="0,0"/>
              <v:stroke on="f"/>
              <v:imagedata r:id="rId10" o:title=""/>
              <o:lock v:ext="edit" aspectratio="t"/>
            </v:shape>
          </v:group>
        </w:pict>
      </w:r>
    </w:p>
    <w:p>
      <w:pPr>
        <w:pStyle w:val="7"/>
        <w:spacing w:before="5"/>
        <w:rPr>
          <w:i/>
          <w:sz w:val="18"/>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rFonts w:hint="default"/>
          <w:i/>
          <w:spacing w:val="1"/>
          <w:sz w:val="22"/>
          <w:lang w:val="tr-TR"/>
        </w:rPr>
        <w:t>31</w:t>
      </w:r>
    </w:p>
    <w:p>
      <w:pPr>
        <w:pStyle w:val="7"/>
        <w:rPr>
          <w:i/>
          <w:sz w:val="24"/>
        </w:rPr>
      </w:pPr>
    </w:p>
    <w:p>
      <w:pPr>
        <w:pStyle w:val="7"/>
        <w:spacing w:before="1"/>
        <w:rPr>
          <w:i/>
          <w:sz w:val="23"/>
        </w:rPr>
      </w:pPr>
    </w:p>
    <w:p>
      <w:pPr>
        <w:tabs>
          <w:tab w:val="left" w:pos="7208"/>
        </w:tabs>
        <w:spacing w:before="0"/>
        <w:ind w:left="341" w:right="0" w:firstLine="0"/>
        <w:jc w:val="left"/>
        <w:rPr>
          <w:i/>
          <w:sz w:val="22"/>
        </w:rPr>
      </w:pPr>
      <w:r>
        <w:rPr>
          <w:i/>
          <w:sz w:val="22"/>
        </w:rPr>
        <w:t>YAPILAN</w:t>
      </w:r>
      <w:r>
        <w:rPr>
          <w:i/>
          <w:spacing w:val="-3"/>
          <w:sz w:val="22"/>
        </w:rPr>
        <w:t xml:space="preserve"> </w:t>
      </w:r>
      <w:r>
        <w:rPr>
          <w:i/>
          <w:sz w:val="22"/>
        </w:rPr>
        <w:t>İŞ</w:t>
      </w:r>
      <w:r>
        <w:rPr>
          <w:i/>
          <w:spacing w:val="-3"/>
          <w:sz w:val="22"/>
        </w:rPr>
        <w:t xml:space="preserve"> </w:t>
      </w:r>
      <w:r>
        <w:rPr>
          <w:i/>
          <w:sz w:val="22"/>
        </w:rPr>
        <w:t xml:space="preserve">: </w:t>
      </w:r>
      <w:r>
        <w:rPr>
          <w:rFonts w:hint="default"/>
          <w:i/>
          <w:iCs/>
          <w:sz w:val="22"/>
          <w:szCs w:val="22"/>
        </w:rPr>
        <w:t>SQL Server Trigger &amp; Procedure Kullanımı</w:t>
      </w:r>
      <w:r>
        <w:rPr>
          <w:i/>
          <w:sz w:val="22"/>
        </w:rPr>
        <w:tab/>
      </w:r>
      <w:r>
        <w:rPr>
          <w:i/>
          <w:sz w:val="22"/>
        </w:rPr>
        <w:t>Tarih</w:t>
      </w:r>
      <w:r>
        <w:rPr>
          <w:i/>
          <w:spacing w:val="-1"/>
          <w:sz w:val="22"/>
        </w:rPr>
        <w:t xml:space="preserve"> </w:t>
      </w:r>
      <w:r>
        <w:rPr>
          <w:i/>
          <w:sz w:val="22"/>
        </w:rPr>
        <w:t>:</w:t>
      </w:r>
      <w:r>
        <w:rPr>
          <w:i/>
          <w:spacing w:val="-1"/>
          <w:sz w:val="22"/>
        </w:rPr>
        <w:t xml:space="preserve"> </w:t>
      </w:r>
      <w:r>
        <w:rPr>
          <w:rFonts w:hint="default"/>
          <w:i/>
          <w:spacing w:val="-1"/>
          <w:sz w:val="22"/>
          <w:lang w:val="tr-TR"/>
        </w:rPr>
        <w:t>26</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spacing w:before="2"/>
        <w:rPr>
          <w:i/>
          <w:sz w:val="28"/>
        </w:rPr>
      </w:pPr>
    </w:p>
    <w:p>
      <w:pPr>
        <w:pStyle w:val="3"/>
        <w:ind w:right="1785"/>
      </w:pPr>
      <w:r>
        <w:t>Şirket çalışanlarımız bugün bize uygulamalı bir gösterim yapmak için müşteri</w:t>
      </w:r>
      <w:r>
        <w:rPr>
          <w:spacing w:val="1"/>
        </w:rPr>
        <w:t xml:space="preserve"> </w:t>
      </w:r>
      <w:r>
        <w:t>ve</w:t>
      </w:r>
      <w:r>
        <w:rPr>
          <w:spacing w:val="-2"/>
        </w:rPr>
        <w:t xml:space="preserve"> </w:t>
      </w:r>
      <w:r>
        <w:t>danışman rolü yaptılar.</w:t>
      </w:r>
    </w:p>
    <w:p>
      <w:pPr>
        <w:pStyle w:val="7"/>
        <w:rPr>
          <w:sz w:val="24"/>
        </w:rPr>
      </w:pPr>
    </w:p>
    <w:p>
      <w:pPr>
        <w:spacing w:before="0"/>
        <w:ind w:left="624" w:right="1784" w:firstLine="436"/>
        <w:jc w:val="both"/>
        <w:rPr>
          <w:sz w:val="24"/>
        </w:rPr>
      </w:pPr>
      <w:r>
        <w:rPr>
          <w:sz w:val="24"/>
        </w:rPr>
        <w:t>Müşteri rolüne sahip kişi, sistemde bir hata olduğunu ve sisteme yani kullanıcı</w:t>
      </w:r>
      <w:r>
        <w:rPr>
          <w:spacing w:val="1"/>
          <w:sz w:val="24"/>
        </w:rPr>
        <w:t xml:space="preserve"> </w:t>
      </w:r>
      <w:r>
        <w:rPr>
          <w:sz w:val="24"/>
        </w:rPr>
        <w:t>kaydı yapamadığını bildirdi. Danışman, öncelikle log kayıtlarını titizlikle inceledi;</w:t>
      </w:r>
      <w:r>
        <w:rPr>
          <w:spacing w:val="1"/>
          <w:sz w:val="24"/>
        </w:rPr>
        <w:t xml:space="preserve"> </w:t>
      </w:r>
      <w:r>
        <w:rPr>
          <w:sz w:val="24"/>
        </w:rPr>
        <w:t>herhangi bir şüpheli unsur bulamayınca, sunucunun durumunu doğrulamak için IIS</w:t>
      </w:r>
      <w:r>
        <w:rPr>
          <w:spacing w:val="1"/>
          <w:sz w:val="24"/>
        </w:rPr>
        <w:t xml:space="preserve"> </w:t>
      </w:r>
      <w:r>
        <w:rPr>
          <w:sz w:val="24"/>
        </w:rPr>
        <w:t>Manager</w:t>
      </w:r>
      <w:r>
        <w:rPr>
          <w:spacing w:val="1"/>
          <w:sz w:val="24"/>
        </w:rPr>
        <w:t xml:space="preserve"> </w:t>
      </w:r>
      <w:r>
        <w:rPr>
          <w:sz w:val="24"/>
        </w:rPr>
        <w:t>uygulamasını</w:t>
      </w:r>
      <w:r>
        <w:rPr>
          <w:spacing w:val="1"/>
          <w:sz w:val="24"/>
        </w:rPr>
        <w:t xml:space="preserve"> </w:t>
      </w:r>
      <w:r>
        <w:rPr>
          <w:sz w:val="24"/>
        </w:rPr>
        <w:t>kullandı.</w:t>
      </w:r>
      <w:r>
        <w:rPr>
          <w:spacing w:val="1"/>
          <w:sz w:val="24"/>
        </w:rPr>
        <w:t xml:space="preserve"> </w:t>
      </w:r>
      <w:r>
        <w:rPr>
          <w:sz w:val="24"/>
        </w:rPr>
        <w:t>Sunucunun</w:t>
      </w:r>
      <w:r>
        <w:rPr>
          <w:spacing w:val="1"/>
          <w:sz w:val="24"/>
        </w:rPr>
        <w:t xml:space="preserve"> </w:t>
      </w:r>
      <w:r>
        <w:rPr>
          <w:sz w:val="24"/>
        </w:rPr>
        <w:t>aktif</w:t>
      </w:r>
      <w:r>
        <w:rPr>
          <w:spacing w:val="1"/>
          <w:sz w:val="24"/>
        </w:rPr>
        <w:t xml:space="preserve"> </w:t>
      </w:r>
      <w:r>
        <w:rPr>
          <w:sz w:val="24"/>
        </w:rPr>
        <w:t>olduğunu</w:t>
      </w:r>
      <w:r>
        <w:rPr>
          <w:spacing w:val="1"/>
          <w:sz w:val="24"/>
        </w:rPr>
        <w:t xml:space="preserve"> </w:t>
      </w:r>
      <w:r>
        <w:rPr>
          <w:sz w:val="24"/>
        </w:rPr>
        <w:t>gördü</w:t>
      </w:r>
      <w:r>
        <w:rPr>
          <w:spacing w:val="1"/>
          <w:sz w:val="24"/>
        </w:rPr>
        <w:t xml:space="preserve"> </w:t>
      </w:r>
      <w:r>
        <w:rPr>
          <w:sz w:val="24"/>
        </w:rPr>
        <w:t>ancak</w:t>
      </w:r>
      <w:r>
        <w:rPr>
          <w:spacing w:val="1"/>
          <w:sz w:val="24"/>
        </w:rPr>
        <w:t xml:space="preserve"> </w:t>
      </w:r>
      <w:r>
        <w:rPr>
          <w:sz w:val="24"/>
        </w:rPr>
        <w:t>SSL</w:t>
      </w:r>
      <w:r>
        <w:rPr>
          <w:spacing w:val="1"/>
          <w:sz w:val="24"/>
        </w:rPr>
        <w:t xml:space="preserve"> </w:t>
      </w:r>
      <w:r>
        <w:rPr>
          <w:sz w:val="24"/>
        </w:rPr>
        <w:t>sertifikasının süresinin dolduğunu fark etti. Derhal danışman, uygulamanın tekrar</w:t>
      </w:r>
      <w:r>
        <w:rPr>
          <w:spacing w:val="1"/>
          <w:sz w:val="24"/>
        </w:rPr>
        <w:t xml:space="preserve"> </w:t>
      </w:r>
      <w:r>
        <w:rPr>
          <w:sz w:val="24"/>
        </w:rPr>
        <w:t>çalışır hale gelmesini sağlamak için basit bir Self SSL işlemi başlattı. Özellikle</w:t>
      </w:r>
      <w:r>
        <w:rPr>
          <w:spacing w:val="1"/>
          <w:sz w:val="24"/>
        </w:rPr>
        <w:t xml:space="preserve"> </w:t>
      </w:r>
      <w:r>
        <w:rPr>
          <w:sz w:val="24"/>
        </w:rPr>
        <w:t>vurgulanması gereken en önemli nokta, danışmanın her adımda onayı bekleyip,</w:t>
      </w:r>
      <w:r>
        <w:rPr>
          <w:spacing w:val="1"/>
          <w:sz w:val="24"/>
        </w:rPr>
        <w:t xml:space="preserve"> </w:t>
      </w:r>
      <w:r>
        <w:rPr>
          <w:sz w:val="24"/>
        </w:rPr>
        <w:t>yalnızca onay alındığında işlemleri gerçekleştirmesi</w:t>
      </w:r>
      <w:r>
        <w:rPr>
          <w:spacing w:val="1"/>
          <w:sz w:val="24"/>
        </w:rPr>
        <w:t xml:space="preserve"> </w:t>
      </w:r>
      <w:r>
        <w:rPr>
          <w:sz w:val="24"/>
        </w:rPr>
        <w:t>idi. Bunu üstüne basa basa</w:t>
      </w:r>
      <w:r>
        <w:rPr>
          <w:spacing w:val="1"/>
          <w:sz w:val="24"/>
        </w:rPr>
        <w:t xml:space="preserve"> </w:t>
      </w:r>
      <w:r>
        <w:rPr>
          <w:sz w:val="24"/>
        </w:rPr>
        <w:t>bizlere</w:t>
      </w:r>
      <w:r>
        <w:rPr>
          <w:spacing w:val="-3"/>
          <w:sz w:val="24"/>
        </w:rPr>
        <w:t xml:space="preserve"> </w:t>
      </w:r>
      <w:r>
        <w:rPr>
          <w:sz w:val="24"/>
        </w:rPr>
        <w:t>ilettiler.</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8"/>
        <w:rPr>
          <w:sz w:val="33"/>
        </w:rPr>
      </w:pPr>
    </w:p>
    <w:p>
      <w:pPr>
        <w:spacing w:before="1"/>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120" w:right="180" w:bottom="540" w:left="1200" w:header="0" w:footer="341" w:gutter="0"/>
          <w:cols w:space="720" w:num="1"/>
        </w:sectPr>
      </w:pPr>
    </w:p>
    <w:p>
      <w:pPr>
        <w:pStyle w:val="7"/>
        <w:rPr>
          <w:i/>
          <w:sz w:val="20"/>
        </w:rPr>
      </w:pPr>
      <w:r>
        <w:pict>
          <v:group id="_x0000_s1104" o:spid="_x0000_s1104" o:spt="203" style="position:absolute;left:0pt;margin-left:64.8pt;margin-top:68.25pt;height:698.85pt;width:462.1pt;mso-position-horizontal-relative:page;mso-position-vertical-relative:page;z-index:-251644928;mso-width-relative:page;mso-height-relative:page;" coordorigin="1296,1366" coordsize="9242,13977">
            <o:lock v:ext="edit"/>
            <v:shape id="_x0000_s1105" o:spid="_x0000_s1105" o:spt="75" type="#_x0000_t75" style="position:absolute;left:1296;top:1366;height:13977;width:9242;" filled="f" stroked="f" coordsize="21600,21600">
              <v:path/>
              <v:fill on="f" focussize="0,0"/>
              <v:stroke on="f"/>
              <v:imagedata r:id="rId9" o:title=""/>
              <o:lock v:ext="edit" aspectratio="t"/>
            </v:shape>
            <v:shape id="_x0000_s1106" o:spid="_x0000_s1106" o:spt="75" type="#_x0000_t75" style="position:absolute;left:1456;top:14565;height:528;width:8990;" filled="f" stroked="f" coordsize="21600,21600">
              <v:path/>
              <v:fill on="f" focussize="0,0"/>
              <v:stroke on="f"/>
              <v:imagedata r:id="rId10" o:title=""/>
              <o:lock v:ext="edit" aspectratio="t"/>
            </v:shape>
            <v:shape id="_x0000_s1107" o:spid="_x0000_s1107" o:spt="75" type="#_x0000_t75" style="position:absolute;left:1420;top:2444;height:528;width:8990;" filled="f" stroked="f" coordsize="21600,21600">
              <v:path/>
              <v:fill on="f" focussize="0,0"/>
              <v:stroke on="f"/>
              <v:imagedata r:id="rId10" o:title=""/>
              <o:lock v:ext="edit" aspectratio="t"/>
            </v:shape>
          </v:group>
        </w:pict>
      </w:r>
    </w:p>
    <w:p>
      <w:pPr>
        <w:pStyle w:val="7"/>
        <w:spacing w:before="6"/>
        <w:rPr>
          <w:i/>
          <w:sz w:val="19"/>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rFonts w:hint="default"/>
          <w:i/>
          <w:spacing w:val="1"/>
          <w:sz w:val="22"/>
          <w:lang w:val="tr-TR"/>
        </w:rPr>
        <w:t>32</w:t>
      </w:r>
    </w:p>
    <w:p>
      <w:pPr>
        <w:pStyle w:val="7"/>
        <w:rPr>
          <w:i/>
          <w:sz w:val="24"/>
        </w:rPr>
      </w:pPr>
    </w:p>
    <w:p>
      <w:pPr>
        <w:pStyle w:val="7"/>
        <w:spacing w:before="1"/>
        <w:rPr>
          <w:i/>
          <w:sz w:val="23"/>
        </w:rPr>
      </w:pPr>
    </w:p>
    <w:p>
      <w:pPr>
        <w:tabs>
          <w:tab w:val="left" w:pos="7153"/>
        </w:tabs>
        <w:spacing w:before="0"/>
        <w:ind w:left="341" w:right="0" w:firstLine="0"/>
        <w:jc w:val="left"/>
        <w:rPr>
          <w:i/>
          <w:sz w:val="22"/>
        </w:rPr>
      </w:pPr>
      <w:r>
        <w:rPr>
          <w:i/>
          <w:sz w:val="22"/>
        </w:rPr>
        <w:t>YAPILAN</w:t>
      </w:r>
      <w:r>
        <w:rPr>
          <w:i/>
          <w:spacing w:val="-2"/>
          <w:sz w:val="22"/>
        </w:rPr>
        <w:t xml:space="preserve"> </w:t>
      </w:r>
      <w:r>
        <w:rPr>
          <w:i/>
          <w:sz w:val="22"/>
        </w:rPr>
        <w:t>İŞ</w:t>
      </w:r>
      <w:r>
        <w:rPr>
          <w:i/>
          <w:spacing w:val="-4"/>
          <w:sz w:val="22"/>
        </w:rPr>
        <w:t xml:space="preserve"> </w:t>
      </w:r>
      <w:r>
        <w:rPr>
          <w:i/>
          <w:sz w:val="22"/>
        </w:rPr>
        <w:t xml:space="preserve">: </w:t>
      </w:r>
      <w:r>
        <w:rPr>
          <w:rFonts w:hint="default" w:cs="Times New Roman"/>
          <w:i/>
          <w:iCs/>
          <w:kern w:val="0"/>
          <w:sz w:val="22"/>
          <w:szCs w:val="22"/>
          <w:lang w:val="en-US" w:eastAsia="zh-CN" w:bidi="ar"/>
        </w:rPr>
        <w:t>Tersine Mühendislik ile ilgili araştırma</w:t>
      </w:r>
      <w:r>
        <w:rPr>
          <w:i/>
          <w:sz w:val="22"/>
        </w:rPr>
        <w:tab/>
      </w:r>
      <w:r>
        <w:rPr>
          <w:i/>
          <w:sz w:val="22"/>
        </w:rPr>
        <w:t>Tarih</w:t>
      </w:r>
      <w:r>
        <w:rPr>
          <w:i/>
          <w:spacing w:val="-2"/>
          <w:sz w:val="22"/>
        </w:rPr>
        <w:t xml:space="preserve"> </w:t>
      </w:r>
      <w:r>
        <w:rPr>
          <w:i/>
          <w:sz w:val="22"/>
        </w:rPr>
        <w:t xml:space="preserve">: </w:t>
      </w:r>
      <w:r>
        <w:rPr>
          <w:rFonts w:hint="default"/>
          <w:i/>
          <w:sz w:val="22"/>
          <w:lang w:val="tr-TR"/>
        </w:rPr>
        <w:t>29</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spacing w:before="10"/>
        <w:rPr>
          <w:i/>
          <w:sz w:val="34"/>
        </w:rPr>
      </w:pPr>
    </w:p>
    <w:p>
      <w:pPr>
        <w:pStyle w:val="3"/>
        <w:ind w:right="1783"/>
      </w:pPr>
      <w:r>
        <w:t>Bugün, dünkü gibi</w:t>
      </w:r>
      <w:r>
        <w:rPr>
          <w:sz w:val="24"/>
        </w:rPr>
        <mc:AlternateContent>
          <mc:Choice Requires="wps">
            <w:drawing>
              <wp:anchor distT="0" distB="0" distL="114300" distR="114300" simplePos="0" relativeHeight="251685888" behindDoc="0" locked="0" layoutInCell="1" allowOverlap="1">
                <wp:simplePos x="0" y="0"/>
                <wp:positionH relativeFrom="column">
                  <wp:posOffset>148590</wp:posOffset>
                </wp:positionH>
                <wp:positionV relativeFrom="paragraph">
                  <wp:posOffset>-472440</wp:posOffset>
                </wp:positionV>
                <wp:extent cx="5749290" cy="7067550"/>
                <wp:effectExtent l="0" t="0" r="3810" b="0"/>
                <wp:wrapNone/>
                <wp:docPr id="44" name="Text Box 44"/>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Tersine mühendislik üzerine araştırmalar yaptım. Bu süreç, bir sistemin veya ürünün mevcut yapısını ve işleyişini anlamak için analiz edilmesini ve bu bilgilere dayanarak yeniden oluşturulmasını kapsıyor. Genellikle bir yazılımın kaynak koduna ulaşmak veya bir donanımın iç yapısını çözümlemek amacıyla kullanılıyor. Ben de bu süreçte, mevcut sistemi anlamak, iyileştirmek veya benzer bir yapının yeni bir versiyonunu oluşturmak üzerine çalıştım.</w:t>
                            </w:r>
                          </w:p>
                          <w:p>
                            <w:pPr>
                              <w:pStyle w:val="9"/>
                              <w:spacing w:beforeLines="0" w:afterLines="0"/>
                              <w:ind w:firstLine="720" w:firstLineChars="0"/>
                              <w:rPr>
                                <w:rFonts w:hint="default"/>
                                <w:sz w:val="24"/>
                                <w:szCs w:val="24"/>
                              </w:rPr>
                            </w:pPr>
                            <w:r>
                              <w:rPr>
                                <w:rFonts w:hint="default"/>
                                <w:sz w:val="24"/>
                                <w:szCs w:val="24"/>
                              </w:rPr>
                              <w:t>Yazılımda tersine mühendislik yaptığımda, derlenmiş koddan kaynak kodun çıkarılması veya çalışma mantığının analiz edilmesi gibi işlemleri gerçekleştirdim. Bu süreç kod optimizasyonu, hata tespiti veya uyumluluk geliştirme amacıyla yapılabiliyor. Ayrıca, eski veya güncellenmemiş sistemlerin yeniden hayata geçirilmesi için de oldukça önemli. Bu çalışmalarda, karmaşık sistemleri analiz edip anlamayı öğrendim ve yazılım ve donanım geliştirme süreçlerinde tersine mühendisliğin nasıl uygulandığını gördüm.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37.2pt;height:556.5pt;width:452.7pt;z-index:251685888;mso-width-relative:page;mso-height-relative:page;" fillcolor="#FFFFFF [3201]" filled="t" stroked="f" coordsize="21600,21600" o:gfxdata="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DAQyTXAAAACwEAAA8AAAAAAAAAAQAgAAAAIgAA&#10;AGRycy9kb3ducmV2LnhtbFBLAQIUABQAAAAIAIdO4kChEN1HQgIAAJEEAAAOAAAAAAAAAAEAIAAA&#10;ACYBAABkcnMvZTJvRG9jLnhtbFBLBQYAAAAABgAGAFkBAADaBQ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Tersine mühendislik üzerine araştırmalar yaptım. Bu süreç, bir sistemin veya ürünün mevcut yapısını ve işleyişini anlamak için analiz edilmesini ve bu bilgilere dayanarak yeniden oluşturulmasını kapsıyor. Genellikle bir yazılımın kaynak koduna ulaşmak veya bir donanımın iç yapısını çözümlemek amacıyla kullanılıyor. Ben de bu süreçte, mevcut sistemi anlamak, iyileştirmek veya benzer bir yapının yeni bir versiyonunu oluşturmak üzerine çalıştım.</w:t>
                      </w:r>
                    </w:p>
                    <w:p>
                      <w:pPr>
                        <w:pStyle w:val="9"/>
                        <w:spacing w:beforeLines="0" w:afterLines="0"/>
                        <w:ind w:firstLine="720" w:firstLineChars="0"/>
                        <w:rPr>
                          <w:rFonts w:hint="default"/>
                          <w:sz w:val="24"/>
                          <w:szCs w:val="24"/>
                        </w:rPr>
                      </w:pPr>
                      <w:r>
                        <w:rPr>
                          <w:rFonts w:hint="default"/>
                          <w:sz w:val="24"/>
                          <w:szCs w:val="24"/>
                        </w:rPr>
                        <w:t>Yazılımda tersine mühendislik yaptığımda, derlenmiş koddan kaynak kodun çıkarılması veya çalışma mantığının analiz edilmesi gibi işlemleri gerçekleştirdim. Bu süreç kod optimizasyonu, hata tespiti veya uyumluluk geliştirme amacıyla yapılabiliyor. Ayrıca, eski veya güncellenmemiş sistemlerin yeniden hayata geçirilmesi için de oldukça önemli. Bu çalışmalarda, karmaşık sistemleri analiz edip anlamayı öğrendim ve yazılım ve donanım geliştirme süreçlerinde tersine mühendisliğin nasıl uygulandığını gördüm.</w:t>
                      </w:r>
                    </w:p>
                    <w:p>
                      <w:pPr>
                        <w:rPr>
                          <w:rFonts w:hint="default"/>
                        </w:rPr>
                      </w:pPr>
                    </w:p>
                  </w:txbxContent>
                </v:textbox>
              </v:shape>
            </w:pict>
          </mc:Fallback>
        </mc:AlternateContent>
      </w:r>
      <w:r>
        <w:t xml:space="preserve"> benzer bir demo uygulama gerçekleştirildi. Ancak, bu sefer</w:t>
      </w:r>
      <w:r>
        <w:rPr>
          <w:spacing w:val="1"/>
        </w:rPr>
        <w:t xml:space="preserve"> </w:t>
      </w:r>
      <w:r>
        <w:t>müşteri, sistemde belirli bir kişiye yetki verme aşamasında (Authorization) bir hata</w:t>
      </w:r>
      <w:r>
        <w:rPr>
          <w:spacing w:val="1"/>
        </w:rPr>
        <w:t xml:space="preserve"> </w:t>
      </w:r>
      <w:r>
        <w:t>aldığını</w:t>
      </w:r>
      <w:r>
        <w:rPr>
          <w:spacing w:val="1"/>
        </w:rPr>
        <w:t xml:space="preserve"> </w:t>
      </w:r>
      <w:r>
        <w:t>bildirdi.</w:t>
      </w:r>
      <w:r>
        <w:rPr>
          <w:spacing w:val="1"/>
        </w:rPr>
        <w:t xml:space="preserve"> </w:t>
      </w:r>
      <w:r>
        <w:t>Daha</w:t>
      </w:r>
      <w:r>
        <w:rPr>
          <w:spacing w:val="1"/>
        </w:rPr>
        <w:t xml:space="preserve"> </w:t>
      </w:r>
      <w:r>
        <w:t>sonra</w:t>
      </w:r>
      <w:r>
        <w:rPr>
          <w:spacing w:val="1"/>
        </w:rPr>
        <w:t xml:space="preserve"> </w:t>
      </w:r>
      <w:r>
        <w:t>danışman</w:t>
      </w:r>
      <w:r>
        <w:rPr>
          <w:spacing w:val="1"/>
        </w:rPr>
        <w:t xml:space="preserve"> </w:t>
      </w:r>
      <w:r>
        <w:t>çalışan,</w:t>
      </w:r>
      <w:r>
        <w:rPr>
          <w:spacing w:val="1"/>
        </w:rPr>
        <w:t xml:space="preserve"> </w:t>
      </w:r>
      <w:r>
        <w:t>öncelikle</w:t>
      </w:r>
      <w:r>
        <w:rPr>
          <w:spacing w:val="1"/>
        </w:rPr>
        <w:t xml:space="preserve"> </w:t>
      </w:r>
      <w:r>
        <w:t>yetkileri</w:t>
      </w:r>
      <w:r>
        <w:rPr>
          <w:spacing w:val="1"/>
        </w:rPr>
        <w:t xml:space="preserve"> </w:t>
      </w:r>
      <w:r>
        <w:t>tek</w:t>
      </w:r>
      <w:r>
        <w:rPr>
          <w:spacing w:val="1"/>
        </w:rPr>
        <w:t xml:space="preserve"> </w:t>
      </w:r>
      <w:r>
        <w:t>tek</w:t>
      </w:r>
      <w:r>
        <w:rPr>
          <w:spacing w:val="-57"/>
        </w:rPr>
        <w:t xml:space="preserve"> </w:t>
      </w:r>
      <w:r>
        <w:t>değerlendirdi</w:t>
      </w:r>
      <w:r>
        <w:rPr>
          <w:spacing w:val="1"/>
        </w:rPr>
        <w:t xml:space="preserve"> </w:t>
      </w:r>
      <w:r>
        <w:t>ve</w:t>
      </w:r>
      <w:r>
        <w:rPr>
          <w:spacing w:val="1"/>
        </w:rPr>
        <w:t xml:space="preserve"> </w:t>
      </w:r>
      <w:r>
        <w:t>daha</w:t>
      </w:r>
      <w:r>
        <w:rPr>
          <w:spacing w:val="1"/>
        </w:rPr>
        <w:t xml:space="preserve"> </w:t>
      </w:r>
      <w:r>
        <w:t>sonra</w:t>
      </w:r>
      <w:r>
        <w:rPr>
          <w:spacing w:val="1"/>
        </w:rPr>
        <w:t xml:space="preserve"> </w:t>
      </w:r>
      <w:r>
        <w:t>yetkileri</w:t>
      </w:r>
      <w:r>
        <w:rPr>
          <w:spacing w:val="1"/>
        </w:rPr>
        <w:t xml:space="preserve"> </w:t>
      </w:r>
      <w:r>
        <w:t>üyelere</w:t>
      </w:r>
      <w:r>
        <w:rPr>
          <w:spacing w:val="1"/>
        </w:rPr>
        <w:t xml:space="preserve"> </w:t>
      </w:r>
      <w:r>
        <w:t>atayan</w:t>
      </w:r>
      <w:r>
        <w:rPr>
          <w:spacing w:val="1"/>
        </w:rPr>
        <w:t xml:space="preserve"> </w:t>
      </w:r>
      <w:r>
        <w:t>kişiyi</w:t>
      </w:r>
      <w:r>
        <w:rPr>
          <w:spacing w:val="1"/>
        </w:rPr>
        <w:t xml:space="preserve"> </w:t>
      </w:r>
      <w:r>
        <w:t>detaylı</w:t>
      </w:r>
      <w:r>
        <w:rPr>
          <w:spacing w:val="1"/>
        </w:rPr>
        <w:t xml:space="preserve"> </w:t>
      </w:r>
      <w:r>
        <w:t>bir</w:t>
      </w:r>
      <w:r>
        <w:rPr>
          <w:spacing w:val="1"/>
        </w:rPr>
        <w:t xml:space="preserve"> </w:t>
      </w:r>
      <w:r>
        <w:t>şekilde</w:t>
      </w:r>
      <w:r>
        <w:rPr>
          <w:spacing w:val="1"/>
        </w:rPr>
        <w:t xml:space="preserve"> </w:t>
      </w:r>
      <w:r>
        <w:t>değerlendirdi. Bu aşamada herhangi bir sorunla karşılaşmayan danışman, sistematik</w:t>
      </w:r>
      <w:r>
        <w:rPr>
          <w:spacing w:val="-57"/>
        </w:rPr>
        <w:t xml:space="preserve"> </w:t>
      </w:r>
      <w:r>
        <w:t>proje içerisinde bulunan Log dosylaraını incelemek için hazırlıklara başladı. Log</w:t>
      </w:r>
      <w:r>
        <w:rPr>
          <w:spacing w:val="1"/>
        </w:rPr>
        <w:t xml:space="preserve"> </w:t>
      </w:r>
      <w:r>
        <w:t>içerisinde aynı anda birden fazla yetkiyi tek kişiye vermeye çalışıldığı</w:t>
      </w:r>
      <w:r>
        <w:rPr>
          <w:spacing w:val="1"/>
        </w:rPr>
        <w:t xml:space="preserve"> </w:t>
      </w:r>
      <w:r>
        <w:t>ortaya çıktı.</w:t>
      </w:r>
      <w:r>
        <w:rPr>
          <w:spacing w:val="1"/>
        </w:rPr>
        <w:t xml:space="preserve"> </w:t>
      </w:r>
      <w:r>
        <w:t>Bu</w:t>
      </w:r>
      <w:r>
        <w:rPr>
          <w:spacing w:val="1"/>
        </w:rPr>
        <w:t xml:space="preserve"> </w:t>
      </w:r>
      <w:r>
        <w:t>durumda</w:t>
      </w:r>
      <w:r>
        <w:rPr>
          <w:spacing w:val="1"/>
        </w:rPr>
        <w:t xml:space="preserve"> </w:t>
      </w:r>
      <w:r>
        <w:t>bu</w:t>
      </w:r>
      <w:r>
        <w:rPr>
          <w:spacing w:val="1"/>
        </w:rPr>
        <w:t xml:space="preserve"> </w:t>
      </w:r>
      <w:r>
        <w:t>yetkilerin</w:t>
      </w:r>
      <w:r>
        <w:rPr>
          <w:spacing w:val="1"/>
        </w:rPr>
        <w:t xml:space="preserve"> </w:t>
      </w:r>
      <w:r>
        <w:t>aynı</w:t>
      </w:r>
      <w:r>
        <w:rPr>
          <w:spacing w:val="1"/>
        </w:rPr>
        <w:t xml:space="preserve"> </w:t>
      </w:r>
      <w:r>
        <w:t>kişiye</w:t>
      </w:r>
      <w:r>
        <w:rPr>
          <w:spacing w:val="1"/>
        </w:rPr>
        <w:t xml:space="preserve"> </w:t>
      </w:r>
      <w:r>
        <w:t>verilemeyeceğini</w:t>
      </w:r>
      <w:r>
        <w:rPr>
          <w:spacing w:val="1"/>
        </w:rPr>
        <w:t xml:space="preserve"> </w:t>
      </w:r>
      <w:r>
        <w:t>tespit</w:t>
      </w:r>
      <w:r>
        <w:rPr>
          <w:spacing w:val="1"/>
        </w:rPr>
        <w:t xml:space="preserve"> </w:t>
      </w:r>
      <w:r>
        <w:t>eden</w:t>
      </w:r>
      <w:r>
        <w:rPr>
          <w:spacing w:val="1"/>
        </w:rPr>
        <w:t xml:space="preserve"> </w:t>
      </w:r>
      <w:r>
        <w:t>danışman,</w:t>
      </w:r>
      <w:r>
        <w:rPr>
          <w:spacing w:val="1"/>
        </w:rPr>
        <w:t xml:space="preserve"> </w:t>
      </w:r>
      <w:r>
        <w:t>müşteriye</w:t>
      </w:r>
      <w:r>
        <w:rPr>
          <w:spacing w:val="-3"/>
        </w:rPr>
        <w:t xml:space="preserve"> </w:t>
      </w:r>
      <w:r>
        <w:t>bunun için bir geribildirim sundu.</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8"/>
        <w:rPr>
          <w:sz w:val="27"/>
        </w:rPr>
      </w:pPr>
    </w:p>
    <w:p>
      <w:pPr>
        <w:spacing w:before="1"/>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340" w:right="180" w:bottom="540" w:left="1200" w:header="0" w:footer="341" w:gutter="0"/>
          <w:cols w:space="720" w:num="1"/>
        </w:sectPr>
      </w:pPr>
    </w:p>
    <w:p>
      <w:pPr>
        <w:pStyle w:val="7"/>
        <w:rPr>
          <w:i/>
          <w:sz w:val="20"/>
        </w:rPr>
      </w:pPr>
      <w:r>
        <w:rPr>
          <w:sz w:val="24"/>
        </w:rPr>
        <mc:AlternateContent>
          <mc:Choice Requires="wps">
            <w:drawing>
              <wp:anchor distT="0" distB="0" distL="114300" distR="114300" simplePos="0" relativeHeight="251686912" behindDoc="0" locked="0" layoutInCell="1" allowOverlap="1">
                <wp:simplePos x="0" y="0"/>
                <wp:positionH relativeFrom="column">
                  <wp:posOffset>148590</wp:posOffset>
                </wp:positionH>
                <wp:positionV relativeFrom="paragraph">
                  <wp:posOffset>1143635</wp:posOffset>
                </wp:positionV>
                <wp:extent cx="5749290" cy="7067550"/>
                <wp:effectExtent l="0" t="0" r="3810" b="0"/>
                <wp:wrapNone/>
                <wp:docPr id="45" name="Text Box 45"/>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Entity Framework Core Power Tools ile tersine mühendislik çalışmaları yaptım. Bu araç, veritabanındaki mevcut yapıları (tablolar, görünümler, prosedürler vb.) C# sınıflarına dönüştürerek uygulama içinde kullanmamı sağladı. Böylece, var olan veritabanı modellerini yeniden yazmak yerine, doğrudan veritabanını kod ortamına entegre edebilme avantajını kazandım.</w:t>
                            </w:r>
                          </w:p>
                          <w:p>
                            <w:pPr>
                              <w:pStyle w:val="9"/>
                              <w:spacing w:beforeLines="0" w:afterLines="0"/>
                              <w:ind w:firstLine="720" w:firstLineChars="0"/>
                              <w:rPr>
                                <w:rFonts w:hint="default"/>
                                <w:sz w:val="24"/>
                                <w:szCs w:val="24"/>
                              </w:rPr>
                            </w:pPr>
                            <w:r>
                              <w:rPr>
                                <w:rFonts w:hint="default"/>
                                <w:sz w:val="24"/>
                                <w:szCs w:val="24"/>
                              </w:rPr>
                              <w:t>Tersine mühendislik, özellikle büyük ve karmaşık veritabanları ile çalışırken zamandan tasarruf sağlayan kritik bir adımdı. Veritabanı tablolarının Entity Framework Core modeli olarak sınıflara dönüştürülmesi, veritabanı işlemlerinin LINQ ile daha kolay yapılmasına ve daha verimli bir veri erişim katmanı oluşturulmasına olanak tanıdı. Bu araçla aynı zamanda veritabanı değişikliklerini güncelleyebilmek, yeniden tersine mühendislik işlemleri ile yeni yapıları kod ortamına dahil edebilmek oldukça pratikti.</w:t>
                            </w:r>
                          </w:p>
                          <w:p>
                            <w:pPr>
                              <w:ind w:firstLine="720" w:firstLineChars="0"/>
                              <w:rPr>
                                <w:rFonts w:hint="default"/>
                              </w:rPr>
                            </w:pPr>
                            <w:r>
                              <w:rPr>
                                <w:rFonts w:hint="default"/>
                                <w:sz w:val="24"/>
                                <w:szCs w:val="24"/>
                              </w:rPr>
                              <w:t>Bu süreç sayesinde, EF Core Power Tools'un tersine mühendislik işlemlerinde nasıl kullanıldığını deneyimledim ve uygulamamda daha hızlı bir geliştirme döngüsü oluşturabildim.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90.05pt;height:556.5pt;width:452.7pt;z-index:251686912;mso-width-relative:page;mso-height-relative:page;" fillcolor="#FFFFFF [3201]" filled="t" stroked="f" coordsize="21600,21600" o:gfxdata="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oX9l1QAAAAsBAAAPAAAAAAAAAAEAIAAAACIAAABk&#10;cnMvZG93bnJldi54bWxQSwECFAAUAAAACACHTuJAu/fNwUICAACRBAAADgAAAAAAAAABACAAAAAk&#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Entity Framework Core Power Tools ile tersine mühendislik çalışmaları yaptım. Bu araç, veritabanındaki mevcut yapıları (tablolar, görünümler, prosedürler vb.) C# sınıflarına dönüştürerek uygulama içinde kullanmamı sağladı. Böylece, var olan veritabanı modellerini yeniden yazmak yerine, doğrudan veritabanını kod ortamına entegre edebilme avantajını kazandım.</w:t>
                      </w:r>
                    </w:p>
                    <w:p>
                      <w:pPr>
                        <w:pStyle w:val="9"/>
                        <w:spacing w:beforeLines="0" w:afterLines="0"/>
                        <w:ind w:firstLine="720" w:firstLineChars="0"/>
                        <w:rPr>
                          <w:rFonts w:hint="default"/>
                          <w:sz w:val="24"/>
                          <w:szCs w:val="24"/>
                        </w:rPr>
                      </w:pPr>
                      <w:r>
                        <w:rPr>
                          <w:rFonts w:hint="default"/>
                          <w:sz w:val="24"/>
                          <w:szCs w:val="24"/>
                        </w:rPr>
                        <w:t>Tersine mühendislik, özellikle büyük ve karmaşık veritabanları ile çalışırken zamandan tasarruf sağlayan kritik bir adımdı. Veritabanı tablolarının Entity Framework Core modeli olarak sınıflara dönüştürülmesi, veritabanı işlemlerinin LINQ ile daha kolay yapılmasına ve daha verimli bir veri erişim katmanı oluşturulmasına olanak tanıdı. Bu araçla aynı zamanda veritabanı değişikliklerini güncelleyebilmek, yeniden tersine mühendislik işlemleri ile yeni yapıları kod ortamına dahil edebilmek oldukça pratikti.</w:t>
                      </w:r>
                    </w:p>
                    <w:p>
                      <w:pPr>
                        <w:ind w:firstLine="720" w:firstLineChars="0"/>
                        <w:rPr>
                          <w:rFonts w:hint="default"/>
                        </w:rPr>
                      </w:pPr>
                      <w:r>
                        <w:rPr>
                          <w:rFonts w:hint="default"/>
                          <w:sz w:val="24"/>
                          <w:szCs w:val="24"/>
                        </w:rPr>
                        <w:t>Bu süreç sayesinde, EF Core Power Tools'un tersine mühendislik işlemlerinde nasıl kullanıldığını deneyimledim ve uygulamamda daha hızlı bir geliştirme döngüsü oluşturabildim.</w:t>
                      </w:r>
                    </w:p>
                  </w:txbxContent>
                </v:textbox>
              </v:shape>
            </w:pict>
          </mc:Fallback>
        </mc:AlternateContent>
      </w:r>
      <w:r>
        <w:pict>
          <v:group id="_x0000_s1108" o:spid="_x0000_s1108" o:spt="203" style="position:absolute;left:0pt;margin-left:64.8pt;margin-top:68.25pt;height:698.85pt;width:462.1pt;mso-position-horizontal-relative:page;mso-position-vertical-relative:page;z-index:-251644928;mso-width-relative:page;mso-height-relative:page;" coordorigin="1296,1366" coordsize="9242,13977">
            <o:lock v:ext="edit"/>
            <v:shape id="_x0000_s1109" o:spid="_x0000_s1109" o:spt="75" type="#_x0000_t75" style="position:absolute;left:1296;top:1366;height:13977;width:9242;" filled="f" stroked="f" coordsize="21600,21600">
              <v:path/>
              <v:fill on="f" focussize="0,0"/>
              <v:stroke on="f"/>
              <v:imagedata r:id="rId9" o:title=""/>
              <o:lock v:ext="edit" aspectratio="t"/>
            </v:shape>
            <v:shape id="_x0000_s1110" o:spid="_x0000_s1110" o:spt="75" type="#_x0000_t75" style="position:absolute;left:1456;top:14565;height:528;width:8990;" filled="f" stroked="f" coordsize="21600,21600">
              <v:path/>
              <v:fill on="f" focussize="0,0"/>
              <v:stroke on="f"/>
              <v:imagedata r:id="rId10" o:title=""/>
              <o:lock v:ext="edit" aspectratio="t"/>
            </v:shape>
            <v:shape id="_x0000_s1111" o:spid="_x0000_s1111" o:spt="75" type="#_x0000_t75" style="position:absolute;left:1420;top:2444;height:528;width:8990;" filled="f" stroked="f" coordsize="21600,21600">
              <v:path/>
              <v:fill on="f" focussize="0,0"/>
              <v:stroke on="f"/>
              <v:imagedata r:id="rId10" o:title=""/>
              <o:lock v:ext="edit" aspectratio="t"/>
            </v:shape>
          </v:group>
        </w:pict>
      </w:r>
    </w:p>
    <w:p>
      <w:pPr>
        <w:pStyle w:val="7"/>
        <w:spacing w:before="6"/>
        <w:rPr>
          <w:i/>
          <w:sz w:val="19"/>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w:t>
      </w:r>
      <w:r>
        <w:rPr>
          <w:i/>
          <w:spacing w:val="1"/>
          <w:sz w:val="22"/>
        </w:rPr>
        <w:t xml:space="preserve"> </w:t>
      </w:r>
      <w:r>
        <w:rPr>
          <w:rFonts w:hint="default"/>
          <w:b/>
          <w:sz w:val="22"/>
          <w:lang w:val="tr-TR"/>
        </w:rPr>
        <w:t>Yazılım</w:t>
      </w:r>
      <w:r>
        <w:rPr>
          <w:b/>
          <w:sz w:val="22"/>
        </w:rPr>
        <w:tab/>
      </w:r>
      <w:r>
        <w:rPr>
          <w:i/>
          <w:sz w:val="22"/>
        </w:rPr>
        <w:t>SAYFA</w:t>
      </w:r>
      <w:r>
        <w:rPr>
          <w:i/>
          <w:spacing w:val="-1"/>
          <w:sz w:val="22"/>
        </w:rPr>
        <w:t xml:space="preserve"> </w:t>
      </w:r>
      <w:r>
        <w:rPr>
          <w:i/>
          <w:sz w:val="22"/>
        </w:rPr>
        <w:t>NO:</w:t>
      </w:r>
      <w:r>
        <w:rPr>
          <w:i/>
          <w:spacing w:val="1"/>
          <w:sz w:val="22"/>
        </w:rPr>
        <w:t xml:space="preserve"> </w:t>
      </w:r>
      <w:r>
        <w:rPr>
          <w:i/>
          <w:sz w:val="22"/>
        </w:rPr>
        <w:t>3</w:t>
      </w:r>
      <w:r>
        <w:rPr>
          <w:rFonts w:hint="default"/>
          <w:i/>
          <w:sz w:val="22"/>
          <w:lang w:val="tr-TR"/>
        </w:rPr>
        <w:t>3</w:t>
      </w:r>
    </w:p>
    <w:p>
      <w:pPr>
        <w:pStyle w:val="7"/>
        <w:rPr>
          <w:i/>
          <w:sz w:val="24"/>
        </w:rPr>
      </w:pPr>
    </w:p>
    <w:p>
      <w:pPr>
        <w:pStyle w:val="7"/>
        <w:spacing w:before="1"/>
        <w:rPr>
          <w:i/>
          <w:sz w:val="23"/>
        </w:rPr>
      </w:pPr>
    </w:p>
    <w:p>
      <w:pPr>
        <w:tabs>
          <w:tab w:val="left" w:pos="7098"/>
        </w:tabs>
        <w:spacing w:before="0"/>
        <w:ind w:left="341" w:right="0" w:firstLine="0"/>
        <w:jc w:val="left"/>
        <w:rPr>
          <w:i/>
          <w:sz w:val="22"/>
        </w:rPr>
      </w:pPr>
      <w:r>
        <w:rPr>
          <w:i/>
          <w:sz w:val="22"/>
        </w:rPr>
        <w:t>YAPILAN</w:t>
      </w:r>
      <w:r>
        <w:rPr>
          <w:i/>
          <w:spacing w:val="-3"/>
          <w:sz w:val="22"/>
        </w:rPr>
        <w:t xml:space="preserve"> </w:t>
      </w:r>
      <w:r>
        <w:rPr>
          <w:i/>
          <w:sz w:val="22"/>
        </w:rPr>
        <w:t>İŞ</w:t>
      </w:r>
      <w:r>
        <w:rPr>
          <w:i/>
          <w:spacing w:val="-3"/>
          <w:sz w:val="22"/>
        </w:rPr>
        <w:t xml:space="preserve"> </w:t>
      </w:r>
      <w:r>
        <w:rPr>
          <w:i/>
          <w:sz w:val="22"/>
        </w:rPr>
        <w:t>:</w:t>
      </w:r>
      <w:r>
        <w:rPr>
          <w:i/>
          <w:spacing w:val="1"/>
          <w:sz w:val="22"/>
        </w:rPr>
        <w:t xml:space="preserve"> </w:t>
      </w:r>
      <w:r>
        <w:rPr>
          <w:rFonts w:hint="default" w:cs="Times New Roman"/>
          <w:i/>
          <w:iCs/>
          <w:kern w:val="0"/>
          <w:sz w:val="22"/>
          <w:szCs w:val="22"/>
          <w:lang w:val="en-US" w:eastAsia="zh-CN" w:bidi="ar"/>
        </w:rPr>
        <w:t>Ef Core Power Tools ile tersine mühendislik çalışması</w:t>
      </w:r>
      <w:r>
        <w:rPr>
          <w:i/>
          <w:sz w:val="22"/>
        </w:rPr>
        <w:tab/>
      </w:r>
      <w:r>
        <w:rPr>
          <w:i/>
          <w:sz w:val="22"/>
        </w:rPr>
        <w:t>Tarih</w:t>
      </w:r>
      <w:r>
        <w:rPr>
          <w:i/>
          <w:spacing w:val="-2"/>
          <w:sz w:val="22"/>
        </w:rPr>
        <w:t xml:space="preserve"> </w:t>
      </w:r>
      <w:r>
        <w:rPr>
          <w:i/>
          <w:sz w:val="22"/>
        </w:rPr>
        <w:t xml:space="preserve">: </w:t>
      </w:r>
      <w:r>
        <w:rPr>
          <w:rFonts w:hint="default"/>
          <w:i/>
          <w:sz w:val="22"/>
          <w:lang w:val="tr-TR"/>
        </w:rPr>
        <w:t>30</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spacing w:before="10"/>
        <w:rPr>
          <w:i/>
          <w:sz w:val="34"/>
        </w:rPr>
      </w:pPr>
    </w:p>
    <w:p>
      <w:pPr>
        <w:pStyle w:val="3"/>
        <w:ind w:right="1785"/>
      </w:pPr>
      <w:r>
        <w:t>Web geliştirme çerezleri</w:t>
      </w:r>
      <w:r>
        <w:rPr>
          <w:spacing w:val="1"/>
        </w:rPr>
        <w:t xml:space="preserve"> </w:t>
      </w:r>
      <w:r>
        <w:t>(Cookies), oturum yönetimi, kullanıcı tercihlerinin</w:t>
      </w:r>
      <w:r>
        <w:rPr>
          <w:spacing w:val="1"/>
        </w:rPr>
        <w:t xml:space="preserve"> </w:t>
      </w:r>
      <w:r>
        <w:t>saklanması ve analitik veri toplama gibi önemli işlevleri yerine getirerek kullanıcı</w:t>
      </w:r>
      <w:r>
        <w:rPr>
          <w:spacing w:val="1"/>
        </w:rPr>
        <w:t xml:space="preserve"> </w:t>
      </w:r>
      <w:r>
        <w:t>deneyimini</w:t>
      </w:r>
      <w:r>
        <w:rPr>
          <w:spacing w:val="-1"/>
        </w:rPr>
        <w:t xml:space="preserve"> </w:t>
      </w:r>
      <w:r>
        <w:t>kişiselleştirir</w:t>
      </w:r>
      <w:r>
        <w:rPr>
          <w:spacing w:val="-1"/>
        </w:rPr>
        <w:t xml:space="preserve"> </w:t>
      </w:r>
      <w:r>
        <w:t>ve</w:t>
      </w:r>
      <w:r>
        <w:rPr>
          <w:spacing w:val="-1"/>
        </w:rPr>
        <w:t xml:space="preserve"> </w:t>
      </w:r>
      <w:r>
        <w:t>web</w:t>
      </w:r>
      <w:r>
        <w:rPr>
          <w:spacing w:val="-1"/>
        </w:rPr>
        <w:t xml:space="preserve"> </w:t>
      </w:r>
      <w:r>
        <w:t>sitesinin etkinliğini artırır.</w:t>
      </w:r>
    </w:p>
    <w:p>
      <w:pPr>
        <w:pStyle w:val="7"/>
        <w:rPr>
          <w:sz w:val="24"/>
        </w:rPr>
      </w:pPr>
    </w:p>
    <w:p>
      <w:pPr>
        <w:spacing w:before="0"/>
        <w:ind w:left="624" w:right="1780" w:firstLine="0"/>
        <w:jc w:val="both"/>
        <w:rPr>
          <w:sz w:val="24"/>
        </w:rPr>
      </w:pPr>
      <w:r>
        <w:rPr>
          <w:sz w:val="24"/>
        </w:rPr>
        <w:t>Sunumda cookie yararlarının yanında ek olarak</w:t>
      </w:r>
      <w:r>
        <w:rPr>
          <w:spacing w:val="1"/>
          <w:sz w:val="24"/>
        </w:rPr>
        <w:t xml:space="preserve"> </w:t>
      </w:r>
      <w:r>
        <w:rPr>
          <w:sz w:val="24"/>
        </w:rPr>
        <w:t>bir takım dezavantajlarından a-</w:t>
      </w:r>
      <w:r>
        <w:rPr>
          <w:spacing w:val="1"/>
          <w:sz w:val="24"/>
        </w:rPr>
        <w:t xml:space="preserve"> </w:t>
      </w:r>
      <w:r>
        <w:rPr>
          <w:sz w:val="24"/>
        </w:rPr>
        <w:t>bahsedildi.</w:t>
      </w:r>
      <w:r>
        <w:rPr>
          <w:spacing w:val="1"/>
          <w:sz w:val="24"/>
        </w:rPr>
        <w:t xml:space="preserve"> </w:t>
      </w:r>
      <w:r>
        <w:rPr>
          <w:sz w:val="24"/>
        </w:rPr>
        <w:t>İlerleyen</w:t>
      </w:r>
      <w:r>
        <w:rPr>
          <w:spacing w:val="1"/>
          <w:sz w:val="24"/>
        </w:rPr>
        <w:t xml:space="preserve"> </w:t>
      </w:r>
      <w:r>
        <w:rPr>
          <w:sz w:val="24"/>
        </w:rPr>
        <w:t>günlerde</w:t>
      </w:r>
      <w:r>
        <w:rPr>
          <w:spacing w:val="1"/>
          <w:sz w:val="24"/>
        </w:rPr>
        <w:t xml:space="preserve"> </w:t>
      </w:r>
      <w:r>
        <w:rPr>
          <w:sz w:val="24"/>
        </w:rPr>
        <w:t>cookileri</w:t>
      </w:r>
      <w:r>
        <w:rPr>
          <w:spacing w:val="1"/>
          <w:sz w:val="24"/>
        </w:rPr>
        <w:t xml:space="preserve"> </w:t>
      </w:r>
      <w:r>
        <w:rPr>
          <w:sz w:val="24"/>
        </w:rPr>
        <w:t>de</w:t>
      </w:r>
      <w:r>
        <w:rPr>
          <w:spacing w:val="1"/>
          <w:sz w:val="24"/>
        </w:rPr>
        <w:t xml:space="preserve"> </w:t>
      </w:r>
      <w:r>
        <w:rPr>
          <w:sz w:val="24"/>
        </w:rPr>
        <w:t>içerisinde</w:t>
      </w:r>
      <w:r>
        <w:rPr>
          <w:spacing w:val="1"/>
          <w:sz w:val="24"/>
        </w:rPr>
        <w:t xml:space="preserve"> </w:t>
      </w:r>
      <w:r>
        <w:rPr>
          <w:sz w:val="24"/>
        </w:rPr>
        <w:t>barındıran</w:t>
      </w:r>
      <w:r>
        <w:rPr>
          <w:spacing w:val="1"/>
          <w:sz w:val="24"/>
        </w:rPr>
        <w:t xml:space="preserve"> </w:t>
      </w:r>
      <w:r>
        <w:rPr>
          <w:sz w:val="24"/>
        </w:rPr>
        <w:t>bir</w:t>
      </w:r>
      <w:r>
        <w:rPr>
          <w:spacing w:val="1"/>
          <w:sz w:val="24"/>
        </w:rPr>
        <w:t xml:space="preserve"> </w:t>
      </w:r>
      <w:r>
        <w:rPr>
          <w:sz w:val="24"/>
        </w:rPr>
        <w:t>takım</w:t>
      </w:r>
      <w:r>
        <w:rPr>
          <w:spacing w:val="1"/>
          <w:sz w:val="24"/>
        </w:rPr>
        <w:t xml:space="preserve"> </w:t>
      </w:r>
      <w:r>
        <w:rPr>
          <w:sz w:val="24"/>
        </w:rPr>
        <w:t>geliştirmeler</w:t>
      </w:r>
      <w:r>
        <w:rPr>
          <w:spacing w:val="-3"/>
          <w:sz w:val="24"/>
        </w:rPr>
        <w:t xml:space="preserve"> </w:t>
      </w:r>
      <w:r>
        <w:rPr>
          <w:sz w:val="24"/>
        </w:rPr>
        <w:t>isteyeceklerini belirttiler.</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spacing w:before="218"/>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5"/>
          <w:sz w:val="22"/>
        </w:rPr>
        <w:t xml:space="preserve"> </w:t>
      </w:r>
      <w:r>
        <w:rPr>
          <w:i/>
          <w:color w:val="BEBEBE"/>
          <w:sz w:val="22"/>
        </w:rPr>
        <w:t>……………………………………………………</w:t>
      </w:r>
      <w:r>
        <w:rPr>
          <w:i/>
          <w:color w:val="BEBEBE"/>
          <w:spacing w:val="-5"/>
          <w:sz w:val="22"/>
        </w:rPr>
        <w:t xml:space="preserve"> </w:t>
      </w:r>
      <w:r>
        <w:rPr>
          <w:i/>
          <w:sz w:val="22"/>
        </w:rPr>
        <w:t>İmza</w:t>
      </w:r>
      <w:r>
        <w:rPr>
          <w:i/>
          <w:spacing w:val="-4"/>
          <w:sz w:val="22"/>
        </w:rPr>
        <w:t xml:space="preserve"> </w:t>
      </w:r>
      <w:r>
        <w:rPr>
          <w:i/>
          <w:sz w:val="22"/>
        </w:rPr>
        <w:t>:</w:t>
      </w:r>
      <w:r>
        <w:rPr>
          <w:i/>
          <w:spacing w:val="-3"/>
          <w:sz w:val="22"/>
        </w:rPr>
        <w:t xml:space="preserve"> </w:t>
      </w:r>
      <w:r>
        <w:rPr>
          <w:i/>
          <w:color w:val="BEBEBE"/>
          <w:sz w:val="22"/>
        </w:rPr>
        <w:t>………….………………</w:t>
      </w:r>
    </w:p>
    <w:p>
      <w:pPr>
        <w:spacing w:after="0"/>
        <w:jc w:val="left"/>
        <w:rPr>
          <w:sz w:val="22"/>
        </w:rPr>
        <w:sectPr>
          <w:pgSz w:w="11900" w:h="16840"/>
          <w:pgMar w:top="1340" w:right="180" w:bottom="540" w:left="1200" w:header="0" w:footer="341" w:gutter="0"/>
          <w:cols w:space="720" w:num="1"/>
        </w:sectPr>
      </w:pPr>
    </w:p>
    <w:p>
      <w:pPr>
        <w:pStyle w:val="7"/>
        <w:rPr>
          <w:i/>
          <w:sz w:val="20"/>
        </w:rPr>
      </w:pPr>
      <w:r>
        <w:rPr>
          <w:sz w:val="24"/>
        </w:rPr>
        <mc:AlternateContent>
          <mc:Choice Requires="wps">
            <w:drawing>
              <wp:anchor distT="0" distB="0" distL="114300" distR="114300" simplePos="0" relativeHeight="251687936" behindDoc="0" locked="0" layoutInCell="1" allowOverlap="1">
                <wp:simplePos x="0" y="0"/>
                <wp:positionH relativeFrom="column">
                  <wp:posOffset>148590</wp:posOffset>
                </wp:positionH>
                <wp:positionV relativeFrom="paragraph">
                  <wp:posOffset>1143635</wp:posOffset>
                </wp:positionV>
                <wp:extent cx="5749290" cy="7067550"/>
                <wp:effectExtent l="0" t="0" r="3810" b="0"/>
                <wp:wrapNone/>
                <wp:docPr id="46" name="Text Box 46"/>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BOM (Bill of Materials) ağacını SQL ve EF Core Power Tools kullanarak nasıl modellediğimi öğrendim. BOM ağacı, ürünlerin ve bileşenlerinin hiyerarşik ilişkilerini gösterir ve bu yapıyı veritabanında doğru bir şekilde modellemek çok önemli.</w:t>
                            </w:r>
                          </w:p>
                          <w:p>
                            <w:pPr>
                              <w:pStyle w:val="9"/>
                              <w:spacing w:beforeLines="0" w:afterLines="0"/>
                              <w:ind w:firstLine="720" w:firstLineChars="0"/>
                              <w:rPr>
                                <w:rFonts w:hint="default"/>
                                <w:sz w:val="24"/>
                                <w:szCs w:val="24"/>
                              </w:rPr>
                            </w:pPr>
                            <w:r>
                              <w:rPr>
                                <w:rFonts w:hint="default"/>
                                <w:sz w:val="24"/>
                                <w:szCs w:val="24"/>
                              </w:rPr>
                              <w:t>SQL kullanarak BOM ağacını veritabanında modellediğimde, genellikle kendini referans veren tablolar kullandım. Bu tablolar, ürünlerin bileşenleriyle olan ilişkilerini temsil eder ve SQL sorguları ile bu ilişkileri belirledim. Bu yapı, ürünlerin alt bileşenleriyle olan bağlantılarını doğru bir şekilde yönetmeme yardımcı oldu.</w:t>
                            </w:r>
                          </w:p>
                          <w:p>
                            <w:pPr>
                              <w:pStyle w:val="9"/>
                              <w:spacing w:beforeLines="0" w:afterLines="0"/>
                              <w:ind w:firstLine="720" w:firstLineChars="0"/>
                              <w:rPr>
                                <w:rFonts w:hint="default"/>
                                <w:sz w:val="24"/>
                                <w:szCs w:val="24"/>
                              </w:rPr>
                            </w:pPr>
                            <w:r>
                              <w:rPr>
                                <w:rFonts w:hint="default"/>
                                <w:sz w:val="24"/>
                                <w:szCs w:val="24"/>
                              </w:rPr>
                              <w:t>EF Core Power Tools ile çalışarak SQL veritabanındaki BOM ağacını C# sınıflarına dönüştürdüm. Bu araç, veritabanındaki tabloları ve ilişkileri otomatik olarak model sınıflarına dönüştürdü. Böylece, uygulama içinde veri erişimini ve yönetimini daha kolay ve verimli bir şekilde gerçekleştirdim.</w:t>
                            </w:r>
                          </w:p>
                          <w:p>
                            <w:pPr>
                              <w:pStyle w:val="9"/>
                              <w:spacing w:beforeLines="0" w:afterLines="0"/>
                              <w:ind w:firstLine="720" w:firstLineChars="0"/>
                              <w:rPr>
                                <w:rFonts w:hint="default"/>
                                <w:sz w:val="24"/>
                                <w:szCs w:val="24"/>
                              </w:rPr>
                            </w:pPr>
                            <w:r>
                              <w:rPr>
                                <w:rFonts w:hint="default"/>
                                <w:sz w:val="24"/>
                                <w:szCs w:val="24"/>
                              </w:rPr>
                              <w:t>Bu süreçler sayesinde, BOM ağacının veritabanında nasıl modelleneceğini ve EF Core Power Tools ile bu modellemenin nasıl kolaylaştırılacağını anlamış oldum.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90.05pt;height:556.5pt;width:452.7pt;z-index:251687936;mso-width-relative:page;mso-height-relative:page;" fillcolor="#FFFFFF [3201]" filled="t" stroked="f" coordsize="21600,21600" o:gfxdata="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&#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oX9l1QAAAAsBAAAPAAAAAAAAAAEAIAAAACIAAABk&#10;cnMvZG93bnJldi54bWxQSwECFAAUAAAACACHTuJA1NiNkEICAACRBAAADgAAAAAAAAABACAAAAAk&#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BOM (Bill of Materials) ağacını SQL ve EF Core Power Tools kullanarak nasıl modellediğimi öğrendim. BOM ağacı, ürünlerin ve bileşenlerinin hiyerarşik ilişkilerini gösterir ve bu yapıyı veritabanında doğru bir şekilde modellemek çok önemli.</w:t>
                      </w:r>
                    </w:p>
                    <w:p>
                      <w:pPr>
                        <w:pStyle w:val="9"/>
                        <w:spacing w:beforeLines="0" w:afterLines="0"/>
                        <w:ind w:firstLine="720" w:firstLineChars="0"/>
                        <w:rPr>
                          <w:rFonts w:hint="default"/>
                          <w:sz w:val="24"/>
                          <w:szCs w:val="24"/>
                        </w:rPr>
                      </w:pPr>
                      <w:r>
                        <w:rPr>
                          <w:rFonts w:hint="default"/>
                          <w:sz w:val="24"/>
                          <w:szCs w:val="24"/>
                        </w:rPr>
                        <w:t>SQL kullanarak BOM ağacını veritabanında modellediğimde, genellikle kendini referans veren tablolar kullandım. Bu tablolar, ürünlerin bileşenleriyle olan ilişkilerini temsil eder ve SQL sorguları ile bu ilişkileri belirledim. Bu yapı, ürünlerin alt bileşenleriyle olan bağlantılarını doğru bir şekilde yönetmeme yardımcı oldu.</w:t>
                      </w:r>
                    </w:p>
                    <w:p>
                      <w:pPr>
                        <w:pStyle w:val="9"/>
                        <w:spacing w:beforeLines="0" w:afterLines="0"/>
                        <w:ind w:firstLine="720" w:firstLineChars="0"/>
                        <w:rPr>
                          <w:rFonts w:hint="default"/>
                          <w:sz w:val="24"/>
                          <w:szCs w:val="24"/>
                        </w:rPr>
                      </w:pPr>
                      <w:r>
                        <w:rPr>
                          <w:rFonts w:hint="default"/>
                          <w:sz w:val="24"/>
                          <w:szCs w:val="24"/>
                        </w:rPr>
                        <w:t>EF Core Power Tools ile çalışarak SQL veritabanındaki BOM ağacını C# sınıflarına dönüştürdüm. Bu araç, veritabanındaki tabloları ve ilişkileri otomatik olarak model sınıflarına dönüştürdü. Böylece, uygulama içinde veri erişimini ve yönetimini daha kolay ve verimli bir şekilde gerçekleştirdim.</w:t>
                      </w:r>
                    </w:p>
                    <w:p>
                      <w:pPr>
                        <w:pStyle w:val="9"/>
                        <w:spacing w:beforeLines="0" w:afterLines="0"/>
                        <w:ind w:firstLine="720" w:firstLineChars="0"/>
                        <w:rPr>
                          <w:rFonts w:hint="default"/>
                          <w:sz w:val="24"/>
                          <w:szCs w:val="24"/>
                        </w:rPr>
                      </w:pPr>
                      <w:r>
                        <w:rPr>
                          <w:rFonts w:hint="default"/>
                          <w:sz w:val="24"/>
                          <w:szCs w:val="24"/>
                        </w:rPr>
                        <w:t>Bu süreçler sayesinde, BOM ağacının veritabanında nasıl modelleneceğini ve EF Core Power Tools ile bu modellemenin nasıl kolaylaştırılacağını anlamış oldum.</w:t>
                      </w:r>
                    </w:p>
                    <w:p>
                      <w:pPr>
                        <w:rPr>
                          <w:rFonts w:hint="default"/>
                        </w:rPr>
                      </w:pPr>
                    </w:p>
                  </w:txbxContent>
                </v:textbox>
              </v:shape>
            </w:pict>
          </mc:Fallback>
        </mc:AlternateContent>
      </w:r>
      <w:r>
        <w:pict>
          <v:group id="_x0000_s1112" o:spid="_x0000_s1112" o:spt="203" style="position:absolute;left:0pt;margin-left:64.8pt;margin-top:68.25pt;height:698.85pt;width:462.1pt;mso-position-horizontal-relative:page;mso-position-vertical-relative:page;z-index:-251643904;mso-width-relative:page;mso-height-relative:page;" coordorigin="1296,1366" coordsize="9242,13977">
            <o:lock v:ext="edit"/>
            <v:shape id="_x0000_s1113" o:spid="_x0000_s1113" o:spt="75" type="#_x0000_t75" style="position:absolute;left:1296;top:1366;height:13977;width:9242;" filled="f" stroked="f" coordsize="21600,21600">
              <v:path/>
              <v:fill on="f" focussize="0,0"/>
              <v:stroke on="f"/>
              <v:imagedata r:id="rId9" o:title=""/>
              <o:lock v:ext="edit" aspectratio="t"/>
            </v:shape>
            <v:shape id="_x0000_s1114" o:spid="_x0000_s1114" o:spt="75" type="#_x0000_t75" style="position:absolute;left:1456;top:14565;height:528;width:8990;" filled="f" stroked="f" coordsize="21600,21600">
              <v:path/>
              <v:fill on="f" focussize="0,0"/>
              <v:stroke on="f"/>
              <v:imagedata r:id="rId10" o:title=""/>
              <o:lock v:ext="edit" aspectratio="t"/>
            </v:shape>
            <v:shape id="_x0000_s1115" o:spid="_x0000_s1115" o:spt="75" type="#_x0000_t75" style="position:absolute;left:1420;top:2444;height:528;width:8990;" filled="f" stroked="f" coordsize="21600,21600">
              <v:path/>
              <v:fill on="f" focussize="0,0"/>
              <v:stroke on="f"/>
              <v:imagedata r:id="rId10" o:title=""/>
              <o:lock v:ext="edit" aspectratio="t"/>
            </v:shape>
            <v:shape id="_x0000_s1116" o:spid="_x0000_s1116" o:spt="75" type="#_x0000_t75" style="position:absolute;left:2537;top:6941;height:4502;width:6967;" filled="f" stroked="f" coordsize="21600,21600">
              <v:path/>
              <v:fill on="f" focussize="0,0"/>
              <v:stroke on="f"/>
              <v:imagedata r:id="rId24" o:title=""/>
              <o:lock v:ext="edit" aspectratio="t"/>
            </v:shape>
          </v:group>
        </w:pict>
      </w:r>
    </w:p>
    <w:p>
      <w:pPr>
        <w:pStyle w:val="7"/>
        <w:spacing w:before="6"/>
        <w:rPr>
          <w:i/>
          <w:sz w:val="19"/>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w:t>
      </w:r>
      <w:r>
        <w:rPr>
          <w:i/>
          <w:spacing w:val="1"/>
          <w:sz w:val="22"/>
        </w:rPr>
        <w:t xml:space="preserve"> </w:t>
      </w:r>
      <w:r>
        <w:rPr>
          <w:rFonts w:hint="default"/>
          <w:b/>
          <w:sz w:val="22"/>
          <w:lang w:val="tr-TR"/>
        </w:rPr>
        <w:t>Yazılım</w:t>
      </w:r>
      <w:r>
        <w:rPr>
          <w:b/>
          <w:sz w:val="22"/>
        </w:rPr>
        <w:tab/>
      </w:r>
      <w:r>
        <w:rPr>
          <w:i/>
          <w:sz w:val="22"/>
        </w:rPr>
        <w:t>SAYFA NO:</w:t>
      </w:r>
      <w:r>
        <w:rPr>
          <w:i/>
          <w:spacing w:val="1"/>
          <w:sz w:val="22"/>
        </w:rPr>
        <w:t xml:space="preserve"> </w:t>
      </w:r>
      <w:r>
        <w:rPr>
          <w:i/>
          <w:sz w:val="22"/>
        </w:rPr>
        <w:t>3</w:t>
      </w:r>
      <w:r>
        <w:rPr>
          <w:rFonts w:hint="default"/>
          <w:i/>
          <w:sz w:val="22"/>
          <w:lang w:val="tr-TR"/>
        </w:rPr>
        <w:t>4</w:t>
      </w:r>
    </w:p>
    <w:p>
      <w:pPr>
        <w:pStyle w:val="7"/>
        <w:rPr>
          <w:i/>
          <w:sz w:val="24"/>
        </w:rPr>
      </w:pPr>
    </w:p>
    <w:p>
      <w:pPr>
        <w:pStyle w:val="7"/>
        <w:spacing w:before="1"/>
        <w:rPr>
          <w:i/>
          <w:sz w:val="23"/>
        </w:rPr>
      </w:pPr>
    </w:p>
    <w:p>
      <w:pPr>
        <w:tabs>
          <w:tab w:val="left" w:pos="7042"/>
        </w:tabs>
        <w:spacing w:before="0"/>
        <w:ind w:left="341" w:right="0" w:firstLine="0"/>
        <w:jc w:val="left"/>
        <w:rPr>
          <w:i/>
          <w:sz w:val="22"/>
        </w:rPr>
      </w:pPr>
      <w:r>
        <w:rPr>
          <w:i/>
          <w:sz w:val="22"/>
        </w:rPr>
        <w:t>YAPILAN</w:t>
      </w:r>
      <w:r>
        <w:rPr>
          <w:i/>
          <w:spacing w:val="-4"/>
          <w:sz w:val="22"/>
        </w:rPr>
        <w:t xml:space="preserve"> </w:t>
      </w:r>
      <w:r>
        <w:rPr>
          <w:i/>
          <w:sz w:val="22"/>
        </w:rPr>
        <w:t>İŞ</w:t>
      </w:r>
      <w:r>
        <w:rPr>
          <w:i/>
          <w:spacing w:val="-4"/>
          <w:sz w:val="22"/>
        </w:rPr>
        <w:t xml:space="preserve"> </w:t>
      </w:r>
      <w:r>
        <w:rPr>
          <w:i/>
          <w:sz w:val="22"/>
        </w:rPr>
        <w:t xml:space="preserve">: </w:t>
      </w:r>
      <w:r>
        <w:rPr>
          <w:rFonts w:hint="default" w:cs="Times New Roman"/>
          <w:i/>
          <w:iCs/>
          <w:kern w:val="0"/>
          <w:sz w:val="22"/>
          <w:szCs w:val="22"/>
          <w:lang w:val="en-US" w:eastAsia="zh-CN" w:bidi="ar"/>
        </w:rPr>
        <w:t>BOM ağacı ve SQL &amp; EFCore PowerTools ile çalışma</w:t>
      </w:r>
      <w:r>
        <w:rPr>
          <w:i/>
          <w:sz w:val="22"/>
        </w:rPr>
        <w:tab/>
      </w:r>
      <w:r>
        <w:rPr>
          <w:i/>
          <w:sz w:val="22"/>
        </w:rPr>
        <w:t>Tarih</w:t>
      </w:r>
      <w:r>
        <w:rPr>
          <w:i/>
          <w:spacing w:val="-1"/>
          <w:sz w:val="22"/>
        </w:rPr>
        <w:t xml:space="preserve"> </w:t>
      </w:r>
      <w:r>
        <w:rPr>
          <w:i/>
          <w:sz w:val="22"/>
        </w:rPr>
        <w:t xml:space="preserve">: </w:t>
      </w:r>
      <w:r>
        <w:rPr>
          <w:rFonts w:hint="default"/>
          <w:i/>
          <w:sz w:val="22"/>
          <w:lang w:val="tr-TR"/>
        </w:rPr>
        <w:t>31</w:t>
      </w:r>
      <w:r>
        <w:rPr>
          <w:i/>
          <w:sz w:val="22"/>
        </w:rPr>
        <w:t>/0</w:t>
      </w:r>
      <w:r>
        <w:rPr>
          <w:rFonts w:hint="default"/>
          <w:i/>
          <w:sz w:val="22"/>
          <w:lang w:val="tr-TR"/>
        </w:rPr>
        <w:t>7</w:t>
      </w:r>
      <w:r>
        <w:rPr>
          <w:i/>
          <w:sz w:val="22"/>
        </w:rPr>
        <w:t>/2024</w:t>
      </w:r>
    </w:p>
    <w:p>
      <w:pPr>
        <w:pStyle w:val="7"/>
        <w:rPr>
          <w:i/>
          <w:sz w:val="24"/>
        </w:rPr>
      </w:pPr>
    </w:p>
    <w:p>
      <w:pPr>
        <w:pStyle w:val="7"/>
        <w:rPr>
          <w:i/>
          <w:sz w:val="24"/>
        </w:rPr>
      </w:pPr>
    </w:p>
    <w:p>
      <w:pPr>
        <w:pStyle w:val="7"/>
        <w:spacing w:before="10"/>
        <w:rPr>
          <w:i/>
          <w:sz w:val="34"/>
        </w:rPr>
      </w:pPr>
    </w:p>
    <w:p>
      <w:pPr>
        <w:pStyle w:val="3"/>
      </w:pPr>
      <w:r>
        <w:t>Siber</w:t>
      </w:r>
      <w:r>
        <w:rPr>
          <w:spacing w:val="1"/>
        </w:rPr>
        <w:t xml:space="preserve"> </w:t>
      </w:r>
      <w:r>
        <w:t>güvenlik</w:t>
      </w:r>
      <w:r>
        <w:rPr>
          <w:spacing w:val="1"/>
        </w:rPr>
        <w:t xml:space="preserve"> </w:t>
      </w:r>
      <w:r>
        <w:t>alanında</w:t>
      </w:r>
      <w:r>
        <w:rPr>
          <w:spacing w:val="1"/>
        </w:rPr>
        <w:t xml:space="preserve"> </w:t>
      </w:r>
      <w:r>
        <w:t>ismini</w:t>
      </w:r>
      <w:r>
        <w:rPr>
          <w:spacing w:val="1"/>
        </w:rPr>
        <w:t xml:space="preserve"> </w:t>
      </w:r>
      <w:r>
        <w:t>çokca</w:t>
      </w:r>
      <w:r>
        <w:rPr>
          <w:spacing w:val="1"/>
        </w:rPr>
        <w:t xml:space="preserve"> </w:t>
      </w:r>
      <w:r>
        <w:t>duyduğumuz</w:t>
      </w:r>
      <w:r>
        <w:rPr>
          <w:spacing w:val="1"/>
        </w:rPr>
        <w:t xml:space="preserve"> </w:t>
      </w:r>
      <w:r>
        <w:t>Cookie’ler</w:t>
      </w:r>
      <w:r>
        <w:rPr>
          <w:spacing w:val="1"/>
        </w:rPr>
        <w:t xml:space="preserve"> </w:t>
      </w:r>
      <w:r>
        <w:t>için</w:t>
      </w:r>
      <w:r>
        <w:rPr>
          <w:spacing w:val="1"/>
        </w:rPr>
        <w:t xml:space="preserve"> </w:t>
      </w:r>
      <w:r>
        <w:t>ABP</w:t>
      </w:r>
      <w:r>
        <w:rPr>
          <w:spacing w:val="1"/>
        </w:rPr>
        <w:t xml:space="preserve"> </w:t>
      </w:r>
      <w:r>
        <w:t>Framework’üne ait web sitelerinde ve ABP Framework kullanılarak geliştirilmiş</w:t>
      </w:r>
      <w:r>
        <w:rPr>
          <w:spacing w:val="1"/>
        </w:rPr>
        <w:t xml:space="preserve"> </w:t>
      </w:r>
      <w:r>
        <w:t>projelerde nasıl kullanıldığını, kullanılırken nelere dikkat edilmesi gerektiğini, ne</w:t>
      </w:r>
      <w:r>
        <w:rPr>
          <w:spacing w:val="1"/>
        </w:rPr>
        <w:t xml:space="preserve"> </w:t>
      </w:r>
      <w:r>
        <w:t>gibi durumlarda web sitelerinde cookie kullanım uyarısı gösterilmeli gibi konuları</w:t>
      </w:r>
      <w:r>
        <w:rPr>
          <w:spacing w:val="1"/>
        </w:rPr>
        <w:t xml:space="preserve"> </w:t>
      </w:r>
      <w:r>
        <w:t>inceledik.</w:t>
      </w:r>
    </w:p>
    <w:p>
      <w:pPr>
        <w:pStyle w:val="7"/>
        <w:rPr>
          <w:sz w:val="24"/>
        </w:rPr>
      </w:pPr>
    </w:p>
    <w:p>
      <w:pPr>
        <w:spacing w:before="1"/>
        <w:ind w:left="624" w:right="1778" w:firstLine="0"/>
        <w:jc w:val="left"/>
        <w:rPr>
          <w:sz w:val="24"/>
        </w:rPr>
      </w:pPr>
      <w:r>
        <w:rPr>
          <w:sz w:val="24"/>
        </w:rPr>
        <w:t>Son</w:t>
      </w:r>
      <w:r>
        <w:rPr>
          <w:spacing w:val="46"/>
          <w:sz w:val="24"/>
        </w:rPr>
        <w:t xml:space="preserve"> </w:t>
      </w:r>
      <w:r>
        <w:rPr>
          <w:sz w:val="24"/>
        </w:rPr>
        <w:t>olarak</w:t>
      </w:r>
      <w:r>
        <w:rPr>
          <w:spacing w:val="46"/>
          <w:sz w:val="24"/>
        </w:rPr>
        <w:t xml:space="preserve"> </w:t>
      </w:r>
      <w:r>
        <w:rPr>
          <w:sz w:val="24"/>
        </w:rPr>
        <w:t>projelerde</w:t>
      </w:r>
      <w:r>
        <w:rPr>
          <w:spacing w:val="44"/>
          <w:sz w:val="24"/>
        </w:rPr>
        <w:t xml:space="preserve"> </w:t>
      </w:r>
      <w:r>
        <w:rPr>
          <w:sz w:val="24"/>
        </w:rPr>
        <w:t>üzerinden</w:t>
      </w:r>
      <w:r>
        <w:rPr>
          <w:spacing w:val="46"/>
          <w:sz w:val="24"/>
        </w:rPr>
        <w:t xml:space="preserve"> </w:t>
      </w:r>
      <w:r>
        <w:rPr>
          <w:sz w:val="24"/>
        </w:rPr>
        <w:t>kod</w:t>
      </w:r>
      <w:r>
        <w:rPr>
          <w:spacing w:val="47"/>
          <w:sz w:val="24"/>
        </w:rPr>
        <w:t xml:space="preserve"> </w:t>
      </w:r>
      <w:r>
        <w:rPr>
          <w:sz w:val="24"/>
        </w:rPr>
        <w:t>okuma</w:t>
      </w:r>
      <w:r>
        <w:rPr>
          <w:spacing w:val="46"/>
          <w:sz w:val="24"/>
        </w:rPr>
        <w:t xml:space="preserve"> </w:t>
      </w:r>
      <w:r>
        <w:rPr>
          <w:sz w:val="24"/>
        </w:rPr>
        <w:t>ile</w:t>
      </w:r>
      <w:r>
        <w:rPr>
          <w:spacing w:val="47"/>
          <w:sz w:val="24"/>
        </w:rPr>
        <w:t xml:space="preserve"> </w:t>
      </w:r>
      <w:r>
        <w:rPr>
          <w:sz w:val="24"/>
        </w:rPr>
        <w:t>cookie</w:t>
      </w:r>
      <w:r>
        <w:rPr>
          <w:spacing w:val="46"/>
          <w:sz w:val="24"/>
        </w:rPr>
        <w:t xml:space="preserve"> </w:t>
      </w:r>
      <w:r>
        <w:rPr>
          <w:sz w:val="24"/>
        </w:rPr>
        <w:t>bazlı</w:t>
      </w:r>
      <w:r>
        <w:rPr>
          <w:spacing w:val="46"/>
          <w:sz w:val="24"/>
        </w:rPr>
        <w:t xml:space="preserve"> </w:t>
      </w:r>
      <w:r>
        <w:rPr>
          <w:sz w:val="24"/>
        </w:rPr>
        <w:t>sistemlerin</w:t>
      </w:r>
      <w:r>
        <w:rPr>
          <w:spacing w:val="46"/>
          <w:sz w:val="24"/>
        </w:rPr>
        <w:t xml:space="preserve"> </w:t>
      </w:r>
      <w:r>
        <w:rPr>
          <w:sz w:val="24"/>
        </w:rPr>
        <w:t>çalışma</w:t>
      </w:r>
      <w:r>
        <w:rPr>
          <w:spacing w:val="-57"/>
          <w:sz w:val="24"/>
        </w:rPr>
        <w:t xml:space="preserve"> </w:t>
      </w:r>
      <w:r>
        <w:rPr>
          <w:sz w:val="24"/>
        </w:rPr>
        <w:t>sistematiğini</w:t>
      </w:r>
      <w:r>
        <w:rPr>
          <w:spacing w:val="-1"/>
          <w:sz w:val="24"/>
        </w:rPr>
        <w:t xml:space="preserve"> </w:t>
      </w:r>
      <w:r>
        <w:rPr>
          <w:sz w:val="24"/>
        </w:rPr>
        <w:t>inceledim.</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5"/>
        <w:rPr>
          <w:sz w:val="18"/>
        </w:rPr>
      </w:pPr>
    </w:p>
    <w:p>
      <w:pPr>
        <w:spacing w:before="59"/>
        <w:ind w:left="2724" w:right="3598" w:firstLine="0"/>
        <w:jc w:val="center"/>
        <w:rPr>
          <w:rFonts w:ascii="Calibri" w:hAnsi="Calibri"/>
          <w:b/>
          <w:sz w:val="20"/>
        </w:rPr>
      </w:pPr>
      <w:r>
        <w:rPr>
          <w:rFonts w:ascii="Calibri" w:hAnsi="Calibri"/>
          <w:b/>
          <w:sz w:val="20"/>
        </w:rPr>
        <w:t>Görsel</w:t>
      </w:r>
      <w:r>
        <w:rPr>
          <w:rFonts w:ascii="Calibri" w:hAnsi="Calibri"/>
          <w:b/>
          <w:spacing w:val="42"/>
          <w:sz w:val="20"/>
        </w:rPr>
        <w:t xml:space="preserve"> </w:t>
      </w:r>
      <w:r>
        <w:rPr>
          <w:rFonts w:ascii="Calibri" w:hAnsi="Calibri"/>
          <w:b/>
          <w:sz w:val="20"/>
        </w:rPr>
        <w:t>13</w:t>
      </w: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5"/>
        </w:rPr>
      </w:pPr>
    </w:p>
    <w:p>
      <w:pPr>
        <w:spacing w:before="0"/>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340" w:right="180" w:bottom="540" w:left="1200" w:header="0" w:footer="341" w:gutter="0"/>
          <w:cols w:space="720" w:num="1"/>
        </w:sectPr>
      </w:pPr>
    </w:p>
    <w:p>
      <w:pPr>
        <w:pStyle w:val="7"/>
        <w:rPr>
          <w:i/>
          <w:sz w:val="20"/>
        </w:rPr>
      </w:pPr>
      <w:r>
        <w:rPr>
          <w:sz w:val="24"/>
        </w:rPr>
        <mc:AlternateContent>
          <mc:Choice Requires="wps">
            <w:drawing>
              <wp:anchor distT="0" distB="0" distL="114300" distR="114300" simplePos="0" relativeHeight="251688960" behindDoc="0" locked="0" layoutInCell="1" allowOverlap="1">
                <wp:simplePos x="0" y="0"/>
                <wp:positionH relativeFrom="column">
                  <wp:posOffset>148590</wp:posOffset>
                </wp:positionH>
                <wp:positionV relativeFrom="paragraph">
                  <wp:posOffset>1143635</wp:posOffset>
                </wp:positionV>
                <wp:extent cx="5749290" cy="7067550"/>
                <wp:effectExtent l="0" t="0" r="3810" b="0"/>
                <wp:wrapNone/>
                <wp:docPr id="47" name="Text Box 47"/>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lang w:val="tr-TR"/>
                              </w:rPr>
                              <w:t>Y</w:t>
                            </w:r>
                            <w:r>
                              <w:rPr>
                                <w:rFonts w:hint="default"/>
                                <w:sz w:val="24"/>
                                <w:szCs w:val="24"/>
                              </w:rPr>
                              <w:t>azılım test süreçleri hakkında kapsamlı bir araştırma yaptım ve bu süreçlerin yazılım kalitesini nasıl sağladığını öğrendim. Test süreci, genellikle test planlamasıyla başlar; bu aşamada testlerin kapsamı, hedefleri ve yöntemleri belirlenir. Test tasarımı aşamasında, yazılımın fonksiyonlarını ve kullanıcı senaryolarını kapsayan test vakaları oluşturmanın önemini kavradım.</w:t>
                            </w:r>
                          </w:p>
                          <w:p>
                            <w:pPr>
                              <w:pStyle w:val="9"/>
                              <w:spacing w:beforeLines="0" w:afterLines="0"/>
                              <w:ind w:firstLine="720" w:firstLineChars="0"/>
                              <w:rPr>
                                <w:rFonts w:hint="default"/>
                                <w:sz w:val="24"/>
                                <w:szCs w:val="24"/>
                              </w:rPr>
                            </w:pPr>
                            <w:r>
                              <w:rPr>
                                <w:rFonts w:hint="default"/>
                                <w:sz w:val="24"/>
                                <w:szCs w:val="24"/>
                              </w:rPr>
                              <w:t>Test çalıştırma aşamasında, test senaryolarını uygulamanın nasıl yapıldığını ve sonuçların nasıl analiz edildiğini öğrendim. Hataların yönetimi sürecinde, hataların kaydedilmesi ve önceliklendirilmesi gerektiğini anladım. Hataların çözülmek üzere rapor edilmesi, yazılım kalitesini artırmada kritik bir rol oynar.</w:t>
                            </w:r>
                          </w:p>
                          <w:p>
                            <w:pPr>
                              <w:pStyle w:val="9"/>
                              <w:spacing w:beforeLines="0" w:afterLines="0"/>
                              <w:ind w:firstLine="720" w:firstLineChars="0"/>
                              <w:rPr>
                                <w:rFonts w:hint="default"/>
                                <w:sz w:val="24"/>
                                <w:szCs w:val="24"/>
                              </w:rPr>
                            </w:pPr>
                            <w:r>
                              <w:rPr>
                                <w:rFonts w:hint="default"/>
                                <w:sz w:val="24"/>
                                <w:szCs w:val="24"/>
                              </w:rPr>
                              <w:t xml:space="preserve">Son olarak, test sonuçlarının değerlendirilmesi aşamasında, yazılımın performansı ve karşılaşılan hatalar hakkında raporlar hazırlamanın önemini öğrendim. Bu süreçler, yazılım testlerinin etkili bir şekilde uygulanmasının yazılımın </w:t>
                            </w:r>
                            <w:r>
                              <w:rPr>
                                <w:rFonts w:hint="default"/>
                                <w:sz w:val="24"/>
                                <w:szCs w:val="24"/>
                                <w:lang w:val="tr-TR"/>
                              </w:rPr>
                              <w:t xml:space="preserve">kullanıcı </w:t>
                            </w:r>
                            <w:r>
                              <w:rPr>
                                <w:rFonts w:hint="default"/>
                                <w:sz w:val="24"/>
                                <w:szCs w:val="24"/>
                              </w:rPr>
                              <w:t>beklentilerini karşılamasına ve genel kaliteyi sağlamasına nasıl katkı sağladığını anlamama yardımcı oldu.</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90.05pt;height:556.5pt;width:452.7pt;z-index:251688960;mso-width-relative:page;mso-height-relative:page;" fillcolor="#FFFFFF [3201]" filled="t" stroked="f" coordsize="21600,21600" o:gfxdata="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oX9l1QAAAAsBAAAPAAAAAAAAAAEAIAAAACIAAABk&#10;cnMvZG93bnJldi54bWxQSwECFAAUAAAACACHTuJAzj+dFkICAACRBAAADgAAAAAAAAABACAAAAAk&#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lang w:val="tr-TR"/>
                        </w:rPr>
                        <w:t>Y</w:t>
                      </w:r>
                      <w:r>
                        <w:rPr>
                          <w:rFonts w:hint="default"/>
                          <w:sz w:val="24"/>
                          <w:szCs w:val="24"/>
                        </w:rPr>
                        <w:t>azılım test süreçleri hakkında kapsamlı bir araştırma yaptım ve bu süreçlerin yazılım kalitesini nasıl sağladığını öğrendim. Test süreci, genellikle test planlamasıyla başlar; bu aşamada testlerin kapsamı, hedefleri ve yöntemleri belirlenir. Test tasarımı aşamasında, yazılımın fonksiyonlarını ve kullanıcı senaryolarını kapsayan test vakaları oluşturmanın önemini kavradım.</w:t>
                      </w:r>
                    </w:p>
                    <w:p>
                      <w:pPr>
                        <w:pStyle w:val="9"/>
                        <w:spacing w:beforeLines="0" w:afterLines="0"/>
                        <w:ind w:firstLine="720" w:firstLineChars="0"/>
                        <w:rPr>
                          <w:rFonts w:hint="default"/>
                          <w:sz w:val="24"/>
                          <w:szCs w:val="24"/>
                        </w:rPr>
                      </w:pPr>
                      <w:r>
                        <w:rPr>
                          <w:rFonts w:hint="default"/>
                          <w:sz w:val="24"/>
                          <w:szCs w:val="24"/>
                        </w:rPr>
                        <w:t>Test çalıştırma aşamasında, test senaryolarını uygulamanın nasıl yapıldığını ve sonuçların nasıl analiz edildiğini öğrendim. Hataların yönetimi sürecinde, hataların kaydedilmesi ve önceliklendirilmesi gerektiğini anladım. Hataların çözülmek üzere rapor edilmesi, yazılım kalitesini artırmada kritik bir rol oynar.</w:t>
                      </w:r>
                    </w:p>
                    <w:p>
                      <w:pPr>
                        <w:pStyle w:val="9"/>
                        <w:spacing w:beforeLines="0" w:afterLines="0"/>
                        <w:ind w:firstLine="720" w:firstLineChars="0"/>
                        <w:rPr>
                          <w:rFonts w:hint="default"/>
                          <w:sz w:val="24"/>
                          <w:szCs w:val="24"/>
                        </w:rPr>
                      </w:pPr>
                      <w:r>
                        <w:rPr>
                          <w:rFonts w:hint="default"/>
                          <w:sz w:val="24"/>
                          <w:szCs w:val="24"/>
                        </w:rPr>
                        <w:t xml:space="preserve">Son olarak, test sonuçlarının değerlendirilmesi aşamasında, yazılımın performansı ve karşılaşılan hatalar hakkında raporlar hazırlamanın önemini öğrendim. Bu süreçler, yazılım testlerinin etkili bir şekilde uygulanmasının yazılımın </w:t>
                      </w:r>
                      <w:r>
                        <w:rPr>
                          <w:rFonts w:hint="default"/>
                          <w:sz w:val="24"/>
                          <w:szCs w:val="24"/>
                          <w:lang w:val="tr-TR"/>
                        </w:rPr>
                        <w:t xml:space="preserve">kullanıcı </w:t>
                      </w:r>
                      <w:r>
                        <w:rPr>
                          <w:rFonts w:hint="default"/>
                          <w:sz w:val="24"/>
                          <w:szCs w:val="24"/>
                        </w:rPr>
                        <w:t>beklentilerini karşılamasına ve genel kaliteyi sağlamasına nasıl katkı sağladığını anlamama yardımcı oldu.</w:t>
                      </w:r>
                    </w:p>
                    <w:p>
                      <w:pPr>
                        <w:rPr>
                          <w:rFonts w:hint="default"/>
                        </w:rPr>
                      </w:pPr>
                    </w:p>
                  </w:txbxContent>
                </v:textbox>
              </v:shape>
            </w:pict>
          </mc:Fallback>
        </mc:AlternateContent>
      </w:r>
      <w:r>
        <w:pict>
          <v:group id="_x0000_s1117" o:spid="_x0000_s1117" o:spt="203" style="position:absolute;left:0pt;margin-left:64.8pt;margin-top:68.25pt;height:698.85pt;width:462.1pt;mso-position-horizontal-relative:page;mso-position-vertical-relative:page;z-index:-251643904;mso-width-relative:page;mso-height-relative:page;" coordorigin="1296,1366" coordsize="9242,13977">
            <o:lock v:ext="edit"/>
            <v:shape id="_x0000_s1118" o:spid="_x0000_s1118" o:spt="75" type="#_x0000_t75" style="position:absolute;left:1296;top:1366;height:13977;width:9242;" filled="f" stroked="f" coordsize="21600,21600">
              <v:path/>
              <v:fill on="f" focussize="0,0"/>
              <v:stroke on="f"/>
              <v:imagedata r:id="rId9" o:title=""/>
              <o:lock v:ext="edit" aspectratio="t"/>
            </v:shape>
            <v:shape id="_x0000_s1119" o:spid="_x0000_s1119" o:spt="75" type="#_x0000_t75" style="position:absolute;left:1456;top:14565;height:528;width:8990;" filled="f" stroked="f" coordsize="21600,21600">
              <v:path/>
              <v:fill on="f" focussize="0,0"/>
              <v:stroke on="f"/>
              <v:imagedata r:id="rId10" o:title=""/>
              <o:lock v:ext="edit" aspectratio="t"/>
            </v:shape>
            <v:shape id="_x0000_s1120" o:spid="_x0000_s1120" o:spt="75" type="#_x0000_t75" style="position:absolute;left:1420;top:2444;height:528;width:8990;" filled="f" stroked="f" coordsize="21600,21600">
              <v:path/>
              <v:fill on="f" focussize="0,0"/>
              <v:stroke on="f"/>
              <v:imagedata r:id="rId10" o:title=""/>
              <o:lock v:ext="edit" aspectratio="t"/>
            </v:shape>
            <v:shape id="_x0000_s1121" o:spid="_x0000_s1121" o:spt="75" type="#_x0000_t75" style="position:absolute;left:2110;top:10433;height:3312;width:7819;" filled="f" stroked="f" coordsize="21600,21600">
              <v:path/>
              <v:fill on="f" focussize="0,0"/>
              <v:stroke on="f"/>
              <v:imagedata r:id="rId25" o:title=""/>
              <o:lock v:ext="edit" aspectratio="t"/>
            </v:shape>
            <v:shape id="_x0000_s1122" o:spid="_x0000_s1122" o:spt="75" alt="image" type="#_x0000_t75" style="position:absolute;left:3964;top:6389;height:3036;width:3828;" filled="f" stroked="f" coordsize="21600,21600">
              <v:path/>
              <v:fill on="f" focussize="0,0"/>
              <v:stroke on="f"/>
              <v:imagedata r:id="rId26" o:title=""/>
              <o:lock v:ext="edit" aspectratio="t"/>
            </v:shape>
          </v:group>
        </w:pict>
      </w:r>
    </w:p>
    <w:p>
      <w:pPr>
        <w:pStyle w:val="7"/>
        <w:spacing w:before="6"/>
        <w:rPr>
          <w:i/>
          <w:sz w:val="19"/>
        </w:rPr>
      </w:pPr>
    </w:p>
    <w:p>
      <w:pPr>
        <w:tabs>
          <w:tab w:val="left" w:pos="1500"/>
          <w:tab w:val="left" w:pos="7597"/>
        </w:tabs>
        <w:spacing w:before="91"/>
        <w:ind w:left="341" w:right="0" w:firstLine="0"/>
        <w:jc w:val="left"/>
        <w:rPr>
          <w:rFonts w:hint="default"/>
          <w:i/>
          <w:sz w:val="22"/>
          <w:lang w:val="tr-TR"/>
        </w:rPr>
      </w:pPr>
      <w:r>
        <w:rPr>
          <w:i/>
          <w:sz w:val="22"/>
        </w:rPr>
        <w:t>KISIM</w:t>
      </w:r>
      <w:r>
        <w:rPr>
          <w:i/>
          <w:sz w:val="22"/>
        </w:rPr>
        <w:tab/>
      </w:r>
      <w:r>
        <w:rPr>
          <w:i/>
          <w:sz w:val="22"/>
        </w:rPr>
        <w:t>:</w:t>
      </w:r>
      <w:r>
        <w:rPr>
          <w:i/>
          <w:spacing w:val="1"/>
          <w:sz w:val="22"/>
        </w:rPr>
        <w:t xml:space="preserve"> </w:t>
      </w:r>
      <w:r>
        <w:rPr>
          <w:rFonts w:hint="default"/>
          <w:b/>
          <w:sz w:val="22"/>
          <w:lang w:val="tr-TR"/>
        </w:rPr>
        <w:t>Yazılım</w:t>
      </w:r>
      <w:r>
        <w:rPr>
          <w:b/>
          <w:sz w:val="22"/>
        </w:rPr>
        <w:tab/>
      </w:r>
      <w:r>
        <w:rPr>
          <w:i/>
          <w:sz w:val="22"/>
        </w:rPr>
        <w:t>SAYFA</w:t>
      </w:r>
      <w:r>
        <w:rPr>
          <w:i/>
          <w:spacing w:val="-1"/>
          <w:sz w:val="22"/>
        </w:rPr>
        <w:t xml:space="preserve"> </w:t>
      </w:r>
      <w:r>
        <w:rPr>
          <w:i/>
          <w:sz w:val="22"/>
        </w:rPr>
        <w:t>NO:</w:t>
      </w:r>
      <w:r>
        <w:rPr>
          <w:i/>
          <w:spacing w:val="1"/>
          <w:sz w:val="22"/>
        </w:rPr>
        <w:t xml:space="preserve"> </w:t>
      </w:r>
      <w:r>
        <w:rPr>
          <w:i/>
          <w:sz w:val="22"/>
        </w:rPr>
        <w:t>3</w:t>
      </w:r>
      <w:r>
        <w:rPr>
          <w:rFonts w:hint="default"/>
          <w:i/>
          <w:sz w:val="22"/>
          <w:lang w:val="tr-TR"/>
        </w:rPr>
        <w:t>5</w:t>
      </w:r>
    </w:p>
    <w:p>
      <w:pPr>
        <w:pStyle w:val="7"/>
        <w:rPr>
          <w:i/>
          <w:sz w:val="24"/>
        </w:rPr>
      </w:pPr>
    </w:p>
    <w:p>
      <w:pPr>
        <w:pStyle w:val="7"/>
        <w:spacing w:before="1"/>
        <w:rPr>
          <w:i/>
          <w:sz w:val="23"/>
        </w:rPr>
      </w:pPr>
    </w:p>
    <w:p>
      <w:pPr>
        <w:tabs>
          <w:tab w:val="left" w:pos="7042"/>
        </w:tabs>
        <w:spacing w:before="0"/>
        <w:ind w:left="341" w:right="0" w:firstLine="0"/>
        <w:jc w:val="left"/>
        <w:rPr>
          <w:i/>
          <w:sz w:val="22"/>
        </w:rPr>
      </w:pPr>
      <w:r>
        <w:rPr>
          <w:i/>
          <w:sz w:val="22"/>
        </w:rPr>
        <w:t>YAPILAN</w:t>
      </w:r>
      <w:r>
        <w:rPr>
          <w:i/>
          <w:spacing w:val="-3"/>
          <w:sz w:val="22"/>
        </w:rPr>
        <w:t xml:space="preserve"> </w:t>
      </w:r>
      <w:r>
        <w:rPr>
          <w:i/>
          <w:sz w:val="22"/>
        </w:rPr>
        <w:t>İŞ</w:t>
      </w:r>
      <w:r>
        <w:rPr>
          <w:i/>
          <w:spacing w:val="-3"/>
          <w:sz w:val="22"/>
        </w:rPr>
        <w:t xml:space="preserve"> </w:t>
      </w:r>
      <w:r>
        <w:rPr>
          <w:i/>
          <w:sz w:val="22"/>
        </w:rPr>
        <w:t>:</w:t>
      </w:r>
      <w:r>
        <w:rPr>
          <w:i/>
          <w:spacing w:val="-1"/>
          <w:sz w:val="22"/>
        </w:rPr>
        <w:t xml:space="preserve"> </w:t>
      </w:r>
      <w:r>
        <w:rPr>
          <w:rFonts w:hint="default" w:cs="Times New Roman"/>
          <w:i/>
          <w:iCs/>
          <w:kern w:val="0"/>
          <w:sz w:val="22"/>
          <w:szCs w:val="22"/>
          <w:lang w:val="en-US" w:eastAsia="zh-CN" w:bidi="ar"/>
        </w:rPr>
        <w:t>Yazılım Test Süreçleri hakkında çalışma</w:t>
      </w:r>
      <w:r>
        <w:rPr>
          <w:i/>
          <w:sz w:val="22"/>
        </w:rPr>
        <w:tab/>
      </w:r>
      <w:r>
        <w:rPr>
          <w:i/>
          <w:sz w:val="22"/>
        </w:rPr>
        <w:t>Tarih</w:t>
      </w:r>
      <w:r>
        <w:rPr>
          <w:i/>
          <w:spacing w:val="-2"/>
          <w:sz w:val="22"/>
        </w:rPr>
        <w:t xml:space="preserve"> </w:t>
      </w:r>
      <w:r>
        <w:rPr>
          <w:i/>
          <w:sz w:val="22"/>
        </w:rPr>
        <w:t>: 0</w:t>
      </w:r>
      <w:r>
        <w:rPr>
          <w:rFonts w:hint="default"/>
          <w:i/>
          <w:sz w:val="22"/>
          <w:lang w:val="tr-TR"/>
        </w:rPr>
        <w:t>1</w:t>
      </w:r>
      <w:r>
        <w:rPr>
          <w:i/>
          <w:sz w:val="22"/>
        </w:rPr>
        <w:t>/0</w:t>
      </w:r>
      <w:r>
        <w:rPr>
          <w:rFonts w:hint="default"/>
          <w:i/>
          <w:sz w:val="22"/>
          <w:lang w:val="tr-TR"/>
        </w:rPr>
        <w:t>8</w:t>
      </w:r>
      <w:r>
        <w:rPr>
          <w:i/>
          <w:sz w:val="22"/>
        </w:rPr>
        <w:t>/2024</w:t>
      </w:r>
    </w:p>
    <w:p>
      <w:pPr>
        <w:pStyle w:val="7"/>
        <w:rPr>
          <w:i/>
          <w:sz w:val="24"/>
        </w:rPr>
      </w:pPr>
    </w:p>
    <w:p>
      <w:pPr>
        <w:pStyle w:val="7"/>
        <w:rPr>
          <w:i/>
          <w:sz w:val="24"/>
        </w:rPr>
      </w:pPr>
    </w:p>
    <w:p>
      <w:pPr>
        <w:pStyle w:val="7"/>
        <w:spacing w:before="10"/>
        <w:rPr>
          <w:i/>
          <w:sz w:val="34"/>
        </w:rPr>
      </w:pPr>
    </w:p>
    <w:p>
      <w:pPr>
        <w:pStyle w:val="3"/>
      </w:pPr>
      <w:r>
        <w:t>Cookie mesajlarının gösterilmesi Avrupa ülkelerinde zorunlu bir olaydır. Bu</w:t>
      </w:r>
      <w:r>
        <w:rPr>
          <w:spacing w:val="1"/>
        </w:rPr>
        <w:t xml:space="preserve"> </w:t>
      </w:r>
      <w:r>
        <w:t>bağlamda</w:t>
      </w:r>
      <w:r>
        <w:rPr>
          <w:spacing w:val="1"/>
        </w:rPr>
        <w:t xml:space="preserve"> </w:t>
      </w:r>
      <w:r>
        <w:t>diğer</w:t>
      </w:r>
      <w:r>
        <w:rPr>
          <w:spacing w:val="1"/>
        </w:rPr>
        <w:t xml:space="preserve"> </w:t>
      </w:r>
      <w:r>
        <w:t>ülkelerde</w:t>
      </w:r>
      <w:r>
        <w:rPr>
          <w:spacing w:val="1"/>
        </w:rPr>
        <w:t xml:space="preserve"> </w:t>
      </w:r>
      <w:r>
        <w:t>yayınlanan</w:t>
      </w:r>
      <w:r>
        <w:rPr>
          <w:spacing w:val="1"/>
        </w:rPr>
        <w:t xml:space="preserve"> </w:t>
      </w:r>
      <w:r>
        <w:t>websitelerde</w:t>
      </w:r>
      <w:r>
        <w:rPr>
          <w:spacing w:val="1"/>
        </w:rPr>
        <w:t xml:space="preserve"> </w:t>
      </w:r>
      <w:r>
        <w:t>cookie</w:t>
      </w:r>
      <w:r>
        <w:rPr>
          <w:spacing w:val="1"/>
        </w:rPr>
        <w:t xml:space="preserve"> </w:t>
      </w:r>
      <w:r>
        <w:t>mesajı</w:t>
      </w:r>
      <w:r>
        <w:rPr>
          <w:spacing w:val="1"/>
        </w:rPr>
        <w:t xml:space="preserve"> </w:t>
      </w:r>
      <w:r>
        <w:t>gösterilmesine</w:t>
      </w:r>
      <w:r>
        <w:rPr>
          <w:spacing w:val="-57"/>
        </w:rPr>
        <w:t xml:space="preserve"> </w:t>
      </w:r>
      <w:r>
        <w:t>gerek yok. Yasal düzenlemeler çerçevesinde bu bilgilendirmeyi baz alarak Avrupa</w:t>
      </w:r>
      <w:r>
        <w:rPr>
          <w:spacing w:val="1"/>
        </w:rPr>
        <w:t xml:space="preserve"> </w:t>
      </w:r>
      <w:r>
        <w:t>ülkeleri dışındaki ülkelere ait websitelerde gösterilen cooki mesajlarını kaldırmam</w:t>
      </w:r>
      <w:r>
        <w:rPr>
          <w:spacing w:val="1"/>
        </w:rPr>
        <w:t xml:space="preserve"> </w:t>
      </w:r>
      <w:r>
        <w:t>istendi.</w:t>
      </w:r>
    </w:p>
    <w:p>
      <w:pPr>
        <w:pStyle w:val="7"/>
        <w:rPr>
          <w:sz w:val="24"/>
        </w:rPr>
      </w:pPr>
    </w:p>
    <w:p>
      <w:pPr>
        <w:spacing w:before="1"/>
        <w:ind w:left="624" w:right="1781" w:firstLine="436"/>
        <w:jc w:val="both"/>
        <w:rPr>
          <w:sz w:val="24"/>
        </w:rPr>
      </w:pPr>
      <w:r>
        <w:rPr>
          <w:sz w:val="24"/>
        </w:rPr>
        <w:t>Bu süreçte ülke bazlı çerez zorunlulukları ve nasıl kaldırılabileceklerine dair</w:t>
      </w:r>
      <w:r>
        <w:rPr>
          <w:spacing w:val="1"/>
          <w:sz w:val="24"/>
        </w:rPr>
        <w:t xml:space="preserve"> </w:t>
      </w:r>
      <w:r>
        <w:rPr>
          <w:sz w:val="24"/>
        </w:rPr>
        <w:t>araştırmalar</w:t>
      </w:r>
      <w:r>
        <w:rPr>
          <w:spacing w:val="-2"/>
          <w:sz w:val="24"/>
        </w:rPr>
        <w:t xml:space="preserve"> </w:t>
      </w:r>
      <w:r>
        <w:rPr>
          <w:sz w:val="24"/>
        </w:rPr>
        <w:t>yaptım.</w:t>
      </w:r>
      <w:r>
        <w:rPr>
          <w:spacing w:val="59"/>
          <w:sz w:val="24"/>
        </w:rPr>
        <w:t xml:space="preserve"> </w:t>
      </w:r>
      <w:r>
        <w:rPr>
          <w:sz w:val="24"/>
        </w:rPr>
        <w:t>Daha</w:t>
      </w:r>
      <w:r>
        <w:rPr>
          <w:spacing w:val="-1"/>
          <w:sz w:val="24"/>
        </w:rPr>
        <w:t xml:space="preserve"> </w:t>
      </w:r>
      <w:r>
        <w:rPr>
          <w:sz w:val="24"/>
        </w:rPr>
        <w:t>sonra</w:t>
      </w:r>
      <w:r>
        <w:rPr>
          <w:spacing w:val="-3"/>
          <w:sz w:val="24"/>
        </w:rPr>
        <w:t xml:space="preserve"> </w:t>
      </w:r>
      <w:r>
        <w:rPr>
          <w:sz w:val="24"/>
        </w:rPr>
        <w:t>benden istenen bu</w:t>
      </w:r>
      <w:r>
        <w:rPr>
          <w:spacing w:val="-1"/>
          <w:sz w:val="24"/>
        </w:rPr>
        <w:t xml:space="preserve"> </w:t>
      </w:r>
      <w:r>
        <w:rPr>
          <w:sz w:val="24"/>
        </w:rPr>
        <w:t>durumu yerine</w:t>
      </w:r>
      <w:r>
        <w:rPr>
          <w:spacing w:val="-3"/>
          <w:sz w:val="24"/>
        </w:rPr>
        <w:t xml:space="preserve"> </w:t>
      </w:r>
      <w:r>
        <w:rPr>
          <w:sz w:val="24"/>
        </w:rPr>
        <w:t>getirdim.</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7"/>
        <w:rPr>
          <w:sz w:val="20"/>
        </w:rPr>
      </w:pPr>
    </w:p>
    <w:p>
      <w:pPr>
        <w:spacing w:before="0"/>
        <w:ind w:left="2724" w:right="3593" w:firstLine="0"/>
        <w:jc w:val="center"/>
        <w:rPr>
          <w:rFonts w:ascii="Calibri" w:hAnsi="Calibri"/>
          <w:b/>
          <w:sz w:val="20"/>
        </w:rPr>
      </w:pPr>
      <w:r>
        <w:rPr>
          <w:rFonts w:ascii="Calibri" w:hAnsi="Calibri"/>
          <w:b/>
          <w:sz w:val="20"/>
        </w:rPr>
        <w:t>Görsel</w:t>
      </w:r>
      <w:r>
        <w:rPr>
          <w:rFonts w:ascii="Calibri" w:hAnsi="Calibri"/>
          <w:b/>
          <w:spacing w:val="41"/>
          <w:sz w:val="20"/>
        </w:rPr>
        <w:t xml:space="preserve"> </w:t>
      </w:r>
      <w:r>
        <w:rPr>
          <w:rFonts w:ascii="Calibri" w:hAnsi="Calibri"/>
          <w:b/>
          <w:sz w:val="20"/>
        </w:rPr>
        <w:t>14</w:t>
      </w: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spacing w:before="8"/>
        <w:rPr>
          <w:rFonts w:ascii="Calibri"/>
          <w:b/>
          <w:sz w:val="16"/>
        </w:rPr>
      </w:pPr>
    </w:p>
    <w:p>
      <w:pPr>
        <w:spacing w:before="0"/>
        <w:ind w:left="2724" w:right="3597" w:firstLine="0"/>
        <w:jc w:val="center"/>
        <w:rPr>
          <w:rFonts w:ascii="Calibri" w:hAnsi="Calibri"/>
          <w:b/>
          <w:sz w:val="20"/>
        </w:rPr>
      </w:pPr>
      <w:r>
        <w:rPr>
          <w:rFonts w:ascii="Calibri" w:hAnsi="Calibri"/>
          <w:b/>
          <w:sz w:val="20"/>
        </w:rPr>
        <w:t>Görsel</w:t>
      </w:r>
      <w:r>
        <w:rPr>
          <w:rFonts w:ascii="Calibri" w:hAnsi="Calibri"/>
          <w:b/>
          <w:spacing w:val="41"/>
          <w:sz w:val="20"/>
        </w:rPr>
        <w:t xml:space="preserve"> </w:t>
      </w:r>
      <w:r>
        <w:rPr>
          <w:rFonts w:ascii="Calibri" w:hAnsi="Calibri"/>
          <w:b/>
          <w:sz w:val="20"/>
        </w:rPr>
        <w:t>15</w:t>
      </w:r>
    </w:p>
    <w:p>
      <w:pPr>
        <w:pStyle w:val="7"/>
        <w:rPr>
          <w:rFonts w:ascii="Calibri"/>
          <w:b/>
          <w:sz w:val="20"/>
        </w:rPr>
      </w:pPr>
    </w:p>
    <w:p>
      <w:pPr>
        <w:pStyle w:val="7"/>
        <w:rPr>
          <w:rFonts w:ascii="Calibri"/>
          <w:b/>
          <w:sz w:val="20"/>
        </w:rPr>
      </w:pPr>
    </w:p>
    <w:p>
      <w:pPr>
        <w:pStyle w:val="7"/>
        <w:spacing w:before="9"/>
        <w:rPr>
          <w:rFonts w:ascii="Calibri"/>
          <w:b/>
          <w:sz w:val="17"/>
        </w:rPr>
      </w:pPr>
    </w:p>
    <w:p>
      <w:pPr>
        <w:spacing w:before="1"/>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5"/>
          <w:sz w:val="22"/>
        </w:rPr>
        <w:t xml:space="preserve"> </w:t>
      </w:r>
      <w:r>
        <w:rPr>
          <w:i/>
          <w:sz w:val="22"/>
        </w:rPr>
        <w:t>İmza</w:t>
      </w:r>
      <w:r>
        <w:rPr>
          <w:i/>
          <w:spacing w:val="-4"/>
          <w:sz w:val="22"/>
        </w:rPr>
        <w:t xml:space="preserve"> </w:t>
      </w:r>
      <w:r>
        <w:rPr>
          <w:i/>
          <w:sz w:val="22"/>
        </w:rPr>
        <w:t>:</w:t>
      </w:r>
      <w:r>
        <w:rPr>
          <w:i/>
          <w:spacing w:val="-3"/>
          <w:sz w:val="22"/>
        </w:rPr>
        <w:t xml:space="preserve"> </w:t>
      </w:r>
      <w:r>
        <w:rPr>
          <w:i/>
          <w:color w:val="BEBEBE"/>
          <w:sz w:val="22"/>
        </w:rPr>
        <w:t>………….………………</w:t>
      </w:r>
    </w:p>
    <w:p>
      <w:pPr>
        <w:spacing w:after="0"/>
        <w:jc w:val="left"/>
        <w:rPr>
          <w:sz w:val="22"/>
        </w:rPr>
        <w:sectPr>
          <w:pgSz w:w="11900" w:h="16840"/>
          <w:pgMar w:top="1340" w:right="180" w:bottom="540" w:left="1200" w:header="0" w:footer="341" w:gutter="0"/>
          <w:cols w:space="720" w:num="1"/>
        </w:sectPr>
      </w:pPr>
    </w:p>
    <w:p>
      <w:pPr>
        <w:pStyle w:val="7"/>
        <w:rPr>
          <w:i/>
          <w:sz w:val="20"/>
        </w:rPr>
      </w:pPr>
      <w:r>
        <w:pict>
          <v:group id="_x0000_s1123" o:spid="_x0000_s1123" o:spt="203" style="position:absolute;left:0pt;margin-left:64.8pt;margin-top:68.25pt;height:698.85pt;width:462.1pt;mso-position-horizontal-relative:page;mso-position-vertical-relative:page;z-index:-251642880;mso-width-relative:page;mso-height-relative:page;" coordorigin="1296,1366" coordsize="9242,13977">
            <o:lock v:ext="edit"/>
            <v:shape id="_x0000_s1124" o:spid="_x0000_s1124" o:spt="75" type="#_x0000_t75" style="position:absolute;left:1296;top:1366;height:13977;width:9242;" filled="f" stroked="f" coordsize="21600,21600">
              <v:path/>
              <v:fill on="f" focussize="0,0"/>
              <v:stroke on="f"/>
              <v:imagedata r:id="rId9" o:title=""/>
              <o:lock v:ext="edit" aspectratio="t"/>
            </v:shape>
            <v:shape id="_x0000_s1125" o:spid="_x0000_s1125" o:spt="75" type="#_x0000_t75" style="position:absolute;left:1456;top:14565;height:528;width:8990;" filled="f" stroked="f" coordsize="21600,21600">
              <v:path/>
              <v:fill on="f" focussize="0,0"/>
              <v:stroke on="f"/>
              <v:imagedata r:id="rId10" o:title=""/>
              <o:lock v:ext="edit" aspectratio="t"/>
            </v:shape>
            <v:shape id="_x0000_s1126" o:spid="_x0000_s1126" o:spt="75" type="#_x0000_t75" style="position:absolute;left:1420;top:2444;height:528;width:8990;" filled="f" stroked="f" coordsize="21600,21600">
              <v:path/>
              <v:fill on="f" focussize="0,0"/>
              <v:stroke on="f"/>
              <v:imagedata r:id="rId10" o:title=""/>
              <o:lock v:ext="edit" aspectratio="t"/>
            </v:shape>
          </v:group>
        </w:pict>
      </w:r>
    </w:p>
    <w:p>
      <w:pPr>
        <w:pStyle w:val="7"/>
        <w:spacing w:before="1"/>
        <w:rPr>
          <w:i/>
          <w:sz w:val="18"/>
        </w:rPr>
      </w:pPr>
    </w:p>
    <w:p>
      <w:pPr>
        <w:tabs>
          <w:tab w:val="left" w:pos="7655"/>
        </w:tabs>
        <w:spacing w:before="91"/>
        <w:ind w:left="341" w:right="0" w:firstLine="0"/>
        <w:jc w:val="left"/>
        <w:rPr>
          <w:rFonts w:hint="default"/>
          <w:i/>
          <w:sz w:val="22"/>
          <w:lang w:val="tr-TR"/>
        </w:rPr>
      </w:pPr>
      <w:r>
        <w:rPr>
          <w:i/>
          <w:sz w:val="22"/>
        </w:rPr>
        <w:t>KISIM</w:t>
      </w:r>
      <w:r>
        <w:rPr>
          <w:i/>
          <w:spacing w:val="-1"/>
          <w:sz w:val="22"/>
        </w:rPr>
        <w:t xml:space="preserve"> </w:t>
      </w:r>
      <w:r>
        <w:rPr>
          <w:i/>
          <w:sz w:val="22"/>
        </w:rPr>
        <w:t xml:space="preserve">: </w:t>
      </w:r>
      <w:r>
        <w:rPr>
          <w:rFonts w:hint="default"/>
          <w:b/>
          <w:sz w:val="22"/>
          <w:lang w:val="tr-TR"/>
        </w:rPr>
        <w:t>Yazılım</w:t>
      </w:r>
      <w:r>
        <w:rPr>
          <w:b/>
          <w:sz w:val="22"/>
        </w:rPr>
        <w:tab/>
      </w:r>
      <w:r>
        <w:rPr>
          <w:i/>
          <w:sz w:val="22"/>
        </w:rPr>
        <w:t>SAYFA</w:t>
      </w:r>
      <w:r>
        <w:rPr>
          <w:i/>
          <w:spacing w:val="-1"/>
          <w:sz w:val="22"/>
        </w:rPr>
        <w:t xml:space="preserve"> </w:t>
      </w:r>
      <w:r>
        <w:rPr>
          <w:i/>
          <w:sz w:val="22"/>
        </w:rPr>
        <w:t>NO:3</w:t>
      </w:r>
      <w:r>
        <w:rPr>
          <w:rFonts w:hint="default"/>
          <w:i/>
          <w:sz w:val="22"/>
          <w:lang w:val="tr-TR"/>
        </w:rPr>
        <w:t>6</w:t>
      </w:r>
    </w:p>
    <w:p>
      <w:pPr>
        <w:pStyle w:val="7"/>
        <w:rPr>
          <w:i/>
          <w:sz w:val="24"/>
        </w:rPr>
      </w:pPr>
    </w:p>
    <w:p>
      <w:pPr>
        <w:pStyle w:val="7"/>
        <w:spacing w:before="10"/>
        <w:rPr>
          <w:i/>
        </w:rPr>
      </w:pPr>
    </w:p>
    <w:p>
      <w:pPr>
        <w:tabs>
          <w:tab w:val="left" w:pos="6877"/>
        </w:tabs>
        <w:spacing w:before="0"/>
        <w:ind w:left="341" w:right="0" w:firstLine="0"/>
        <w:jc w:val="left"/>
        <w:rPr>
          <w:i/>
          <w:sz w:val="22"/>
        </w:rPr>
      </w:pPr>
      <w:r>
        <w:rPr>
          <w:i/>
          <w:sz w:val="22"/>
        </w:rPr>
        <w:t>YAPILAN</w:t>
      </w:r>
      <w:r>
        <w:rPr>
          <w:i/>
          <w:spacing w:val="-3"/>
          <w:sz w:val="22"/>
        </w:rPr>
        <w:t xml:space="preserve"> </w:t>
      </w:r>
      <w:r>
        <w:rPr>
          <w:i/>
          <w:sz w:val="22"/>
        </w:rPr>
        <w:t>İŞ</w:t>
      </w:r>
      <w:r>
        <w:rPr>
          <w:i/>
          <w:spacing w:val="-4"/>
          <w:sz w:val="22"/>
        </w:rPr>
        <w:t xml:space="preserve"> </w:t>
      </w:r>
      <w:r>
        <w:rPr>
          <w:i/>
          <w:sz w:val="22"/>
        </w:rPr>
        <w:t>:</w:t>
      </w:r>
      <w:r>
        <w:rPr>
          <w:rFonts w:hint="default"/>
          <w:i/>
          <w:iCs w:val="0"/>
          <w:sz w:val="24"/>
          <w:szCs w:val="24"/>
          <w:lang w:val="tr-TR"/>
        </w:rPr>
        <w:t xml:space="preserve"> </w:t>
      </w:r>
      <w:r>
        <w:rPr>
          <w:rFonts w:hint="default" w:cs="Times New Roman"/>
          <w:i/>
          <w:iCs w:val="0"/>
          <w:kern w:val="0"/>
          <w:sz w:val="24"/>
          <w:szCs w:val="24"/>
          <w:lang w:val="en-US" w:eastAsia="zh-CN" w:bidi="ar"/>
        </w:rPr>
        <w:t>Playwright Kurulumu ve İlk Test Senaryoları</w:t>
      </w:r>
      <w:r>
        <w:rPr>
          <w:i/>
          <w:sz w:val="22"/>
        </w:rPr>
        <w:tab/>
      </w:r>
      <w:r>
        <w:rPr>
          <w:i/>
          <w:sz w:val="22"/>
        </w:rPr>
        <w:t>Tarih</w:t>
      </w:r>
      <w:r>
        <w:rPr>
          <w:i/>
          <w:spacing w:val="-2"/>
          <w:sz w:val="22"/>
        </w:rPr>
        <w:t xml:space="preserve"> </w:t>
      </w:r>
      <w:r>
        <w:rPr>
          <w:i/>
          <w:sz w:val="22"/>
        </w:rPr>
        <w:t>:</w:t>
      </w:r>
      <w:r>
        <w:rPr>
          <w:i/>
          <w:spacing w:val="2"/>
          <w:sz w:val="22"/>
        </w:rPr>
        <w:t xml:space="preserve"> </w:t>
      </w:r>
      <w:r>
        <w:rPr>
          <w:i/>
          <w:sz w:val="22"/>
        </w:rPr>
        <w:t>0</w:t>
      </w:r>
      <w:r>
        <w:rPr>
          <w:rFonts w:hint="default"/>
          <w:i/>
          <w:sz w:val="22"/>
          <w:lang w:val="tr-TR"/>
        </w:rPr>
        <w:t>2</w:t>
      </w:r>
      <w:r>
        <w:rPr>
          <w:i/>
          <w:sz w:val="22"/>
        </w:rPr>
        <w:t>/0</w:t>
      </w:r>
      <w:r>
        <w:rPr>
          <w:rFonts w:hint="default"/>
          <w:i/>
          <w:sz w:val="22"/>
          <w:lang w:val="tr-TR"/>
        </w:rPr>
        <w:t>8</w:t>
      </w:r>
      <w:r>
        <w:rPr>
          <w:i/>
          <w:sz w:val="22"/>
        </w:rPr>
        <w:t>/2024</w:t>
      </w:r>
    </w:p>
    <w:p>
      <w:pPr>
        <w:pStyle w:val="7"/>
        <w:rPr>
          <w:i/>
          <w:sz w:val="24"/>
        </w:rPr>
      </w:pPr>
    </w:p>
    <w:p>
      <w:pPr>
        <w:pStyle w:val="7"/>
        <w:rPr>
          <w:i/>
          <w:sz w:val="24"/>
        </w:rPr>
      </w:pPr>
    </w:p>
    <w:p>
      <w:pPr>
        <w:pStyle w:val="7"/>
        <w:spacing w:before="9"/>
        <w:rPr>
          <w:i/>
          <w:sz w:val="34"/>
        </w:rPr>
      </w:pPr>
    </w:p>
    <w:p>
      <w:pPr>
        <w:pStyle w:val="3"/>
        <w:spacing w:before="1"/>
        <w:ind w:right="1780"/>
      </w:pPr>
      <w:r>
        <w:t>Geçen</w:t>
      </w:r>
      <w:r>
        <w:rPr>
          <w:spacing w:val="1"/>
        </w:rPr>
        <w:t xml:space="preserve"> </w:t>
      </w:r>
      <w:r>
        <w:t>hafta</w:t>
      </w:r>
      <w:r>
        <w:rPr>
          <w:spacing w:val="1"/>
        </w:rPr>
        <w:t xml:space="preserve"> </w:t>
      </w:r>
      <w:r>
        <w:t>gerçekleştirdiğimiz</w:t>
      </w:r>
      <w:r>
        <w:rPr>
          <w:spacing w:val="1"/>
        </w:rPr>
        <w:t xml:space="preserve"> </w:t>
      </w:r>
      <w:r>
        <w:t>sanal</w:t>
      </w:r>
      <w:r>
        <w:rPr>
          <w:spacing w:val="1"/>
        </w:rPr>
        <w:t xml:space="preserve"> </w:t>
      </w:r>
      <w:r>
        <w:t>sunucu</w:t>
      </w:r>
      <w:r>
        <w:rPr>
          <w:spacing w:val="1"/>
        </w:rPr>
        <w:t xml:space="preserve"> </w:t>
      </w:r>
      <w:r>
        <w:t>bakımı</w:t>
      </w:r>
      <w:r>
        <w:rPr>
          <w:spacing w:val="1"/>
        </w:rPr>
        <w:t xml:space="preserve"> </w:t>
      </w:r>
      <w:r>
        <w:t>demo</w:t>
      </w:r>
      <w:r>
        <w:rPr>
          <w:spacing w:val="60"/>
        </w:rPr>
        <w:t xml:space="preserve"> </w:t>
      </w:r>
      <w:r>
        <w:t>çalışmasından</w:t>
      </w:r>
      <w:r>
        <w:rPr>
          <w:spacing w:val="1"/>
        </w:rPr>
        <w:t xml:space="preserve"> </w:t>
      </w:r>
      <w:r>
        <w:t>sonra,</w:t>
      </w:r>
      <w:r>
        <w:rPr>
          <w:spacing w:val="1"/>
        </w:rPr>
        <w:t xml:space="preserve"> </w:t>
      </w:r>
      <w:r>
        <w:t>kendi</w:t>
      </w:r>
      <w:r>
        <w:rPr>
          <w:spacing w:val="1"/>
        </w:rPr>
        <w:t xml:space="preserve"> </w:t>
      </w:r>
      <w:r>
        <w:t>başımıza</w:t>
      </w:r>
      <w:r>
        <w:rPr>
          <w:spacing w:val="1"/>
        </w:rPr>
        <w:t xml:space="preserve"> </w:t>
      </w:r>
      <w:r>
        <w:t>yapmamız</w:t>
      </w:r>
      <w:r>
        <w:rPr>
          <w:spacing w:val="1"/>
        </w:rPr>
        <w:t xml:space="preserve"> </w:t>
      </w:r>
      <w:r>
        <w:t>istenen</w:t>
      </w:r>
      <w:r>
        <w:rPr>
          <w:spacing w:val="1"/>
        </w:rPr>
        <w:t xml:space="preserve"> </w:t>
      </w:r>
      <w:r>
        <w:t>farklı</w:t>
      </w:r>
      <w:r>
        <w:rPr>
          <w:spacing w:val="1"/>
        </w:rPr>
        <w:t xml:space="preserve"> </w:t>
      </w:r>
      <w:r>
        <w:t>uygulama</w:t>
      </w:r>
      <w:r>
        <w:rPr>
          <w:spacing w:val="1"/>
        </w:rPr>
        <w:t xml:space="preserve"> </w:t>
      </w:r>
      <w:r>
        <w:t>ayarları</w:t>
      </w:r>
      <w:r>
        <w:rPr>
          <w:spacing w:val="1"/>
        </w:rPr>
        <w:t xml:space="preserve"> </w:t>
      </w:r>
      <w:r>
        <w:t>istendi.</w:t>
      </w:r>
      <w:r>
        <w:rPr>
          <w:spacing w:val="60"/>
        </w:rPr>
        <w:t xml:space="preserve"> </w:t>
      </w:r>
      <w:r>
        <w:t>Bu</w:t>
      </w:r>
      <w:r>
        <w:rPr>
          <w:spacing w:val="1"/>
        </w:rPr>
        <w:t xml:space="preserve"> </w:t>
      </w:r>
      <w:r>
        <w:t>ayarları</w:t>
      </w:r>
      <w:r>
        <w:rPr>
          <w:spacing w:val="1"/>
        </w:rPr>
        <w:t xml:space="preserve"> </w:t>
      </w:r>
      <w:r>
        <w:t>yaparken,</w:t>
      </w:r>
      <w:r>
        <w:rPr>
          <w:spacing w:val="1"/>
        </w:rPr>
        <w:t xml:space="preserve"> </w:t>
      </w:r>
      <w:r>
        <w:t>sanal</w:t>
      </w:r>
      <w:r>
        <w:rPr>
          <w:spacing w:val="1"/>
        </w:rPr>
        <w:t xml:space="preserve"> </w:t>
      </w:r>
      <w:r>
        <w:t>sunucunun</w:t>
      </w:r>
      <w:r>
        <w:rPr>
          <w:spacing w:val="1"/>
        </w:rPr>
        <w:t xml:space="preserve"> </w:t>
      </w:r>
      <w:r>
        <w:t>RAM</w:t>
      </w:r>
      <w:r>
        <w:rPr>
          <w:spacing w:val="1"/>
        </w:rPr>
        <w:t xml:space="preserve"> </w:t>
      </w:r>
      <w:r>
        <w:t>ve</w:t>
      </w:r>
      <w:r>
        <w:rPr>
          <w:spacing w:val="1"/>
        </w:rPr>
        <w:t xml:space="preserve"> </w:t>
      </w:r>
      <w:r>
        <w:t>CPU</w:t>
      </w:r>
      <w:r>
        <w:rPr>
          <w:spacing w:val="1"/>
        </w:rPr>
        <w:t xml:space="preserve"> </w:t>
      </w:r>
      <w:r>
        <w:t>tüketimini,</w:t>
      </w:r>
      <w:r>
        <w:rPr>
          <w:spacing w:val="1"/>
        </w:rPr>
        <w:t xml:space="preserve"> </w:t>
      </w:r>
      <w:r>
        <w:t>ayrıca</w:t>
      </w:r>
      <w:r>
        <w:rPr>
          <w:spacing w:val="1"/>
        </w:rPr>
        <w:t xml:space="preserve"> </w:t>
      </w:r>
      <w:r>
        <w:t>harddisk</w:t>
      </w:r>
      <w:r>
        <w:rPr>
          <w:spacing w:val="1"/>
        </w:rPr>
        <w:t xml:space="preserve"> </w:t>
      </w:r>
      <w:r>
        <w:t>kullanımını</w:t>
      </w:r>
      <w:r>
        <w:rPr>
          <w:spacing w:val="1"/>
        </w:rPr>
        <w:t xml:space="preserve"> </w:t>
      </w:r>
      <w:r>
        <w:t>dikkate</w:t>
      </w:r>
      <w:r>
        <w:rPr>
          <w:spacing w:val="1"/>
        </w:rPr>
        <w:t xml:space="preserve"> </w:t>
      </w:r>
      <w:r>
        <w:t>alarak,</w:t>
      </w:r>
      <w:r>
        <w:rPr>
          <w:spacing w:val="1"/>
        </w:rPr>
        <w:t xml:space="preserve"> </w:t>
      </w:r>
      <w:r>
        <w:t>optimal</w:t>
      </w:r>
      <w:r>
        <w:rPr>
          <w:spacing w:val="61"/>
        </w:rPr>
        <w:t xml:space="preserve"> </w:t>
      </w:r>
      <w:r>
        <w:t>RAM-CPU-Harddisk</w:t>
      </w:r>
      <w:r>
        <w:rPr>
          <w:spacing w:val="61"/>
        </w:rPr>
        <w:t xml:space="preserve"> </w:t>
      </w:r>
      <w:r>
        <w:t>miktarlarını</w:t>
      </w:r>
      <w:r>
        <w:rPr>
          <w:spacing w:val="1"/>
        </w:rPr>
        <w:t xml:space="preserve"> </w:t>
      </w:r>
      <w:r>
        <w:t>hesaplamamız ve ardından 3 adet sanal sunucuyu ek bilgisayarda çalıştırmamız</w:t>
      </w:r>
      <w:r>
        <w:rPr>
          <w:spacing w:val="1"/>
        </w:rPr>
        <w:t xml:space="preserve"> </w:t>
      </w:r>
      <w:r>
        <w:t>istendi. Bu sanal sunucula</w:t>
      </w:r>
      <w:r>
        <w:rPr>
          <w:sz w:val="24"/>
        </w:rPr>
        <mc:AlternateContent>
          <mc:Choice Requires="wps">
            <w:drawing>
              <wp:anchor distT="0" distB="0" distL="114300" distR="114300" simplePos="0" relativeHeight="251689984" behindDoc="0" locked="0" layoutInCell="1" allowOverlap="1">
                <wp:simplePos x="0" y="0"/>
                <wp:positionH relativeFrom="column">
                  <wp:posOffset>148590</wp:posOffset>
                </wp:positionH>
                <wp:positionV relativeFrom="paragraph">
                  <wp:posOffset>-474345</wp:posOffset>
                </wp:positionV>
                <wp:extent cx="5749290" cy="7067550"/>
                <wp:effectExtent l="0" t="0" r="3810" b="0"/>
                <wp:wrapNone/>
                <wp:docPr id="48" name="Text Box 48"/>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Playwright kurulumu ve ilk test senaryoları oluşturma sürecini detaylı bir şekilde öğrendim. Playwright, modern web uygulamalarını test etmek için kullanılan güçlü bir test otomasyon aracıdır.</w:t>
                            </w:r>
                          </w:p>
                          <w:p>
                            <w:pPr>
                              <w:pStyle w:val="9"/>
                              <w:spacing w:beforeLines="0" w:afterLines="0"/>
                              <w:ind w:firstLine="720" w:firstLineChars="0"/>
                              <w:rPr>
                                <w:rFonts w:hint="default"/>
                                <w:sz w:val="24"/>
                                <w:szCs w:val="24"/>
                              </w:rPr>
                            </w:pPr>
                            <w:r>
                              <w:rPr>
                                <w:rFonts w:hint="default"/>
                                <w:sz w:val="24"/>
                                <w:szCs w:val="24"/>
                              </w:rPr>
                              <w:t>İlk olarak, Playwright'ı kurmanın adımlarını öğrendim. Kurulum işlemi genellikle Node.js ortamında gerçekleştirilir. Playwright'ı projeye dahil etmek için gerekli paketleri yükledim ve test otomasyonunu başlatmak için temel yapılandırmaları yaptım.</w:t>
                            </w:r>
                          </w:p>
                          <w:p>
                            <w:pPr>
                              <w:pStyle w:val="9"/>
                              <w:spacing w:beforeLines="0" w:afterLines="0"/>
                              <w:ind w:firstLine="720" w:firstLineChars="0"/>
                              <w:rPr>
                                <w:rFonts w:hint="default"/>
                                <w:sz w:val="24"/>
                                <w:szCs w:val="24"/>
                              </w:rPr>
                            </w:pPr>
                            <w:r>
                              <w:rPr>
                                <w:rFonts w:hint="default"/>
                                <w:sz w:val="24"/>
                                <w:szCs w:val="24"/>
                              </w:rPr>
                              <w:t>Kurulumun ardından, ilk test senaryolarını oluşturma aşamasına geçtim. Bu süreçte, Playwright'ın test senaryolarını nasıl yazabileceğini ve testlerin nasıl çalıştırılacağını öğrendim. Test senaryoları genellikle web sayfalarının çeşitli özelliklerini ve işlevlerini test etmek amacıyla hazırlanır. Testlerin yazımı sırasında, web sayfalarındaki elemanları seçme, kullanıcı etkileşimlerini simüle etme ve test sonuçlarını doğrulama gibi işlemleri gerçekleştirdim.</w:t>
                            </w:r>
                          </w:p>
                          <w:p>
                            <w:pPr>
                              <w:ind w:firstLine="720" w:firstLineChars="0"/>
                              <w:rPr>
                                <w:rFonts w:hint="default"/>
                              </w:rPr>
                            </w:pPr>
                            <w:r>
                              <w:rPr>
                                <w:rFonts w:hint="default"/>
                                <w:sz w:val="24"/>
                                <w:szCs w:val="24"/>
                              </w:rPr>
                              <w:t>Playwright kullanarak, test senaryolarının nasıl oluşturulacağını ve bu senaryoların nasıl çalıştırılacağını öğrenmek, web uygulamalarının kalitesini ve işlevselliğini doğrulama sürecinde bana büyük bir avantaj sağladı. Playwright'ın sunduğu araçlar ve özellikler sayesinde, testlerin verimliliğini artırarak daha güvenilir ve sürdürülebilir test senaryoları geliştirebildim.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pt;margin-top:-37.35pt;height:556.5pt;width:452.7pt;z-index:251689984;mso-width-relative:page;mso-height-relative:page;" fillcolor="#FFFFFF [3201]" filled="t" stroked="f" coordsize="21600,21600" o:gfxdata="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&#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dTSFX1gAAAAsBAAAPAAAAAAAAAAEAIAAAACIAAABk&#10;cnMvZG93bnJldi54bWxQSwECFAAUAAAACACHTuJAXKus2UECAACRBAAADgAAAAAAAAABACAAAAAl&#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Playwright kurulumu ve ilk test senaryoları oluşturma sürecini detaylı bir şekilde öğrendim. Playwright, modern web uygulamalarını test etmek için kullanılan güçlü bir test otomasyon aracıdır.</w:t>
                      </w:r>
                    </w:p>
                    <w:p>
                      <w:pPr>
                        <w:pStyle w:val="9"/>
                        <w:spacing w:beforeLines="0" w:afterLines="0"/>
                        <w:ind w:firstLine="720" w:firstLineChars="0"/>
                        <w:rPr>
                          <w:rFonts w:hint="default"/>
                          <w:sz w:val="24"/>
                          <w:szCs w:val="24"/>
                        </w:rPr>
                      </w:pPr>
                      <w:r>
                        <w:rPr>
                          <w:rFonts w:hint="default"/>
                          <w:sz w:val="24"/>
                          <w:szCs w:val="24"/>
                        </w:rPr>
                        <w:t>İlk olarak, Playwright'ı kurmanın adımlarını öğrendim. Kurulum işlemi genellikle Node.js ortamında gerçekleştirilir. Playwright'ı projeye dahil etmek için gerekli paketleri yükledim ve test otomasyonunu başlatmak için temel yapılandırmaları yaptım.</w:t>
                      </w:r>
                    </w:p>
                    <w:p>
                      <w:pPr>
                        <w:pStyle w:val="9"/>
                        <w:spacing w:beforeLines="0" w:afterLines="0"/>
                        <w:ind w:firstLine="720" w:firstLineChars="0"/>
                        <w:rPr>
                          <w:rFonts w:hint="default"/>
                          <w:sz w:val="24"/>
                          <w:szCs w:val="24"/>
                        </w:rPr>
                      </w:pPr>
                      <w:r>
                        <w:rPr>
                          <w:rFonts w:hint="default"/>
                          <w:sz w:val="24"/>
                          <w:szCs w:val="24"/>
                        </w:rPr>
                        <w:t>Kurulumun ardından, ilk test senaryolarını oluşturma aşamasına geçtim. Bu süreçte, Playwright'ın test senaryolarını nasıl yazabileceğini ve testlerin nasıl çalıştırılacağını öğrendim. Test senaryoları genellikle web sayfalarının çeşitli özelliklerini ve işlevlerini test etmek amacıyla hazırlanır. Testlerin yazımı sırasında, web sayfalarındaki elemanları seçme, kullanıcı etkileşimlerini simüle etme ve test sonuçlarını doğrulama gibi işlemleri gerçekleştirdim.</w:t>
                      </w:r>
                    </w:p>
                    <w:p>
                      <w:pPr>
                        <w:ind w:firstLine="720" w:firstLineChars="0"/>
                        <w:rPr>
                          <w:rFonts w:hint="default"/>
                        </w:rPr>
                      </w:pPr>
                      <w:r>
                        <w:rPr>
                          <w:rFonts w:hint="default"/>
                          <w:sz w:val="24"/>
                          <w:szCs w:val="24"/>
                        </w:rPr>
                        <w:t>Playwright kullanarak, test senaryolarının nasıl oluşturulacağını ve bu senaryoların nasıl çalıştırılacağını öğrenmek, web uygulamalarının kalitesini ve işlevselliğini doğrulama sürecinde bana büyük bir avantaj sağladı. Playwright'ın sunduğu araçlar ve özellikler sayesinde, testlerin verimliliğini artırarak daha güvenilir ve sürdürülebilir test senaryoları geliştirebildim.</w:t>
                      </w:r>
                    </w:p>
                  </w:txbxContent>
                </v:textbox>
              </v:shape>
            </w:pict>
          </mc:Fallback>
        </mc:AlternateContent>
      </w:r>
      <w:r>
        <w:t>rdan biri yüksek CPU tüketen sistem barındırıyor, diğeri</w:t>
      </w:r>
      <w:r>
        <w:rPr>
          <w:spacing w:val="1"/>
        </w:rPr>
        <w:t xml:space="preserve"> </w:t>
      </w:r>
      <w:r>
        <w:t>iletişim</w:t>
      </w:r>
      <w:r>
        <w:rPr>
          <w:spacing w:val="1"/>
        </w:rPr>
        <w:t xml:space="preserve"> </w:t>
      </w:r>
      <w:r>
        <w:t>kuracak</w:t>
      </w:r>
      <w:r>
        <w:rPr>
          <w:spacing w:val="1"/>
        </w:rPr>
        <w:t xml:space="preserve"> </w:t>
      </w:r>
      <w:r>
        <w:t>olan</w:t>
      </w:r>
      <w:r>
        <w:rPr>
          <w:spacing w:val="1"/>
        </w:rPr>
        <w:t xml:space="preserve"> </w:t>
      </w:r>
      <w:r>
        <w:t>istemi</w:t>
      </w:r>
      <w:r>
        <w:rPr>
          <w:spacing w:val="1"/>
        </w:rPr>
        <w:t xml:space="preserve"> </w:t>
      </w:r>
      <w:r>
        <w:t>barındırıyor</w:t>
      </w:r>
      <w:r>
        <w:rPr>
          <w:spacing w:val="1"/>
        </w:rPr>
        <w:t xml:space="preserve"> </w:t>
      </w:r>
      <w:r>
        <w:t>ve</w:t>
      </w:r>
      <w:r>
        <w:rPr>
          <w:spacing w:val="1"/>
        </w:rPr>
        <w:t xml:space="preserve"> </w:t>
      </w:r>
      <w:r>
        <w:t>yüksek</w:t>
      </w:r>
      <w:r>
        <w:rPr>
          <w:spacing w:val="1"/>
        </w:rPr>
        <w:t xml:space="preserve"> </w:t>
      </w:r>
      <w:r>
        <w:t>depolama</w:t>
      </w:r>
      <w:r>
        <w:rPr>
          <w:spacing w:val="1"/>
        </w:rPr>
        <w:t xml:space="preserve"> </w:t>
      </w:r>
      <w:r>
        <w:t>alanına</w:t>
      </w:r>
      <w:r>
        <w:rPr>
          <w:spacing w:val="1"/>
        </w:rPr>
        <w:t xml:space="preserve"> </w:t>
      </w:r>
      <w:r>
        <w:t>ihtiyaç</w:t>
      </w:r>
      <w:r>
        <w:rPr>
          <w:spacing w:val="1"/>
        </w:rPr>
        <w:t xml:space="preserve"> </w:t>
      </w:r>
      <w:r>
        <w:t>duyuyor,</w:t>
      </w:r>
      <w:r>
        <w:rPr>
          <w:spacing w:val="1"/>
        </w:rPr>
        <w:t xml:space="preserve"> </w:t>
      </w:r>
      <w:r>
        <w:t>üçüncüsü</w:t>
      </w:r>
      <w:r>
        <w:rPr>
          <w:spacing w:val="1"/>
        </w:rPr>
        <w:t xml:space="preserve"> </w:t>
      </w:r>
      <w:r>
        <w:t>ise</w:t>
      </w:r>
      <w:r>
        <w:rPr>
          <w:spacing w:val="1"/>
        </w:rPr>
        <w:t xml:space="preserve"> </w:t>
      </w:r>
      <w:r>
        <w:t>test</w:t>
      </w:r>
      <w:r>
        <w:rPr>
          <w:spacing w:val="1"/>
        </w:rPr>
        <w:t xml:space="preserve"> </w:t>
      </w:r>
      <w:r>
        <w:t>amaçlı</w:t>
      </w:r>
      <w:r>
        <w:rPr>
          <w:spacing w:val="1"/>
        </w:rPr>
        <w:t xml:space="preserve"> </w:t>
      </w:r>
      <w:r>
        <w:t>olarak</w:t>
      </w:r>
      <w:r>
        <w:rPr>
          <w:spacing w:val="1"/>
        </w:rPr>
        <w:t xml:space="preserve"> </w:t>
      </w:r>
      <w:r>
        <w:t>oluşturulmuş,</w:t>
      </w:r>
      <w:r>
        <w:rPr>
          <w:spacing w:val="1"/>
        </w:rPr>
        <w:t xml:space="preserve"> </w:t>
      </w:r>
      <w:r>
        <w:t>spesifik</w:t>
      </w:r>
      <w:r>
        <w:rPr>
          <w:spacing w:val="1"/>
        </w:rPr>
        <w:t xml:space="preserve"> </w:t>
      </w:r>
      <w:r>
        <w:t>bir</w:t>
      </w:r>
      <w:r>
        <w:rPr>
          <w:spacing w:val="1"/>
        </w:rPr>
        <w:t xml:space="preserve"> </w:t>
      </w:r>
      <w:r>
        <w:t>uygulama</w:t>
      </w:r>
      <w:r>
        <w:rPr>
          <w:spacing w:val="1"/>
        </w:rPr>
        <w:t xml:space="preserve"> </w:t>
      </w:r>
      <w:r>
        <w:t>barındırmayan ancak yüksek RAM gereksinimi olan bir sunucu. Bu gereksinimleri</w:t>
      </w:r>
      <w:r>
        <w:rPr>
          <w:spacing w:val="1"/>
        </w:rPr>
        <w:t xml:space="preserve"> </w:t>
      </w:r>
      <w:r>
        <w:t>belirleyip sanal sunucuları buna göre düzenledik, tüm süreç boyunca Task Manager</w:t>
      </w:r>
      <w:r>
        <w:rPr>
          <w:spacing w:val="1"/>
        </w:rPr>
        <w:t xml:space="preserve"> </w:t>
      </w:r>
      <w:r>
        <w:t>kayıtlarını kullanarak hangi sistemlerin daha çok RAM, CPU ve harddisk ihtiyacı</w:t>
      </w:r>
      <w:r>
        <w:rPr>
          <w:spacing w:val="1"/>
        </w:rPr>
        <w:t xml:space="preserve"> </w:t>
      </w:r>
      <w:r>
        <w:t>duyduğunu</w:t>
      </w:r>
      <w:r>
        <w:rPr>
          <w:spacing w:val="-1"/>
        </w:rPr>
        <w:t xml:space="preserve"> </w:t>
      </w:r>
      <w:r>
        <w:t>belirledik.</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8"/>
        <w:rPr>
          <w:sz w:val="23"/>
        </w:rPr>
      </w:pPr>
    </w:p>
    <w:p>
      <w:pPr>
        <w:spacing w:before="0"/>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340" w:right="180" w:bottom="540" w:left="1200" w:header="0" w:footer="341" w:gutter="0"/>
          <w:cols w:space="720" w:num="1"/>
        </w:sectPr>
      </w:pPr>
    </w:p>
    <w:p>
      <w:pPr>
        <w:pStyle w:val="7"/>
        <w:rPr>
          <w:i/>
          <w:sz w:val="20"/>
        </w:rPr>
      </w:pPr>
      <w:r>
        <w:pict>
          <v:group id="_x0000_s1127" o:spid="_x0000_s1127" o:spt="203" style="position:absolute;left:0pt;margin-left:64.8pt;margin-top:79.9pt;height:698.85pt;width:462.1pt;mso-position-horizontal-relative:page;mso-position-vertical-relative:page;z-index:-251642880;mso-width-relative:page;mso-height-relative:page;" coordorigin="1296,1599" coordsize="9242,13977">
            <o:lock v:ext="edit"/>
            <v:shape id="_x0000_s1128" o:spid="_x0000_s1128" o:spt="75" type="#_x0000_t75" style="position:absolute;left:1296;top:1599;height:13977;width:9242;" filled="f" stroked="f" coordsize="21600,21600">
              <v:path/>
              <v:fill on="f" focussize="0,0"/>
              <v:stroke on="f"/>
              <v:imagedata r:id="rId9" o:title=""/>
              <o:lock v:ext="edit" aspectratio="t"/>
            </v:shape>
            <v:shape id="_x0000_s1129" o:spid="_x0000_s1129" o:spt="75" type="#_x0000_t75" style="position:absolute;left:1456;top:14798;height:528;width:8990;" filled="f" stroked="f" coordsize="21600,21600">
              <v:path/>
              <v:fill on="f" focussize="0,0"/>
              <v:stroke on="f"/>
              <v:imagedata r:id="rId10" o:title=""/>
              <o:lock v:ext="edit" aspectratio="t"/>
            </v:shape>
            <v:shape id="_x0000_s1130" o:spid="_x0000_s1130" o:spt="75" type="#_x0000_t75" style="position:absolute;left:1420;top:2677;height:528;width:8990;" filled="f" stroked="f" coordsize="21600,21600">
              <v:path/>
              <v:fill on="f" focussize="0,0"/>
              <v:stroke on="f"/>
              <v:imagedata r:id="rId10" o:title=""/>
              <o:lock v:ext="edit" aspectratio="t"/>
            </v:shape>
          </v:group>
        </w:pict>
      </w:r>
    </w:p>
    <w:p>
      <w:pPr>
        <w:pStyle w:val="7"/>
        <w:spacing w:before="10"/>
        <w:rPr>
          <w:i/>
          <w:sz w:val="18"/>
        </w:rPr>
      </w:pPr>
    </w:p>
    <w:p>
      <w:pPr>
        <w:tabs>
          <w:tab w:val="left" w:pos="1500"/>
          <w:tab w:val="left" w:pos="7597"/>
        </w:tabs>
        <w:spacing w:before="92"/>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i/>
          <w:sz w:val="22"/>
        </w:rPr>
        <w:t>3</w:t>
      </w:r>
      <w:r>
        <w:rPr>
          <w:rFonts w:hint="default"/>
          <w:i/>
          <w:sz w:val="22"/>
          <w:lang w:val="tr-TR"/>
        </w:rPr>
        <w:t>7</w:t>
      </w:r>
    </w:p>
    <w:p>
      <w:pPr>
        <w:pStyle w:val="7"/>
        <w:rPr>
          <w:i/>
          <w:sz w:val="24"/>
        </w:rPr>
      </w:pPr>
    </w:p>
    <w:p>
      <w:pPr>
        <w:pStyle w:val="7"/>
        <w:spacing w:before="1"/>
        <w:rPr>
          <w:i/>
          <w:sz w:val="23"/>
        </w:rPr>
      </w:pPr>
    </w:p>
    <w:p>
      <w:pPr>
        <w:tabs>
          <w:tab w:val="left" w:pos="6822"/>
          <w:tab w:val="left" w:pos="7098"/>
        </w:tabs>
        <w:spacing w:before="0"/>
        <w:ind w:left="341" w:right="0" w:firstLine="0"/>
        <w:jc w:val="left"/>
        <w:rPr>
          <w:i/>
          <w:sz w:val="22"/>
        </w:rPr>
      </w:pPr>
      <w:r>
        <w:rPr>
          <w:i/>
          <w:sz w:val="22"/>
        </w:rPr>
        <w:t>YAPILAN</w:t>
      </w:r>
      <w:r>
        <w:rPr>
          <w:i/>
          <w:spacing w:val="-4"/>
          <w:sz w:val="22"/>
        </w:rPr>
        <w:t xml:space="preserve"> </w:t>
      </w:r>
      <w:r>
        <w:rPr>
          <w:i/>
          <w:sz w:val="22"/>
        </w:rPr>
        <w:t>İŞ</w:t>
      </w:r>
      <w:r>
        <w:rPr>
          <w:i/>
          <w:spacing w:val="-5"/>
          <w:sz w:val="22"/>
        </w:rPr>
        <w:t xml:space="preserve"> </w:t>
      </w:r>
      <w:r>
        <w:rPr>
          <w:i/>
          <w:sz w:val="22"/>
        </w:rPr>
        <w:t>:</w:t>
      </w:r>
      <w:r>
        <w:rPr>
          <w:i/>
          <w:spacing w:val="-1"/>
          <w:sz w:val="22"/>
        </w:rPr>
        <w:t xml:space="preserve"> </w:t>
      </w:r>
      <w:r>
        <w:rPr>
          <w:rFonts w:hint="default"/>
          <w:i/>
          <w:iCs/>
          <w:sz w:val="22"/>
          <w:szCs w:val="28"/>
        </w:rPr>
        <w:t>Farklı Tarayıcılarda Test Otomasyonu</w:t>
      </w:r>
      <w:r>
        <w:rPr>
          <w:i/>
          <w:sz w:val="22"/>
        </w:rPr>
        <w:tab/>
      </w:r>
      <w:r>
        <w:rPr>
          <w:i/>
          <w:sz w:val="22"/>
        </w:rPr>
        <w:t>.</w:t>
      </w:r>
      <w:r>
        <w:rPr>
          <w:i/>
          <w:sz w:val="22"/>
        </w:rPr>
        <w:tab/>
      </w:r>
      <w:r>
        <w:rPr>
          <w:i/>
          <w:sz w:val="22"/>
        </w:rPr>
        <w:t>Tarih</w:t>
      </w:r>
      <w:r>
        <w:rPr>
          <w:i/>
          <w:spacing w:val="-1"/>
          <w:sz w:val="22"/>
        </w:rPr>
        <w:t xml:space="preserve"> </w:t>
      </w:r>
      <w:r>
        <w:rPr>
          <w:i/>
          <w:sz w:val="22"/>
        </w:rPr>
        <w:t>: 0</w:t>
      </w:r>
      <w:r>
        <w:rPr>
          <w:rFonts w:hint="default"/>
          <w:i/>
          <w:sz w:val="22"/>
          <w:lang w:val="tr-TR"/>
        </w:rPr>
        <w:t>5</w:t>
      </w:r>
      <w:r>
        <w:rPr>
          <w:i/>
          <w:sz w:val="22"/>
        </w:rPr>
        <w:t>/0</w:t>
      </w:r>
      <w:r>
        <w:rPr>
          <w:rFonts w:hint="default"/>
          <w:i/>
          <w:sz w:val="22"/>
          <w:lang w:val="tr-TR"/>
        </w:rPr>
        <w:t>8</w:t>
      </w:r>
      <w:r>
        <w:rPr>
          <w:i/>
          <w:sz w:val="22"/>
        </w:rPr>
        <w:t>/2024</w:t>
      </w:r>
    </w:p>
    <w:p>
      <w:pPr>
        <w:pStyle w:val="7"/>
        <w:rPr>
          <w:i/>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129540</wp:posOffset>
                </wp:positionH>
                <wp:positionV relativeFrom="paragraph">
                  <wp:posOffset>136525</wp:posOffset>
                </wp:positionV>
                <wp:extent cx="5749290" cy="7067550"/>
                <wp:effectExtent l="0" t="0" r="3810" b="0"/>
                <wp:wrapNone/>
                <wp:docPr id="50" name="Text Box 50"/>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lang w:val="tr-TR"/>
                              </w:rPr>
                              <w:t>F</w:t>
                            </w:r>
                            <w:r>
                              <w:rPr>
                                <w:rFonts w:hint="default"/>
                                <w:sz w:val="24"/>
                                <w:szCs w:val="24"/>
                              </w:rPr>
                              <w:t>arklı tarayıcılarda test otomasyonu yapmanın nasıl bir fark yarattığını öğrendim. Farklı tarayıcılar, web uygulamalarının nasıl çalıştığını etkileyebilir, bu yüzden testlerimi çeşitli tarayıcılarda çalıştırmanın önemini fark ettim.</w:t>
                            </w:r>
                          </w:p>
                          <w:p>
                            <w:pPr>
                              <w:pStyle w:val="9"/>
                              <w:spacing w:beforeLines="0" w:afterLines="0"/>
                              <w:ind w:firstLine="720" w:firstLineChars="0"/>
                              <w:rPr>
                                <w:rFonts w:hint="default"/>
                                <w:sz w:val="24"/>
                                <w:szCs w:val="24"/>
                              </w:rPr>
                            </w:pPr>
                            <w:r>
                              <w:rPr>
                                <w:rFonts w:hint="default"/>
                                <w:sz w:val="24"/>
                                <w:szCs w:val="24"/>
                              </w:rPr>
                              <w:t>Playwright gibi araçlar kullanarak, test senaryolarını birden fazla tarayıcıda çalıştırmanın ne kadar kolay ve etkili olduğunu gördüm. Bu araçlar, farklı tarayıcı sürümlerini destekleyerek uygulamanın her platformda doğru çalışıp çalışmadığını kontrol etmeme yardımcı oldu.</w:t>
                            </w:r>
                          </w:p>
                          <w:p>
                            <w:pPr>
                              <w:pStyle w:val="9"/>
                              <w:spacing w:beforeLines="0" w:afterLines="0"/>
                              <w:ind w:firstLine="720" w:firstLineChars="0"/>
                              <w:rPr>
                                <w:rFonts w:hint="default"/>
                                <w:sz w:val="24"/>
                                <w:szCs w:val="24"/>
                              </w:rPr>
                            </w:pPr>
                            <w:r>
                              <w:rPr>
                                <w:rFonts w:hint="default"/>
                                <w:sz w:val="24"/>
                                <w:szCs w:val="24"/>
                              </w:rPr>
                              <w:t>Tarayıcıların kendine özgü özellikleri nedeniyle, her tarayıcıda testlerimi dikkatlice uyarladım. Test senaryolarında, tarayıcılar arasında tutarlılığı sağlamak için gereken düzenlemeleri yaptım ve her tarayıcının nasıl davrandığını gözlemledim.</w:t>
                            </w:r>
                          </w:p>
                          <w:p>
                            <w:pPr>
                              <w:pStyle w:val="9"/>
                              <w:spacing w:beforeLines="0" w:afterLines="0"/>
                              <w:ind w:firstLine="720" w:firstLineChars="0"/>
                              <w:rPr>
                                <w:rFonts w:hint="default"/>
                                <w:sz w:val="24"/>
                                <w:szCs w:val="24"/>
                                <w:lang w:val="tr-TR"/>
                              </w:rPr>
                            </w:pPr>
                            <w:r>
                              <w:rPr>
                                <w:rFonts w:hint="default"/>
                                <w:sz w:val="24"/>
                                <w:szCs w:val="24"/>
                              </w:rPr>
                              <w:t xml:space="preserve">Bu süreç, web uygulamalarının kullanıcılar için her zaman sorunsuz ve uyumlu olmasını sağlamanın ne kadar önemli olduğunu bana gösterdi. Farklı tarayıcılarda test yapmak, uygulamanın geniş bir kullanıcı kitlesi için iyi çalışmasını sağlamak adına </w:t>
                            </w:r>
                            <w:r>
                              <w:rPr>
                                <w:rFonts w:hint="default"/>
                                <w:sz w:val="24"/>
                                <w:szCs w:val="24"/>
                                <w:lang w:val="tr-TR"/>
                              </w:rPr>
                              <w:t>önemli bir konu olduğunu anladım.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10.75pt;height:556.5pt;width:452.7pt;z-index:251691008;mso-width-relative:page;mso-height-relative:page;" fillcolor="#FFFFFF [3201]" filled="t" stroked="f" coordsize="21600,21600" o:gfxdata="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uqUz81AAAAAoBAAAPAAAAAAAAAAEAIAAAACIAAABkcnMv&#10;ZG93bnJldi54bWxQSwECFAAUAAAACACHTuJAl2/pz0ACAACRBAAADgAAAAAAAAABACAAAAAjAQAA&#10;ZHJzL2Uyb0RvYy54bWxQSwUGAAAAAAYABgBZAQAA1Q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lang w:val="tr-TR"/>
                        </w:rPr>
                        <w:t>F</w:t>
                      </w:r>
                      <w:r>
                        <w:rPr>
                          <w:rFonts w:hint="default"/>
                          <w:sz w:val="24"/>
                          <w:szCs w:val="24"/>
                        </w:rPr>
                        <w:t>arklı tarayıcılarda test otomasyonu yapmanın nasıl bir fark yarattığını öğrendim. Farklı tarayıcılar, web uygulamalarının nasıl çalıştığını etkileyebilir, bu yüzden testlerimi çeşitli tarayıcılarda çalıştırmanın önemini fark ettim.</w:t>
                      </w:r>
                    </w:p>
                    <w:p>
                      <w:pPr>
                        <w:pStyle w:val="9"/>
                        <w:spacing w:beforeLines="0" w:afterLines="0"/>
                        <w:ind w:firstLine="720" w:firstLineChars="0"/>
                        <w:rPr>
                          <w:rFonts w:hint="default"/>
                          <w:sz w:val="24"/>
                          <w:szCs w:val="24"/>
                        </w:rPr>
                      </w:pPr>
                      <w:r>
                        <w:rPr>
                          <w:rFonts w:hint="default"/>
                          <w:sz w:val="24"/>
                          <w:szCs w:val="24"/>
                        </w:rPr>
                        <w:t>Playwright gibi araçlar kullanarak, test senaryolarını birden fazla tarayıcıda çalıştırmanın ne kadar kolay ve etkili olduğunu gördüm. Bu araçlar, farklı tarayıcı sürümlerini destekleyerek uygulamanın her platformda doğru çalışıp çalışmadığını kontrol etmeme yardımcı oldu.</w:t>
                      </w:r>
                    </w:p>
                    <w:p>
                      <w:pPr>
                        <w:pStyle w:val="9"/>
                        <w:spacing w:beforeLines="0" w:afterLines="0"/>
                        <w:ind w:firstLine="720" w:firstLineChars="0"/>
                        <w:rPr>
                          <w:rFonts w:hint="default"/>
                          <w:sz w:val="24"/>
                          <w:szCs w:val="24"/>
                        </w:rPr>
                      </w:pPr>
                      <w:r>
                        <w:rPr>
                          <w:rFonts w:hint="default"/>
                          <w:sz w:val="24"/>
                          <w:szCs w:val="24"/>
                        </w:rPr>
                        <w:t>Tarayıcıların kendine özgü özellikleri nedeniyle, her tarayıcıda testlerimi dikkatlice uyarladım. Test senaryolarında, tarayıcılar arasında tutarlılığı sağlamak için gereken düzenlemeleri yaptım ve her tarayıcının nasıl davrandığını gözlemledim.</w:t>
                      </w:r>
                    </w:p>
                    <w:p>
                      <w:pPr>
                        <w:pStyle w:val="9"/>
                        <w:spacing w:beforeLines="0" w:afterLines="0"/>
                        <w:ind w:firstLine="720" w:firstLineChars="0"/>
                        <w:rPr>
                          <w:rFonts w:hint="default"/>
                          <w:sz w:val="24"/>
                          <w:szCs w:val="24"/>
                          <w:lang w:val="tr-TR"/>
                        </w:rPr>
                      </w:pPr>
                      <w:r>
                        <w:rPr>
                          <w:rFonts w:hint="default"/>
                          <w:sz w:val="24"/>
                          <w:szCs w:val="24"/>
                        </w:rPr>
                        <w:t xml:space="preserve">Bu süreç, web uygulamalarının kullanıcılar için her zaman sorunsuz ve uyumlu olmasını sağlamanın ne kadar önemli olduğunu bana gösterdi. Farklı tarayıcılarda test yapmak, uygulamanın geniş bir kullanıcı kitlesi için iyi çalışmasını sağlamak adına </w:t>
                      </w:r>
                      <w:r>
                        <w:rPr>
                          <w:rFonts w:hint="default"/>
                          <w:sz w:val="24"/>
                          <w:szCs w:val="24"/>
                          <w:lang w:val="tr-TR"/>
                        </w:rPr>
                        <w:t>önemli bir konu olduğunu anladım.</w:t>
                      </w:r>
                    </w:p>
                    <w:p>
                      <w:pPr>
                        <w:rPr>
                          <w:rFonts w:hint="default"/>
                        </w:rPr>
                      </w:pPr>
                    </w:p>
                  </w:txbxContent>
                </v:textbox>
              </v:shape>
            </w:pict>
          </mc:Fallback>
        </mc:AlternateContent>
      </w:r>
    </w:p>
    <w:p>
      <w:pPr>
        <w:pStyle w:val="7"/>
        <w:rPr>
          <w:i/>
          <w:sz w:val="24"/>
        </w:rPr>
      </w:pPr>
    </w:p>
    <w:p>
      <w:pPr>
        <w:pStyle w:val="7"/>
        <w:spacing w:before="1"/>
        <w:rPr>
          <w:i/>
          <w:sz w:val="28"/>
        </w:rPr>
      </w:pPr>
    </w:p>
    <w:p>
      <w:pPr>
        <w:pStyle w:val="3"/>
        <w:ind w:right="1784"/>
      </w:pPr>
      <w:r>
        <w:t>Bugün şirketimizin pazarlama ekibinden bir çalışanımız, kullanıcı bilgilerinin</w:t>
      </w:r>
      <w:r>
        <w:rPr>
          <w:spacing w:val="1"/>
        </w:rPr>
        <w:t xml:space="preserve"> </w:t>
      </w:r>
      <w:r>
        <w:t>ve diğer tüm verilerin sistematik bir şekilde tutulduğu veritabanımızda bazı işlemler</w:t>
      </w:r>
      <w:r>
        <w:rPr>
          <w:spacing w:val="-57"/>
        </w:rPr>
        <w:t xml:space="preserve"> </w:t>
      </w:r>
      <w:r>
        <w:t>yapmak istediğini belirtti. Bu istek doğrultusunda, Ram ve CPU kullanımını en aza</w:t>
      </w:r>
      <w:r>
        <w:rPr>
          <w:spacing w:val="1"/>
        </w:rPr>
        <w:t xml:space="preserve"> </w:t>
      </w:r>
      <w:r>
        <w:t>indirerek daha etkili bir kullanım ve hızlı veri trafiği sağlamak amacıyla bir View</w:t>
      </w:r>
      <w:r>
        <w:rPr>
          <w:spacing w:val="1"/>
        </w:rPr>
        <w:t xml:space="preserve"> </w:t>
      </w:r>
      <w:r>
        <w:t>oluşturdum. Bu View sayesinde, demo uygulama oluşturan kullanıcıların bilgilerine</w:t>
      </w:r>
      <w:r>
        <w:rPr>
          <w:spacing w:val="-57"/>
        </w:rPr>
        <w:t xml:space="preserve"> </w:t>
      </w:r>
      <w:r>
        <w:t>erişim sağladım ve pazarlama ekibinin istediği şekilde bu bilgileri sunmaya hazır</w:t>
      </w:r>
      <w:r>
        <w:rPr>
          <w:spacing w:val="1"/>
        </w:rPr>
        <w:t xml:space="preserve"> </w:t>
      </w:r>
      <w:r>
        <w:t>hale</w:t>
      </w:r>
      <w:r>
        <w:rPr>
          <w:spacing w:val="1"/>
        </w:rPr>
        <w:t xml:space="preserve"> </w:t>
      </w:r>
      <w:r>
        <w:t>getirdim.</w:t>
      </w:r>
      <w:r>
        <w:rPr>
          <w:spacing w:val="1"/>
        </w:rPr>
        <w:t xml:space="preserve"> </w:t>
      </w:r>
      <w:r>
        <w:t>Bu</w:t>
      </w:r>
      <w:r>
        <w:rPr>
          <w:spacing w:val="1"/>
        </w:rPr>
        <w:t xml:space="preserve"> </w:t>
      </w:r>
      <w:r>
        <w:t>sayede</w:t>
      </w:r>
      <w:r>
        <w:rPr>
          <w:spacing w:val="1"/>
        </w:rPr>
        <w:t xml:space="preserve"> </w:t>
      </w:r>
      <w:r>
        <w:t>veritabanındaki</w:t>
      </w:r>
      <w:r>
        <w:rPr>
          <w:spacing w:val="1"/>
        </w:rPr>
        <w:t xml:space="preserve"> </w:t>
      </w:r>
      <w:r>
        <w:t>verilere daha</w:t>
      </w:r>
      <w:r>
        <w:rPr>
          <w:spacing w:val="1"/>
        </w:rPr>
        <w:t xml:space="preserve"> </w:t>
      </w:r>
      <w:r>
        <w:t>etkili</w:t>
      </w:r>
      <w:r>
        <w:rPr>
          <w:spacing w:val="1"/>
        </w:rPr>
        <w:t xml:space="preserve"> </w:t>
      </w:r>
      <w:r>
        <w:t>bir</w:t>
      </w:r>
      <w:r>
        <w:rPr>
          <w:spacing w:val="1"/>
        </w:rPr>
        <w:t xml:space="preserve"> </w:t>
      </w:r>
      <w:r>
        <w:t>şekilde</w:t>
      </w:r>
      <w:r>
        <w:rPr>
          <w:spacing w:val="1"/>
        </w:rPr>
        <w:t xml:space="preserve"> </w:t>
      </w:r>
      <w:r>
        <w:t>erişim</w:t>
      </w:r>
      <w:r>
        <w:rPr>
          <w:spacing w:val="-57"/>
        </w:rPr>
        <w:t xml:space="preserve"> </w:t>
      </w:r>
      <w:r>
        <w:t>sağlanacak</w:t>
      </w:r>
      <w:r>
        <w:rPr>
          <w:spacing w:val="-1"/>
        </w:rPr>
        <w:t xml:space="preserve"> </w:t>
      </w:r>
      <w:r>
        <w:t>ve</w:t>
      </w:r>
      <w:r>
        <w:rPr>
          <w:spacing w:val="-1"/>
        </w:rPr>
        <w:t xml:space="preserve"> </w:t>
      </w:r>
      <w:r>
        <w:t>işlemler daha</w:t>
      </w:r>
      <w:r>
        <w:rPr>
          <w:spacing w:val="-1"/>
        </w:rPr>
        <w:t xml:space="preserve"> </w:t>
      </w:r>
      <w:r>
        <w:t>hızlı</w:t>
      </w:r>
      <w:r>
        <w:rPr>
          <w:spacing w:val="2"/>
        </w:rPr>
        <w:t xml:space="preserve"> </w:t>
      </w:r>
      <w:r>
        <w:t>gerçekleştirilebilecek.</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5"/>
        <w:rPr>
          <w:sz w:val="32"/>
        </w:rPr>
      </w:pPr>
    </w:p>
    <w:p>
      <w:pPr>
        <w:spacing w:before="0"/>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580" w:right="180" w:bottom="540" w:left="1200" w:header="0" w:footer="341" w:gutter="0"/>
          <w:cols w:space="720" w:num="1"/>
        </w:sectPr>
      </w:pPr>
    </w:p>
    <w:p>
      <w:pPr>
        <w:pStyle w:val="7"/>
        <w:rPr>
          <w:i/>
          <w:sz w:val="20"/>
        </w:rPr>
      </w:pPr>
      <w:r>
        <w:pict>
          <v:group id="_x0000_s1131" o:spid="_x0000_s1131" o:spt="203" style="position:absolute;left:0pt;margin-left:64.8pt;margin-top:79.9pt;height:698.85pt;width:462.1pt;mso-position-horizontal-relative:page;mso-position-vertical-relative:page;z-index:-251641856;mso-width-relative:page;mso-height-relative:page;" coordorigin="1296,1599" coordsize="9242,13977">
            <o:lock v:ext="edit"/>
            <v:shape id="_x0000_s1132" o:spid="_x0000_s1132" o:spt="75" type="#_x0000_t75" style="position:absolute;left:1296;top:1599;height:13977;width:9242;" filled="f" stroked="f" coordsize="21600,21600">
              <v:path/>
              <v:fill on="f" focussize="0,0"/>
              <v:stroke on="f"/>
              <v:imagedata r:id="rId9" o:title=""/>
              <o:lock v:ext="edit" aspectratio="t"/>
            </v:shape>
            <v:shape id="_x0000_s1133" o:spid="_x0000_s1133" o:spt="75" type="#_x0000_t75" style="position:absolute;left:1456;top:14798;height:528;width:8990;" filled="f" stroked="f" coordsize="21600,21600">
              <v:path/>
              <v:fill on="f" focussize="0,0"/>
              <v:stroke on="f"/>
              <v:imagedata r:id="rId10" o:title=""/>
              <o:lock v:ext="edit" aspectratio="t"/>
            </v:shape>
            <v:shape id="_x0000_s1134" o:spid="_x0000_s1134" o:spt="75" type="#_x0000_t75" style="position:absolute;left:1420;top:2677;height:528;width:8990;" filled="f" stroked="f" coordsize="21600,21600">
              <v:path/>
              <v:fill on="f" focussize="0,0"/>
              <v:stroke on="f"/>
              <v:imagedata r:id="rId10" o:title=""/>
              <o:lock v:ext="edit" aspectratio="t"/>
            </v:shape>
          </v:group>
        </w:pict>
      </w:r>
    </w:p>
    <w:p>
      <w:pPr>
        <w:pStyle w:val="7"/>
        <w:spacing w:before="10"/>
        <w:rPr>
          <w:i/>
          <w:sz w:val="18"/>
        </w:rPr>
      </w:pPr>
    </w:p>
    <w:p>
      <w:pPr>
        <w:tabs>
          <w:tab w:val="left" w:pos="1500"/>
          <w:tab w:val="left" w:pos="7597"/>
        </w:tabs>
        <w:spacing w:before="92"/>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i/>
          <w:sz w:val="22"/>
        </w:rPr>
        <w:t>3</w:t>
      </w:r>
      <w:r>
        <w:rPr>
          <w:rFonts w:hint="default"/>
          <w:i/>
          <w:sz w:val="22"/>
          <w:lang w:val="tr-TR"/>
        </w:rPr>
        <w:t>8</w:t>
      </w:r>
    </w:p>
    <w:p>
      <w:pPr>
        <w:pStyle w:val="7"/>
        <w:rPr>
          <w:i/>
          <w:sz w:val="24"/>
        </w:rPr>
      </w:pPr>
    </w:p>
    <w:p>
      <w:pPr>
        <w:pStyle w:val="7"/>
        <w:spacing w:before="1"/>
        <w:rPr>
          <w:i/>
          <w:sz w:val="23"/>
        </w:rPr>
      </w:pPr>
    </w:p>
    <w:p>
      <w:pPr>
        <w:tabs>
          <w:tab w:val="left" w:pos="6987"/>
        </w:tabs>
        <w:spacing w:before="0"/>
        <w:ind w:left="341" w:right="0" w:firstLine="0"/>
        <w:jc w:val="left"/>
        <w:rPr>
          <w:i/>
          <w:sz w:val="22"/>
        </w:rPr>
      </w:pPr>
      <w:r>
        <w:rPr>
          <w:i/>
          <w:sz w:val="22"/>
        </w:rPr>
        <w:t>YAPILAN</w:t>
      </w:r>
      <w:r>
        <w:rPr>
          <w:i/>
          <w:spacing w:val="-4"/>
          <w:sz w:val="22"/>
        </w:rPr>
        <w:t xml:space="preserve"> </w:t>
      </w:r>
      <w:r>
        <w:rPr>
          <w:i/>
          <w:sz w:val="22"/>
        </w:rPr>
        <w:t>İŞ</w:t>
      </w:r>
      <w:r>
        <w:rPr>
          <w:i/>
          <w:spacing w:val="-4"/>
          <w:sz w:val="22"/>
        </w:rPr>
        <w:t xml:space="preserve"> </w:t>
      </w:r>
      <w:r>
        <w:rPr>
          <w:i/>
          <w:sz w:val="22"/>
        </w:rPr>
        <w:t>:</w:t>
      </w:r>
      <w:r>
        <w:rPr>
          <w:i/>
          <w:spacing w:val="-1"/>
          <w:sz w:val="22"/>
        </w:rPr>
        <w:t xml:space="preserve"> </w:t>
      </w:r>
      <w:r>
        <w:rPr>
          <w:rFonts w:hint="default"/>
          <w:i/>
          <w:iCs/>
          <w:sz w:val="22"/>
          <w:szCs w:val="22"/>
        </w:rPr>
        <w:t>Test Senaryolarında Sayfa Etkileşimleri ve Element Seçimler</w:t>
      </w:r>
      <w:r>
        <w:rPr>
          <w:i/>
          <w:sz w:val="22"/>
        </w:rPr>
        <w:tab/>
      </w:r>
      <w:r>
        <w:rPr>
          <w:rFonts w:hint="default"/>
          <w:i/>
          <w:sz w:val="22"/>
          <w:lang w:val="tr-TR"/>
        </w:rPr>
        <w:t xml:space="preserve">   </w:t>
      </w:r>
      <w:r>
        <w:rPr>
          <w:i/>
          <w:sz w:val="22"/>
        </w:rPr>
        <w:t>Tarih</w:t>
      </w:r>
      <w:r>
        <w:rPr>
          <w:i/>
          <w:spacing w:val="-3"/>
          <w:sz w:val="22"/>
        </w:rPr>
        <w:t xml:space="preserve"> </w:t>
      </w:r>
      <w:r>
        <w:rPr>
          <w:i/>
          <w:sz w:val="22"/>
        </w:rPr>
        <w:t>:</w:t>
      </w:r>
      <w:r>
        <w:rPr>
          <w:i/>
          <w:spacing w:val="2"/>
          <w:sz w:val="22"/>
        </w:rPr>
        <w:t xml:space="preserve"> </w:t>
      </w:r>
      <w:r>
        <w:rPr>
          <w:rFonts w:hint="default"/>
          <w:i/>
          <w:spacing w:val="2"/>
          <w:sz w:val="22"/>
          <w:lang w:val="tr-TR"/>
        </w:rPr>
        <w:t>06</w:t>
      </w:r>
      <w:r>
        <w:rPr>
          <w:i/>
          <w:sz w:val="22"/>
        </w:rPr>
        <w:t>/0</w:t>
      </w:r>
      <w:r>
        <w:rPr>
          <w:rFonts w:hint="default"/>
          <w:i/>
          <w:sz w:val="22"/>
          <w:lang w:val="tr-TR"/>
        </w:rPr>
        <w:t>8</w:t>
      </w:r>
      <w:r>
        <w:rPr>
          <w:i/>
          <w:sz w:val="22"/>
        </w:rPr>
        <w:t>/2024</w:t>
      </w:r>
    </w:p>
    <w:p>
      <w:pPr>
        <w:pStyle w:val="7"/>
        <w:rPr>
          <w:i/>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110490</wp:posOffset>
                </wp:positionH>
                <wp:positionV relativeFrom="paragraph">
                  <wp:posOffset>107950</wp:posOffset>
                </wp:positionV>
                <wp:extent cx="5749290" cy="7067550"/>
                <wp:effectExtent l="0" t="0" r="3810" b="0"/>
                <wp:wrapNone/>
                <wp:docPr id="51" name="Text Box 51"/>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lang w:val="tr-TR"/>
                              </w:rPr>
                              <w:t>T</w:t>
                            </w:r>
                            <w:r>
                              <w:rPr>
                                <w:rFonts w:hint="default"/>
                                <w:sz w:val="24"/>
                                <w:szCs w:val="24"/>
                              </w:rPr>
                              <w:t>est senaryolarında sayfa etkileşimleri ve element seçimlerinin önemini öğrendim. Web uygulamalarını test ederken, kullanıcı etkileşimlerini simüle etmek ve doğru elementleri seçmek kritik bir rol oynuyor.</w:t>
                            </w:r>
                          </w:p>
                          <w:p>
                            <w:pPr>
                              <w:pStyle w:val="9"/>
                              <w:spacing w:beforeLines="0" w:afterLines="0"/>
                              <w:ind w:firstLine="720" w:firstLineChars="0"/>
                              <w:rPr>
                                <w:rFonts w:hint="default"/>
                                <w:sz w:val="24"/>
                                <w:szCs w:val="24"/>
                              </w:rPr>
                            </w:pPr>
                            <w:r>
                              <w:rPr>
                                <w:rFonts w:hint="default"/>
                                <w:sz w:val="24"/>
                                <w:szCs w:val="24"/>
                              </w:rPr>
                              <w:t>Sayfa etkileşimlerinde, düğmelere tıklama, formları doldurma ve menüler arasında gezinme gibi kullanıcı aksiyonlarını simüle ettim. Bu etkileşimlerin doğru test edilmesi, uygulamanın kullanıcı deneyimini gerçeğe yakın şekilde değerlendirmemi sağladı.</w:t>
                            </w:r>
                          </w:p>
                          <w:p>
                            <w:pPr>
                              <w:pStyle w:val="9"/>
                              <w:spacing w:beforeLines="0" w:afterLines="0"/>
                              <w:ind w:firstLine="720" w:firstLineChars="0"/>
                              <w:rPr>
                                <w:rFonts w:hint="default"/>
                                <w:sz w:val="24"/>
                                <w:szCs w:val="24"/>
                              </w:rPr>
                            </w:pPr>
                            <w:r>
                              <w:rPr>
                                <w:rFonts w:hint="default"/>
                                <w:sz w:val="24"/>
                                <w:szCs w:val="24"/>
                              </w:rPr>
                              <w:t>Element seçimlerinde, CSS seçicileri ve XPath ifadeleri gibi yöntemler kullanarak belirli elementleri seçip onlarla etkileşimde bulundum. Bu, testlerimin doğru sonuçlar vermesi için önemliydi.</w:t>
                            </w:r>
                          </w:p>
                          <w:p>
                            <w:pPr>
                              <w:pStyle w:val="9"/>
                              <w:spacing w:beforeLines="0" w:afterLines="0"/>
                              <w:ind w:firstLine="720" w:firstLineChars="0"/>
                              <w:rPr>
                                <w:rFonts w:hint="default"/>
                                <w:sz w:val="24"/>
                                <w:szCs w:val="24"/>
                              </w:rPr>
                            </w:pPr>
                            <w:r>
                              <w:rPr>
                                <w:rFonts w:hint="default"/>
                                <w:sz w:val="24"/>
                                <w:szCs w:val="24"/>
                              </w:rPr>
                              <w:t>Bu süreçler, uygulamanın kullanıcı etkileşimlerine nasıl yanıt verdiğini ve her türlü senaryoda nasıl performans gösterdiğini anlamama yardımcı oldu. Sayfa etkileşimleri ve element seçimleri, web uygulamalarının işlevselliğini kapsamlı bir şekilde test etmenin temel taşlarını oluşturur ve bu bilgiyi kullanarak daha güvenilir ve etkili test senaryoları oluşturabildim.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pt;margin-top:8.5pt;height:556.5pt;width:452.7pt;z-index:251692032;mso-width-relative:page;mso-height-relative:page;" fillcolor="#FFFFFF [3201]" filled="t" stroked="f" coordsize="21600,21600" o:gfxdata="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3qBjrSAAAACgEAAA8AAAAAAAAAAQAgAAAAIgAAAGRycy9k&#10;b3ducmV2LnhtbFBLAQIUABQAAAAIAIdO4kCNiPlJQQIAAJEEAAAOAAAAAAAAAAEAIAAAACEBAABk&#10;cnMvZTJvRG9jLnhtbFBLBQYAAAAABgAGAFkBAADUBQ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lang w:val="tr-TR"/>
                        </w:rPr>
                        <w:t>T</w:t>
                      </w:r>
                      <w:r>
                        <w:rPr>
                          <w:rFonts w:hint="default"/>
                          <w:sz w:val="24"/>
                          <w:szCs w:val="24"/>
                        </w:rPr>
                        <w:t>est senaryolarında sayfa etkileşimleri ve element seçimlerinin önemini öğrendim. Web uygulamalarını test ederken, kullanıcı etkileşimlerini simüle etmek ve doğru elementleri seçmek kritik bir rol oynuyor.</w:t>
                      </w:r>
                    </w:p>
                    <w:p>
                      <w:pPr>
                        <w:pStyle w:val="9"/>
                        <w:spacing w:beforeLines="0" w:afterLines="0"/>
                        <w:ind w:firstLine="720" w:firstLineChars="0"/>
                        <w:rPr>
                          <w:rFonts w:hint="default"/>
                          <w:sz w:val="24"/>
                          <w:szCs w:val="24"/>
                        </w:rPr>
                      </w:pPr>
                      <w:r>
                        <w:rPr>
                          <w:rFonts w:hint="default"/>
                          <w:sz w:val="24"/>
                          <w:szCs w:val="24"/>
                        </w:rPr>
                        <w:t>Sayfa etkileşimlerinde, düğmelere tıklama, formları doldurma ve menüler arasında gezinme gibi kullanıcı aksiyonlarını simüle ettim. Bu etkileşimlerin doğru test edilmesi, uygulamanın kullanıcı deneyimini gerçeğe yakın şekilde değerlendirmemi sağladı.</w:t>
                      </w:r>
                    </w:p>
                    <w:p>
                      <w:pPr>
                        <w:pStyle w:val="9"/>
                        <w:spacing w:beforeLines="0" w:afterLines="0"/>
                        <w:ind w:firstLine="720" w:firstLineChars="0"/>
                        <w:rPr>
                          <w:rFonts w:hint="default"/>
                          <w:sz w:val="24"/>
                          <w:szCs w:val="24"/>
                        </w:rPr>
                      </w:pPr>
                      <w:r>
                        <w:rPr>
                          <w:rFonts w:hint="default"/>
                          <w:sz w:val="24"/>
                          <w:szCs w:val="24"/>
                        </w:rPr>
                        <w:t>Element seçimlerinde, CSS seçicileri ve XPath ifadeleri gibi yöntemler kullanarak belirli elementleri seçip onlarla etkileşimde bulundum. Bu, testlerimin doğru sonuçlar vermesi için önemliydi.</w:t>
                      </w:r>
                    </w:p>
                    <w:p>
                      <w:pPr>
                        <w:pStyle w:val="9"/>
                        <w:spacing w:beforeLines="0" w:afterLines="0"/>
                        <w:ind w:firstLine="720" w:firstLineChars="0"/>
                        <w:rPr>
                          <w:rFonts w:hint="default"/>
                          <w:sz w:val="24"/>
                          <w:szCs w:val="24"/>
                        </w:rPr>
                      </w:pPr>
                      <w:r>
                        <w:rPr>
                          <w:rFonts w:hint="default"/>
                          <w:sz w:val="24"/>
                          <w:szCs w:val="24"/>
                        </w:rPr>
                        <w:t>Bu süreçler, uygulamanın kullanıcı etkileşimlerine nasıl yanıt verdiğini ve her türlü senaryoda nasıl performans gösterdiğini anlamama yardımcı oldu. Sayfa etkileşimleri ve element seçimleri, web uygulamalarının işlevselliğini kapsamlı bir şekilde test etmenin temel taşlarını oluşturur ve bu bilgiyi kullanarak daha güvenilir ve etkili test senaryoları oluşturabildim.</w:t>
                      </w:r>
                    </w:p>
                    <w:p>
                      <w:pPr>
                        <w:rPr>
                          <w:rFonts w:hint="default"/>
                        </w:rPr>
                      </w:pPr>
                    </w:p>
                  </w:txbxContent>
                </v:textbox>
              </v:shape>
            </w:pict>
          </mc:Fallback>
        </mc:AlternateContent>
      </w:r>
    </w:p>
    <w:p>
      <w:pPr>
        <w:pStyle w:val="7"/>
        <w:rPr>
          <w:i/>
          <w:sz w:val="24"/>
        </w:rPr>
      </w:pPr>
    </w:p>
    <w:p>
      <w:pPr>
        <w:pStyle w:val="7"/>
        <w:spacing w:before="1"/>
        <w:rPr>
          <w:i/>
          <w:sz w:val="28"/>
        </w:rPr>
      </w:pPr>
    </w:p>
    <w:p>
      <w:pPr>
        <w:pStyle w:val="3"/>
        <w:ind w:right="1780"/>
      </w:pPr>
      <w:r>
        <w:t>Şirketimizin marketing ekibinden şirket içerisinde dışarıdan freelance hizmeti</w:t>
      </w:r>
      <w:r>
        <w:rPr>
          <w:spacing w:val="1"/>
        </w:rPr>
        <w:t xml:space="preserve"> </w:t>
      </w:r>
      <w:r>
        <w:t>sağlayan bir takım çalışanlar olduğu ve bu çalışanlara ait bilgilerin veri tabanımızda</w:t>
      </w:r>
      <w:r>
        <w:rPr>
          <w:spacing w:val="-57"/>
        </w:rPr>
        <w:t xml:space="preserve"> </w:t>
      </w:r>
      <w:r>
        <w:t>saklandığı, bu bilgiler ile çalışanlara ait iş-zaman grafikleri oluşturulduğu aktarıldı.</w:t>
      </w:r>
      <w:r>
        <w:rPr>
          <w:spacing w:val="1"/>
        </w:rPr>
        <w:t xml:space="preserve"> </w:t>
      </w:r>
      <w:r>
        <w:t>Bu</w:t>
      </w:r>
      <w:r>
        <w:rPr>
          <w:spacing w:val="1"/>
        </w:rPr>
        <w:t xml:space="preserve"> </w:t>
      </w:r>
      <w:r>
        <w:t>grafiklerin</w:t>
      </w:r>
      <w:r>
        <w:rPr>
          <w:spacing w:val="1"/>
        </w:rPr>
        <w:t xml:space="preserve"> </w:t>
      </w:r>
      <w:r>
        <w:t>daha</w:t>
      </w:r>
      <w:r>
        <w:rPr>
          <w:spacing w:val="1"/>
        </w:rPr>
        <w:t xml:space="preserve"> </w:t>
      </w:r>
      <w:r>
        <w:t>efektif</w:t>
      </w:r>
      <w:r>
        <w:rPr>
          <w:spacing w:val="1"/>
        </w:rPr>
        <w:t xml:space="preserve"> </w:t>
      </w:r>
      <w:r>
        <w:t>ve</w:t>
      </w:r>
      <w:r>
        <w:rPr>
          <w:spacing w:val="1"/>
        </w:rPr>
        <w:t xml:space="preserve"> </w:t>
      </w:r>
      <w:r>
        <w:t>kullanışlı</w:t>
      </w:r>
      <w:r>
        <w:rPr>
          <w:spacing w:val="1"/>
        </w:rPr>
        <w:t xml:space="preserve"> </w:t>
      </w:r>
      <w:r>
        <w:t>olması</w:t>
      </w:r>
      <w:r>
        <w:rPr>
          <w:spacing w:val="1"/>
        </w:rPr>
        <w:t xml:space="preserve"> </w:t>
      </w:r>
      <w:r>
        <w:t>için</w:t>
      </w:r>
      <w:r>
        <w:rPr>
          <w:spacing w:val="1"/>
        </w:rPr>
        <w:t xml:space="preserve"> </w:t>
      </w:r>
      <w:r>
        <w:t>bir</w:t>
      </w:r>
      <w:r>
        <w:rPr>
          <w:spacing w:val="1"/>
        </w:rPr>
        <w:t xml:space="preserve"> </w:t>
      </w:r>
      <w:r>
        <w:t>View</w:t>
      </w:r>
      <w:r>
        <w:rPr>
          <w:spacing w:val="1"/>
        </w:rPr>
        <w:t xml:space="preserve"> </w:t>
      </w:r>
      <w:r>
        <w:t>yazmamı</w:t>
      </w:r>
      <w:r>
        <w:rPr>
          <w:spacing w:val="60"/>
        </w:rPr>
        <w:t xml:space="preserve"> </w:t>
      </w:r>
      <w:r>
        <w:t>aynı</w:t>
      </w:r>
      <w:r>
        <w:rPr>
          <w:spacing w:val="1"/>
        </w:rPr>
        <w:t xml:space="preserve"> </w:t>
      </w:r>
      <w:r>
        <w:t>zamanda</w:t>
      </w:r>
      <w:r>
        <w:rPr>
          <w:spacing w:val="1"/>
        </w:rPr>
        <w:t xml:space="preserve"> </w:t>
      </w:r>
      <w:r>
        <w:t>sistem</w:t>
      </w:r>
      <w:r>
        <w:rPr>
          <w:spacing w:val="1"/>
        </w:rPr>
        <w:t xml:space="preserve"> </w:t>
      </w:r>
      <w:r>
        <w:t>trafiğini</w:t>
      </w:r>
      <w:r>
        <w:rPr>
          <w:spacing w:val="1"/>
        </w:rPr>
        <w:t xml:space="preserve"> </w:t>
      </w:r>
      <w:r>
        <w:t>ve</w:t>
      </w:r>
      <w:r>
        <w:rPr>
          <w:spacing w:val="1"/>
        </w:rPr>
        <w:t xml:space="preserve"> </w:t>
      </w:r>
      <w:r>
        <w:t>cihazın</w:t>
      </w:r>
      <w:r>
        <w:rPr>
          <w:spacing w:val="1"/>
        </w:rPr>
        <w:t xml:space="preserve"> </w:t>
      </w:r>
      <w:r>
        <w:t>Ram-CPU</w:t>
      </w:r>
      <w:r>
        <w:rPr>
          <w:spacing w:val="1"/>
        </w:rPr>
        <w:t xml:space="preserve"> </w:t>
      </w:r>
      <w:r>
        <w:t>kullanımını</w:t>
      </w:r>
      <w:r>
        <w:rPr>
          <w:spacing w:val="1"/>
        </w:rPr>
        <w:t xml:space="preserve"> </w:t>
      </w:r>
      <w:r>
        <w:t>göz</w:t>
      </w:r>
      <w:r>
        <w:rPr>
          <w:spacing w:val="1"/>
        </w:rPr>
        <w:t xml:space="preserve"> </w:t>
      </w:r>
      <w:r>
        <w:t>önünde</w:t>
      </w:r>
      <w:r>
        <w:rPr>
          <w:spacing w:val="1"/>
        </w:rPr>
        <w:t xml:space="preserve"> </w:t>
      </w:r>
      <w:r>
        <w:t>bulundurmam</w:t>
      </w:r>
      <w:r>
        <w:rPr>
          <w:spacing w:val="1"/>
        </w:rPr>
        <w:t xml:space="preserve"> </w:t>
      </w:r>
      <w:r>
        <w:t>istendi.</w:t>
      </w:r>
      <w:r>
        <w:rPr>
          <w:spacing w:val="1"/>
        </w:rPr>
        <w:t xml:space="preserve"> </w:t>
      </w:r>
      <w:r>
        <w:t>Bu</w:t>
      </w:r>
      <w:r>
        <w:rPr>
          <w:spacing w:val="1"/>
        </w:rPr>
        <w:t xml:space="preserve"> </w:t>
      </w:r>
      <w:r>
        <w:t>bilgiler</w:t>
      </w:r>
      <w:r>
        <w:rPr>
          <w:spacing w:val="1"/>
        </w:rPr>
        <w:t xml:space="preserve"> </w:t>
      </w:r>
      <w:r>
        <w:t>doğrultusunda</w:t>
      </w:r>
      <w:r>
        <w:rPr>
          <w:spacing w:val="1"/>
        </w:rPr>
        <w:t xml:space="preserve"> </w:t>
      </w:r>
      <w:r>
        <w:t>freelance</w:t>
      </w:r>
      <w:r>
        <w:rPr>
          <w:spacing w:val="1"/>
        </w:rPr>
        <w:t xml:space="preserve"> </w:t>
      </w:r>
      <w:r>
        <w:t>destek</w:t>
      </w:r>
      <w:r>
        <w:rPr>
          <w:spacing w:val="1"/>
        </w:rPr>
        <w:t xml:space="preserve"> </w:t>
      </w:r>
      <w:r>
        <w:t>sağlayan</w:t>
      </w:r>
      <w:r>
        <w:rPr>
          <w:spacing w:val="1"/>
        </w:rPr>
        <w:t xml:space="preserve"> </w:t>
      </w:r>
      <w:r>
        <w:t>çalışanların</w:t>
      </w:r>
      <w:r>
        <w:rPr>
          <w:spacing w:val="1"/>
        </w:rPr>
        <w:t xml:space="preserve"> </w:t>
      </w:r>
      <w:r>
        <w:t>aktif/pasif</w:t>
      </w:r>
      <w:r>
        <w:rPr>
          <w:spacing w:val="1"/>
        </w:rPr>
        <w:t xml:space="preserve"> </w:t>
      </w:r>
      <w:r>
        <w:t>olma</w:t>
      </w:r>
      <w:r>
        <w:rPr>
          <w:spacing w:val="1"/>
        </w:rPr>
        <w:t xml:space="preserve"> </w:t>
      </w:r>
      <w:r>
        <w:t>durumu,</w:t>
      </w:r>
      <w:r>
        <w:rPr>
          <w:spacing w:val="1"/>
        </w:rPr>
        <w:t xml:space="preserve"> </w:t>
      </w:r>
      <w:r>
        <w:t>işe</w:t>
      </w:r>
      <w:r>
        <w:rPr>
          <w:spacing w:val="1"/>
        </w:rPr>
        <w:t xml:space="preserve"> </w:t>
      </w:r>
      <w:r>
        <w:t>başlama</w:t>
      </w:r>
      <w:r>
        <w:rPr>
          <w:spacing w:val="1"/>
        </w:rPr>
        <w:t xml:space="preserve"> </w:t>
      </w:r>
      <w:r>
        <w:t>tarihlerini,</w:t>
      </w:r>
      <w:r>
        <w:rPr>
          <w:spacing w:val="1"/>
        </w:rPr>
        <w:t xml:space="preserve"> </w:t>
      </w:r>
      <w:r>
        <w:t>toplam</w:t>
      </w:r>
      <w:r>
        <w:rPr>
          <w:spacing w:val="1"/>
        </w:rPr>
        <w:t xml:space="preserve"> </w:t>
      </w:r>
      <w:r>
        <w:t>sordukları</w:t>
      </w:r>
      <w:r>
        <w:rPr>
          <w:spacing w:val="1"/>
        </w:rPr>
        <w:t xml:space="preserve"> </w:t>
      </w:r>
      <w:r>
        <w:t>soruları, toplam cevapadıkları soruları ve işe başladıkları gün / çalıştıkları zaman</w:t>
      </w:r>
      <w:r>
        <w:rPr>
          <w:spacing w:val="1"/>
        </w:rPr>
        <w:t xml:space="preserve"> </w:t>
      </w:r>
      <w:r>
        <w:t>oranında günde kaç soru cevapladıklarını belirten bir view yazdım. Daha sonra</w:t>
      </w:r>
      <w:r>
        <w:rPr>
          <w:spacing w:val="1"/>
        </w:rPr>
        <w:t xml:space="preserve"> </w:t>
      </w:r>
      <w:r>
        <w:t>şirketimizin devops çalışanları ile birlikte bu viewi test ettik, ardından canlı veri</w:t>
      </w:r>
      <w:r>
        <w:rPr>
          <w:spacing w:val="1"/>
        </w:rPr>
        <w:t xml:space="preserve"> </w:t>
      </w:r>
      <w:r>
        <w:t>tabanı</w:t>
      </w:r>
      <w:r>
        <w:rPr>
          <w:spacing w:val="-1"/>
        </w:rPr>
        <w:t xml:space="preserve"> </w:t>
      </w:r>
      <w:r>
        <w:t>üzerine</w:t>
      </w:r>
      <w:r>
        <w:rPr>
          <w:spacing w:val="-1"/>
        </w:rPr>
        <w:t xml:space="preserve"> </w:t>
      </w:r>
      <w:r>
        <w:t>işleme koyduk.</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spacing w:before="206"/>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580" w:right="180" w:bottom="540" w:left="1200" w:header="0" w:footer="341" w:gutter="0"/>
          <w:cols w:space="720" w:num="1"/>
        </w:sectPr>
      </w:pPr>
    </w:p>
    <w:p>
      <w:pPr>
        <w:pStyle w:val="7"/>
        <w:rPr>
          <w:i/>
          <w:sz w:val="20"/>
        </w:rPr>
      </w:pPr>
      <w:r>
        <w:pict>
          <v:group id="_x0000_s1135" o:spid="_x0000_s1135" o:spt="203" style="position:absolute;left:0pt;margin-left:64.8pt;margin-top:79.9pt;height:698.85pt;width:462.1pt;mso-position-horizontal-relative:page;mso-position-vertical-relative:page;z-index:-251641856;mso-width-relative:page;mso-height-relative:page;" coordorigin="1296,1599" coordsize="9242,13977">
            <o:lock v:ext="edit"/>
            <v:shape id="_x0000_s1136" o:spid="_x0000_s1136" o:spt="75" type="#_x0000_t75" style="position:absolute;left:1296;top:1599;height:13977;width:9242;" filled="f" stroked="f" coordsize="21600,21600">
              <v:path/>
              <v:fill on="f" focussize="0,0"/>
              <v:stroke on="f"/>
              <v:imagedata r:id="rId9" o:title=""/>
              <o:lock v:ext="edit" aspectratio="t"/>
            </v:shape>
            <v:shape id="_x0000_s1137" o:spid="_x0000_s1137" o:spt="75" type="#_x0000_t75" style="position:absolute;left:1456;top:14798;height:528;width:8990;" filled="f" stroked="f" coordsize="21600,21600">
              <v:path/>
              <v:fill on="f" focussize="0,0"/>
              <v:stroke on="f"/>
              <v:imagedata r:id="rId10" o:title=""/>
              <o:lock v:ext="edit" aspectratio="t"/>
            </v:shape>
            <v:shape id="_x0000_s1138" o:spid="_x0000_s1138" o:spt="75" type="#_x0000_t75" style="position:absolute;left:1420;top:2677;height:528;width:8990;" filled="f" stroked="f" coordsize="21600,21600">
              <v:path/>
              <v:fill on="f" focussize="0,0"/>
              <v:stroke on="f"/>
              <v:imagedata r:id="rId10" o:title=""/>
              <o:lock v:ext="edit" aspectratio="t"/>
            </v:shape>
            <v:shape id="_x0000_s1139" o:spid="_x0000_s1139" o:spt="75" type="#_x0000_t75" style="position:absolute;left:2494;top:7925;height:3257;width:7204;" filled="f" stroked="f" coordsize="21600,21600">
              <v:path/>
              <v:fill on="f" focussize="0,0"/>
              <v:stroke on="f"/>
              <v:imagedata r:id="rId27" o:title=""/>
              <o:lock v:ext="edit" aspectratio="t"/>
            </v:shape>
          </v:group>
        </w:pict>
      </w:r>
    </w:p>
    <w:p>
      <w:pPr>
        <w:pStyle w:val="7"/>
        <w:spacing w:before="10"/>
        <w:rPr>
          <w:i/>
          <w:sz w:val="18"/>
        </w:rPr>
      </w:pPr>
    </w:p>
    <w:p>
      <w:pPr>
        <w:tabs>
          <w:tab w:val="left" w:pos="1500"/>
          <w:tab w:val="left" w:pos="7597"/>
        </w:tabs>
        <w:spacing w:before="92"/>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w:t>
      </w:r>
      <w:r>
        <w:rPr>
          <w:i/>
          <w:spacing w:val="-1"/>
          <w:sz w:val="22"/>
        </w:rPr>
        <w:t xml:space="preserve"> </w:t>
      </w:r>
      <w:r>
        <w:rPr>
          <w:i/>
          <w:sz w:val="22"/>
        </w:rPr>
        <w:t>NO:</w:t>
      </w:r>
      <w:r>
        <w:rPr>
          <w:i/>
          <w:spacing w:val="1"/>
          <w:sz w:val="22"/>
        </w:rPr>
        <w:t xml:space="preserve"> </w:t>
      </w:r>
      <w:r>
        <w:rPr>
          <w:i/>
          <w:sz w:val="22"/>
        </w:rPr>
        <w:t>3</w:t>
      </w:r>
      <w:r>
        <w:rPr>
          <w:rFonts w:hint="default"/>
          <w:i/>
          <w:sz w:val="22"/>
          <w:lang w:val="tr-TR"/>
        </w:rPr>
        <w:t>9</w:t>
      </w:r>
    </w:p>
    <w:p>
      <w:pPr>
        <w:pStyle w:val="7"/>
        <w:rPr>
          <w:i/>
          <w:sz w:val="24"/>
        </w:rPr>
      </w:pPr>
    </w:p>
    <w:p>
      <w:pPr>
        <w:pStyle w:val="7"/>
        <w:spacing w:before="1"/>
        <w:rPr>
          <w:i/>
          <w:sz w:val="23"/>
        </w:rPr>
      </w:pPr>
    </w:p>
    <w:p>
      <w:pPr>
        <w:tabs>
          <w:tab w:val="left" w:pos="7153"/>
        </w:tabs>
        <w:spacing w:before="0"/>
        <w:ind w:left="341" w:right="0" w:firstLine="0"/>
        <w:jc w:val="left"/>
        <w:rPr>
          <w:i/>
          <w:sz w:val="22"/>
        </w:rPr>
      </w:pPr>
      <w:r>
        <w:rPr>
          <w:i/>
          <w:sz w:val="22"/>
        </w:rPr>
        <w:t>YAPILAN</w:t>
      </w:r>
      <w:r>
        <w:rPr>
          <w:i/>
          <w:spacing w:val="-4"/>
          <w:sz w:val="22"/>
        </w:rPr>
        <w:t xml:space="preserve"> </w:t>
      </w:r>
      <w:r>
        <w:rPr>
          <w:i/>
          <w:sz w:val="22"/>
        </w:rPr>
        <w:t>İŞ</w:t>
      </w:r>
      <w:r>
        <w:rPr>
          <w:i/>
          <w:spacing w:val="-4"/>
          <w:sz w:val="22"/>
        </w:rPr>
        <w:t xml:space="preserve"> </w:t>
      </w:r>
      <w:r>
        <w:rPr>
          <w:i/>
          <w:sz w:val="22"/>
        </w:rPr>
        <w:t>:</w:t>
      </w:r>
      <w:r>
        <w:rPr>
          <w:i/>
          <w:spacing w:val="-1"/>
          <w:sz w:val="22"/>
        </w:rPr>
        <w:t xml:space="preserve"> </w:t>
      </w:r>
      <w:r>
        <w:rPr>
          <w:rFonts w:hint="default"/>
          <w:i/>
          <w:sz w:val="22"/>
          <w:lang w:val="tr-TR"/>
        </w:rPr>
        <w:t>Test Raporlama ve Hata Ayıklama Teknikleri</w:t>
      </w:r>
      <w:r>
        <w:rPr>
          <w:i/>
          <w:sz w:val="22"/>
        </w:rPr>
        <w:tab/>
      </w:r>
      <w:r>
        <w:rPr>
          <w:i/>
          <w:sz w:val="22"/>
        </w:rPr>
        <w:t>Tarih</w:t>
      </w:r>
      <w:r>
        <w:rPr>
          <w:i/>
          <w:spacing w:val="-2"/>
          <w:sz w:val="22"/>
        </w:rPr>
        <w:t xml:space="preserve"> </w:t>
      </w:r>
      <w:r>
        <w:rPr>
          <w:i/>
          <w:sz w:val="22"/>
        </w:rPr>
        <w:t>:</w:t>
      </w:r>
      <w:r>
        <w:rPr>
          <w:i/>
          <w:spacing w:val="-1"/>
          <w:sz w:val="22"/>
        </w:rPr>
        <w:t xml:space="preserve"> </w:t>
      </w:r>
      <w:r>
        <w:rPr>
          <w:rFonts w:hint="default"/>
          <w:i/>
          <w:spacing w:val="-1"/>
          <w:sz w:val="22"/>
          <w:lang w:val="tr-TR"/>
        </w:rPr>
        <w:t>07</w:t>
      </w:r>
      <w:r>
        <w:rPr>
          <w:i/>
          <w:sz w:val="22"/>
        </w:rPr>
        <w:t>/0</w:t>
      </w:r>
      <w:r>
        <w:rPr>
          <w:rFonts w:hint="default"/>
          <w:i/>
          <w:sz w:val="22"/>
          <w:lang w:val="tr-TR"/>
        </w:rPr>
        <w:t>8</w:t>
      </w:r>
      <w:r>
        <w:rPr>
          <w:i/>
          <w:sz w:val="22"/>
        </w:rPr>
        <w:t>/2024</w:t>
      </w:r>
    </w:p>
    <w:p>
      <w:pPr>
        <w:pStyle w:val="7"/>
        <w:rPr>
          <w:i/>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129540</wp:posOffset>
                </wp:positionH>
                <wp:positionV relativeFrom="paragraph">
                  <wp:posOffset>136525</wp:posOffset>
                </wp:positionV>
                <wp:extent cx="5749290" cy="7067550"/>
                <wp:effectExtent l="0" t="0" r="3810" b="0"/>
                <wp:wrapNone/>
                <wp:docPr id="52" name="Text Box 52"/>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lang w:val="tr-TR"/>
                              </w:rPr>
                              <w:t>T</w:t>
                            </w:r>
                            <w:r>
                              <w:rPr>
                                <w:rFonts w:hint="default"/>
                                <w:sz w:val="24"/>
                                <w:szCs w:val="24"/>
                              </w:rPr>
                              <w:t>est raporlama ve hata ayıklama teknikleri hakkında önemli bilgiler edindim. Bu teknikler, yazılımın kalitesini artırmak ve hataları hızlı bir şekilde çözmek için kritik öneme sahiptir.</w:t>
                            </w:r>
                          </w:p>
                          <w:p>
                            <w:pPr>
                              <w:pStyle w:val="9"/>
                              <w:spacing w:beforeLines="0" w:afterLines="0"/>
                              <w:ind w:firstLine="720" w:firstLineChars="0"/>
                              <w:rPr>
                                <w:rFonts w:hint="default"/>
                                <w:sz w:val="24"/>
                                <w:szCs w:val="24"/>
                              </w:rPr>
                            </w:pPr>
                            <w:r>
                              <w:rPr>
                                <w:rFonts w:hint="default"/>
                                <w:sz w:val="24"/>
                                <w:szCs w:val="24"/>
                              </w:rPr>
                              <w:t>Test raporlama aşamasında, testlerin sonuçlarını detaylı bir şekilde dokümante etmenin önemini öğrendim. Test raporları, gerçekleştirilen testleri, elde edilen sonuçları ve karşılaşılan hataları açık ve anlaşılır bir şekilde sunar. Bu raporlar, geliştiricilere ve diğer paydaşlara yazılımın durumu hakkında net bir bilgi sağlar. Test raporları hazırlarken, testlerin başarılı olup olmadığını, hangi aşamalarda sorun yaşandığını ve önerilen düzeltmeleri belirlemeyi öğrendim.</w:t>
                            </w:r>
                          </w:p>
                          <w:p>
                            <w:pPr>
                              <w:pStyle w:val="9"/>
                              <w:spacing w:beforeLines="0" w:afterLines="0"/>
                              <w:ind w:firstLine="720" w:firstLineChars="0"/>
                              <w:rPr>
                                <w:rFonts w:hint="default"/>
                                <w:sz w:val="24"/>
                                <w:szCs w:val="24"/>
                              </w:rPr>
                            </w:pPr>
                            <w:r>
                              <w:rPr>
                                <w:rFonts w:hint="default"/>
                                <w:sz w:val="24"/>
                                <w:szCs w:val="24"/>
                              </w:rPr>
                              <w:t>Hata ayıklama teknikleri konusunda ise, testlerde ortaya çıkan hataların nasıl analiz edileceğini ve çözüme kavuşturulacağını inceledim. Hata ayıklama sürecinde, hataların kök nedenlerini belirlemek için çeşitli araçlar ve yöntemler kullandım. Hata mesajlarını anlamak, log dosyalarını incelemek ve kod üzerinde adım adım ilerleyerek hataları tespit etmek bu sürecin önemli adımlarıydı.</w:t>
                            </w:r>
                          </w:p>
                          <w:p>
                            <w:pPr>
                              <w:pStyle w:val="9"/>
                              <w:spacing w:beforeLines="0" w:afterLines="0"/>
                              <w:ind w:firstLine="720" w:firstLineChars="0"/>
                              <w:rPr>
                                <w:rFonts w:hint="default"/>
                                <w:sz w:val="24"/>
                                <w:szCs w:val="24"/>
                              </w:rPr>
                            </w:pPr>
                            <w:r>
                              <w:rPr>
                                <w:rFonts w:hint="default"/>
                                <w:sz w:val="24"/>
                                <w:szCs w:val="24"/>
                              </w:rPr>
                              <w:t>Bu tekniklerin doğru uygulanması, yazılım geliştirme sürecinde karşılaşılan sorunları etkili bir şekilde çözmeme ve yazılımın kalitesini artırmama yardımcı oldu. Test raporlama ve hata ayıklama, yazılımın güvenilirliğini ve performansını artırmak için kritik rol oynar ve bu bilgiyi kullanarak daha başarılı ve sorunsuz bir yazılım geliştirme süreci geçirmiş oldum.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10.75pt;height:556.5pt;width:452.7pt;z-index:251693056;mso-width-relative:page;mso-height-relative:page;" fillcolor="#FFFFFF [3201]" filled="t" stroked="f" coordsize="21600,21600" o:gfxdata="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&#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6pTPzUAAAACgEAAA8AAAAAAAAAAQAgAAAAIgAAAGRy&#10;cy9kb3ducmV2LnhtbFBLAQIUABQAAAAIAIdO4kDip7kYQgIAAJEEAAAOAAAAAAAAAAEAIAAAACMB&#10;AABkcnMvZTJvRG9jLnhtbFBLBQYAAAAABgAGAFkBAADXBQ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lang w:val="tr-TR"/>
                        </w:rPr>
                        <w:t>T</w:t>
                      </w:r>
                      <w:r>
                        <w:rPr>
                          <w:rFonts w:hint="default"/>
                          <w:sz w:val="24"/>
                          <w:szCs w:val="24"/>
                        </w:rPr>
                        <w:t>est raporlama ve hata ayıklama teknikleri hakkında önemli bilgiler edindim. Bu teknikler, yazılımın kalitesini artırmak ve hataları hızlı bir şekilde çözmek için kritik öneme sahiptir.</w:t>
                      </w:r>
                    </w:p>
                    <w:p>
                      <w:pPr>
                        <w:pStyle w:val="9"/>
                        <w:spacing w:beforeLines="0" w:afterLines="0"/>
                        <w:ind w:firstLine="720" w:firstLineChars="0"/>
                        <w:rPr>
                          <w:rFonts w:hint="default"/>
                          <w:sz w:val="24"/>
                          <w:szCs w:val="24"/>
                        </w:rPr>
                      </w:pPr>
                      <w:r>
                        <w:rPr>
                          <w:rFonts w:hint="default"/>
                          <w:sz w:val="24"/>
                          <w:szCs w:val="24"/>
                        </w:rPr>
                        <w:t>Test raporlama aşamasında, testlerin sonuçlarını detaylı bir şekilde dokümante etmenin önemini öğrendim. Test raporları, gerçekleştirilen testleri, elde edilen sonuçları ve karşılaşılan hataları açık ve anlaşılır bir şekilde sunar. Bu raporlar, geliştiricilere ve diğer paydaşlara yazılımın durumu hakkında net bir bilgi sağlar. Test raporları hazırlarken, testlerin başarılı olup olmadığını, hangi aşamalarda sorun yaşandığını ve önerilen düzeltmeleri belirlemeyi öğrendim.</w:t>
                      </w:r>
                    </w:p>
                    <w:p>
                      <w:pPr>
                        <w:pStyle w:val="9"/>
                        <w:spacing w:beforeLines="0" w:afterLines="0"/>
                        <w:ind w:firstLine="720" w:firstLineChars="0"/>
                        <w:rPr>
                          <w:rFonts w:hint="default"/>
                          <w:sz w:val="24"/>
                          <w:szCs w:val="24"/>
                        </w:rPr>
                      </w:pPr>
                      <w:r>
                        <w:rPr>
                          <w:rFonts w:hint="default"/>
                          <w:sz w:val="24"/>
                          <w:szCs w:val="24"/>
                        </w:rPr>
                        <w:t>Hata ayıklama teknikleri konusunda ise, testlerde ortaya çıkan hataların nasıl analiz edileceğini ve çözüme kavuşturulacağını inceledim. Hata ayıklama sürecinde, hataların kök nedenlerini belirlemek için çeşitli araçlar ve yöntemler kullandım. Hata mesajlarını anlamak, log dosyalarını incelemek ve kod üzerinde adım adım ilerleyerek hataları tespit etmek bu sürecin önemli adımlarıydı.</w:t>
                      </w:r>
                    </w:p>
                    <w:p>
                      <w:pPr>
                        <w:pStyle w:val="9"/>
                        <w:spacing w:beforeLines="0" w:afterLines="0"/>
                        <w:ind w:firstLine="720" w:firstLineChars="0"/>
                        <w:rPr>
                          <w:rFonts w:hint="default"/>
                          <w:sz w:val="24"/>
                          <w:szCs w:val="24"/>
                        </w:rPr>
                      </w:pPr>
                      <w:r>
                        <w:rPr>
                          <w:rFonts w:hint="default"/>
                          <w:sz w:val="24"/>
                          <w:szCs w:val="24"/>
                        </w:rPr>
                        <w:t>Bu tekniklerin doğru uygulanması, yazılım geliştirme sürecinde karşılaşılan sorunları etkili bir şekilde çözmeme ve yazılımın kalitesini artırmama yardımcı oldu. Test raporlama ve hata ayıklama, yazılımın güvenilirliğini ve performansını artırmak için kritik rol oynar ve bu bilgiyi kullanarak daha başarılı ve sorunsuz bir yazılım geliştirme süreci geçirmiş oldum.</w:t>
                      </w:r>
                    </w:p>
                    <w:p>
                      <w:pPr>
                        <w:rPr>
                          <w:rFonts w:hint="default"/>
                        </w:rPr>
                      </w:pPr>
                    </w:p>
                  </w:txbxContent>
                </v:textbox>
              </v:shape>
            </w:pict>
          </mc:Fallback>
        </mc:AlternateContent>
      </w:r>
    </w:p>
    <w:p>
      <w:pPr>
        <w:pStyle w:val="7"/>
        <w:rPr>
          <w:i/>
          <w:sz w:val="24"/>
        </w:rPr>
      </w:pPr>
    </w:p>
    <w:p>
      <w:pPr>
        <w:pStyle w:val="7"/>
        <w:spacing w:before="1"/>
        <w:rPr>
          <w:i/>
          <w:sz w:val="28"/>
        </w:rPr>
      </w:pPr>
    </w:p>
    <w:p>
      <w:pPr>
        <w:pStyle w:val="3"/>
        <w:ind w:right="1780"/>
      </w:pPr>
      <w:r>
        <w:t>Volosoft firmasına ait</w:t>
      </w:r>
      <w:r>
        <w:rPr>
          <w:spacing w:val="1"/>
        </w:rPr>
        <w:t xml:space="preserve"> </w:t>
      </w:r>
      <w:r>
        <w:t>ABP.IO websitesi içerisinde kullanıcıların giriş çıkış</w:t>
      </w:r>
      <w:r>
        <w:rPr>
          <w:spacing w:val="1"/>
        </w:rPr>
        <w:t xml:space="preserve"> </w:t>
      </w:r>
      <w:r>
        <w:t>işlemlerini</w:t>
      </w:r>
      <w:r>
        <w:rPr>
          <w:spacing w:val="1"/>
        </w:rPr>
        <w:t xml:space="preserve"> </w:t>
      </w:r>
      <w:r>
        <w:t>gerçekleştirebildiği</w:t>
      </w:r>
      <w:r>
        <w:rPr>
          <w:spacing w:val="1"/>
        </w:rPr>
        <w:t xml:space="preserve"> </w:t>
      </w:r>
      <w:r>
        <w:t>bir</w:t>
      </w:r>
      <w:r>
        <w:rPr>
          <w:spacing w:val="1"/>
        </w:rPr>
        <w:t xml:space="preserve"> </w:t>
      </w:r>
      <w:r>
        <w:t>alan</w:t>
      </w:r>
      <w:r>
        <w:rPr>
          <w:spacing w:val="1"/>
        </w:rPr>
        <w:t xml:space="preserve"> </w:t>
      </w:r>
      <w:r>
        <w:t>var.</w:t>
      </w:r>
      <w:r>
        <w:rPr>
          <w:spacing w:val="1"/>
        </w:rPr>
        <w:t xml:space="preserve"> </w:t>
      </w:r>
      <w:r>
        <w:t>Bu</w:t>
      </w:r>
      <w:r>
        <w:rPr>
          <w:spacing w:val="1"/>
        </w:rPr>
        <w:t xml:space="preserve"> </w:t>
      </w:r>
      <w:r>
        <w:t>site</w:t>
      </w:r>
      <w:r>
        <w:rPr>
          <w:spacing w:val="1"/>
        </w:rPr>
        <w:t xml:space="preserve"> </w:t>
      </w:r>
      <w:r>
        <w:t>içerisinde</w:t>
      </w:r>
      <w:r>
        <w:rPr>
          <w:spacing w:val="1"/>
        </w:rPr>
        <w:t xml:space="preserve"> </w:t>
      </w:r>
      <w:r>
        <w:t>kullanıcıların</w:t>
      </w:r>
      <w:r>
        <w:rPr>
          <w:spacing w:val="1"/>
        </w:rPr>
        <w:t xml:space="preserve"> </w:t>
      </w:r>
      <w:r>
        <w:t>kendilerine</w:t>
      </w:r>
      <w:r>
        <w:rPr>
          <w:spacing w:val="1"/>
        </w:rPr>
        <w:t xml:space="preserve"> </w:t>
      </w:r>
      <w:r>
        <w:t>ait</w:t>
      </w:r>
      <w:r>
        <w:rPr>
          <w:spacing w:val="1"/>
        </w:rPr>
        <w:t xml:space="preserve"> </w:t>
      </w:r>
      <w:r>
        <w:t>profilleri</w:t>
      </w:r>
      <w:r>
        <w:rPr>
          <w:spacing w:val="1"/>
        </w:rPr>
        <w:t xml:space="preserve"> </w:t>
      </w:r>
      <w:r>
        <w:t>mevcut</w:t>
      </w:r>
      <w:r>
        <w:rPr>
          <w:spacing w:val="1"/>
        </w:rPr>
        <w:t xml:space="preserve"> </w:t>
      </w:r>
      <w:r>
        <w:t>ve</w:t>
      </w:r>
      <w:r>
        <w:rPr>
          <w:spacing w:val="1"/>
        </w:rPr>
        <w:t xml:space="preserve"> </w:t>
      </w:r>
      <w:r>
        <w:t>burada</w:t>
      </w:r>
      <w:r>
        <w:rPr>
          <w:spacing w:val="1"/>
        </w:rPr>
        <w:t xml:space="preserve"> </w:t>
      </w:r>
      <w:r>
        <w:t>blog</w:t>
      </w:r>
      <w:r>
        <w:rPr>
          <w:spacing w:val="1"/>
        </w:rPr>
        <w:t xml:space="preserve"> </w:t>
      </w:r>
      <w:r>
        <w:t>yazıları</w:t>
      </w:r>
      <w:r>
        <w:rPr>
          <w:spacing w:val="1"/>
        </w:rPr>
        <w:t xml:space="preserve"> </w:t>
      </w:r>
      <w:r>
        <w:t>vs.</w:t>
      </w:r>
      <w:r>
        <w:rPr>
          <w:spacing w:val="1"/>
        </w:rPr>
        <w:t xml:space="preserve"> </w:t>
      </w:r>
      <w:r>
        <w:t>paylaşımlar</w:t>
      </w:r>
      <w:r>
        <w:rPr>
          <w:spacing w:val="1"/>
        </w:rPr>
        <w:t xml:space="preserve"> </w:t>
      </w:r>
      <w:r>
        <w:t>yapılabiliyor. Bu site içerisinde önceden kullanıcı adımızı değiştiremiyorduk. Daha</w:t>
      </w:r>
      <w:r>
        <w:rPr>
          <w:spacing w:val="1"/>
        </w:rPr>
        <w:t xml:space="preserve"> </w:t>
      </w:r>
      <w:r>
        <w:t>sonra kullanıcı adımızın değiştirilebilmesine yönelik bir geliştirme yaptım. Yapılan</w:t>
      </w:r>
      <w:r>
        <w:rPr>
          <w:spacing w:val="1"/>
        </w:rPr>
        <w:t xml:space="preserve"> </w:t>
      </w:r>
      <w:r>
        <w:t>bu</w:t>
      </w:r>
      <w:r>
        <w:rPr>
          <w:spacing w:val="1"/>
        </w:rPr>
        <w:t xml:space="preserve"> </w:t>
      </w:r>
      <w:r>
        <w:t>geliştirme</w:t>
      </w:r>
      <w:r>
        <w:rPr>
          <w:spacing w:val="1"/>
        </w:rPr>
        <w:t xml:space="preserve"> </w:t>
      </w:r>
      <w:r>
        <w:t>sonrasında</w:t>
      </w:r>
      <w:r>
        <w:rPr>
          <w:spacing w:val="1"/>
        </w:rPr>
        <w:t xml:space="preserve"> </w:t>
      </w:r>
      <w:r>
        <w:t>test</w:t>
      </w:r>
      <w:r>
        <w:rPr>
          <w:spacing w:val="1"/>
        </w:rPr>
        <w:t xml:space="preserve"> </w:t>
      </w:r>
      <w:r>
        <w:t>esnasında</w:t>
      </w:r>
      <w:r>
        <w:rPr>
          <w:spacing w:val="1"/>
        </w:rPr>
        <w:t xml:space="preserve"> </w:t>
      </w:r>
      <w:r>
        <w:t>kullanıcının</w:t>
      </w:r>
      <w:r>
        <w:rPr>
          <w:spacing w:val="1"/>
        </w:rPr>
        <w:t xml:space="preserve"> </w:t>
      </w:r>
      <w:r>
        <w:t>kendi</w:t>
      </w:r>
      <w:r>
        <w:rPr>
          <w:spacing w:val="1"/>
        </w:rPr>
        <w:t xml:space="preserve"> </w:t>
      </w:r>
      <w:r>
        <w:t>kullanıcı</w:t>
      </w:r>
      <w:r>
        <w:rPr>
          <w:spacing w:val="1"/>
        </w:rPr>
        <w:t xml:space="preserve"> </w:t>
      </w:r>
      <w:r>
        <w:t>adını</w:t>
      </w:r>
      <w:r>
        <w:rPr>
          <w:spacing w:val="1"/>
        </w:rPr>
        <w:t xml:space="preserve"> </w:t>
      </w:r>
      <w:r>
        <w:t>değiştirdikten sonra güvenlik zaafiyeti olmaması ve veri bütünlüğünün sağlanması</w:t>
      </w:r>
      <w:r>
        <w:rPr>
          <w:spacing w:val="1"/>
        </w:rPr>
        <w:t xml:space="preserve"> </w:t>
      </w:r>
      <w:r>
        <w:t>adına</w:t>
      </w:r>
      <w:r>
        <w:rPr>
          <w:spacing w:val="1"/>
        </w:rPr>
        <w:t xml:space="preserve"> </w:t>
      </w:r>
      <w:r>
        <w:t>sistemden</w:t>
      </w:r>
      <w:r>
        <w:rPr>
          <w:spacing w:val="1"/>
        </w:rPr>
        <w:t xml:space="preserve"> </w:t>
      </w:r>
      <w:r>
        <w:t>çıkış</w:t>
      </w:r>
      <w:r>
        <w:rPr>
          <w:spacing w:val="1"/>
        </w:rPr>
        <w:t xml:space="preserve"> </w:t>
      </w:r>
      <w:r>
        <w:t>yaptırılıp,</w:t>
      </w:r>
      <w:r>
        <w:rPr>
          <w:spacing w:val="1"/>
        </w:rPr>
        <w:t xml:space="preserve"> </w:t>
      </w:r>
      <w:r>
        <w:t>yeniden</w:t>
      </w:r>
      <w:r>
        <w:rPr>
          <w:spacing w:val="1"/>
        </w:rPr>
        <w:t xml:space="preserve"> </w:t>
      </w:r>
      <w:r>
        <w:t>sisteme</w:t>
      </w:r>
      <w:r>
        <w:rPr>
          <w:spacing w:val="1"/>
        </w:rPr>
        <w:t xml:space="preserve"> </w:t>
      </w:r>
      <w:r>
        <w:t>giriş</w:t>
      </w:r>
      <w:r>
        <w:rPr>
          <w:spacing w:val="1"/>
        </w:rPr>
        <w:t xml:space="preserve"> </w:t>
      </w:r>
      <w:r>
        <w:t>yapılması</w:t>
      </w:r>
      <w:r>
        <w:rPr>
          <w:spacing w:val="1"/>
        </w:rPr>
        <w:t xml:space="preserve"> </w:t>
      </w:r>
      <w:r>
        <w:t>istendi.</w:t>
      </w:r>
      <w:r>
        <w:rPr>
          <w:spacing w:val="1"/>
        </w:rPr>
        <w:t xml:space="preserve"> </w:t>
      </w:r>
      <w:r>
        <w:t>Bu</w:t>
      </w:r>
      <w:r>
        <w:rPr>
          <w:spacing w:val="1"/>
        </w:rPr>
        <w:t xml:space="preserve"> </w:t>
      </w:r>
      <w:r>
        <w:t>değişiklikleri</w:t>
      </w:r>
      <w:r>
        <w:rPr>
          <w:spacing w:val="1"/>
        </w:rPr>
        <w:t xml:space="preserve"> </w:t>
      </w:r>
      <w:r>
        <w:t>de</w:t>
      </w:r>
      <w:r>
        <w:rPr>
          <w:spacing w:val="1"/>
        </w:rPr>
        <w:t xml:space="preserve"> </w:t>
      </w:r>
      <w:r>
        <w:t>sağladım.</w:t>
      </w:r>
      <w:r>
        <w:rPr>
          <w:spacing w:val="1"/>
        </w:rPr>
        <w:t xml:space="preserve"> </w:t>
      </w:r>
      <w:r>
        <w:t>Bu</w:t>
      </w:r>
      <w:r>
        <w:rPr>
          <w:spacing w:val="1"/>
        </w:rPr>
        <w:t xml:space="preserve"> </w:t>
      </w:r>
      <w:r>
        <w:t>işlemler</w:t>
      </w:r>
      <w:r>
        <w:rPr>
          <w:spacing w:val="1"/>
        </w:rPr>
        <w:t xml:space="preserve"> </w:t>
      </w:r>
      <w:r>
        <w:t>sonunda</w:t>
      </w:r>
      <w:r>
        <w:rPr>
          <w:spacing w:val="1"/>
        </w:rPr>
        <w:t xml:space="preserve"> </w:t>
      </w:r>
      <w:r>
        <w:t>kullanıcılar</w:t>
      </w:r>
      <w:r>
        <w:rPr>
          <w:spacing w:val="1"/>
        </w:rPr>
        <w:t xml:space="preserve"> </w:t>
      </w:r>
      <w:r>
        <w:t>kullanıcı</w:t>
      </w:r>
      <w:r>
        <w:rPr>
          <w:spacing w:val="1"/>
        </w:rPr>
        <w:t xml:space="preserve"> </w:t>
      </w:r>
      <w:r>
        <w:t>adlarını</w:t>
      </w:r>
      <w:r>
        <w:rPr>
          <w:spacing w:val="1"/>
        </w:rPr>
        <w:t xml:space="preserve"> </w:t>
      </w:r>
      <w:r>
        <w:t>değiştirdikten sonra sisteme tekrar giriş yapmaları gerekiyor. Bu da site ve verilerin</w:t>
      </w:r>
      <w:r>
        <w:rPr>
          <w:spacing w:val="1"/>
        </w:rPr>
        <w:t xml:space="preserve"> </w:t>
      </w:r>
      <w:r>
        <w:t>güvenliğini</w:t>
      </w:r>
      <w:r>
        <w:rPr>
          <w:spacing w:val="-1"/>
        </w:rPr>
        <w:t xml:space="preserve"> </w:t>
      </w:r>
      <w:r>
        <w:t>bir üst noktaya</w:t>
      </w:r>
      <w:r>
        <w:rPr>
          <w:spacing w:val="-1"/>
        </w:rPr>
        <w:t xml:space="preserve"> </w:t>
      </w:r>
      <w:r>
        <w:t>taşıyor.</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spacing w:before="179"/>
        <w:ind w:left="2724" w:right="3597" w:firstLine="0"/>
        <w:jc w:val="center"/>
        <w:rPr>
          <w:rFonts w:ascii="Calibri" w:hAnsi="Calibri"/>
          <w:b/>
          <w:sz w:val="20"/>
        </w:rPr>
      </w:pPr>
      <w:r>
        <w:rPr>
          <w:rFonts w:ascii="Calibri" w:hAnsi="Calibri"/>
          <w:b/>
          <w:sz w:val="20"/>
        </w:rPr>
        <w:t>Görsel</w:t>
      </w:r>
      <w:r>
        <w:rPr>
          <w:rFonts w:ascii="Calibri" w:hAnsi="Calibri"/>
          <w:b/>
          <w:spacing w:val="43"/>
          <w:sz w:val="20"/>
        </w:rPr>
        <w:t xml:space="preserve"> </w:t>
      </w:r>
      <w:r>
        <w:rPr>
          <w:rFonts w:ascii="Calibri" w:hAnsi="Calibri"/>
          <w:b/>
          <w:sz w:val="20"/>
        </w:rPr>
        <w:t>16</w:t>
      </w: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pStyle w:val="7"/>
        <w:rPr>
          <w:rFonts w:ascii="Calibri"/>
          <w:b/>
          <w:sz w:val="20"/>
        </w:rPr>
      </w:pPr>
    </w:p>
    <w:p>
      <w:pPr>
        <w:spacing w:before="125"/>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5"/>
          <w:sz w:val="22"/>
        </w:rPr>
        <w:t xml:space="preserve"> </w:t>
      </w:r>
      <w:r>
        <w:rPr>
          <w:i/>
          <w:sz w:val="22"/>
        </w:rPr>
        <w:t>İmza</w:t>
      </w:r>
      <w:r>
        <w:rPr>
          <w:i/>
          <w:spacing w:val="-4"/>
          <w:sz w:val="22"/>
        </w:rPr>
        <w:t xml:space="preserve"> </w:t>
      </w:r>
      <w:r>
        <w:rPr>
          <w:i/>
          <w:sz w:val="22"/>
        </w:rPr>
        <w:t>:</w:t>
      </w:r>
      <w:r>
        <w:rPr>
          <w:i/>
          <w:spacing w:val="-3"/>
          <w:sz w:val="22"/>
        </w:rPr>
        <w:t xml:space="preserve"> </w:t>
      </w:r>
      <w:r>
        <w:rPr>
          <w:i/>
          <w:color w:val="BEBEBE"/>
          <w:sz w:val="22"/>
        </w:rPr>
        <w:t>………….………………</w:t>
      </w:r>
    </w:p>
    <w:p>
      <w:pPr>
        <w:spacing w:after="0"/>
        <w:jc w:val="left"/>
        <w:rPr>
          <w:sz w:val="22"/>
        </w:rPr>
        <w:sectPr>
          <w:pgSz w:w="11900" w:h="16840"/>
          <w:pgMar w:top="1580" w:right="180" w:bottom="540" w:left="1200" w:header="0" w:footer="341" w:gutter="0"/>
          <w:cols w:space="720" w:num="1"/>
        </w:sectPr>
      </w:pPr>
    </w:p>
    <w:p>
      <w:pPr>
        <w:pStyle w:val="7"/>
        <w:rPr>
          <w:i/>
          <w:sz w:val="20"/>
        </w:rPr>
      </w:pPr>
      <w:r>
        <w:rPr>
          <w:sz w:val="24"/>
        </w:rPr>
        <mc:AlternateContent>
          <mc:Choice Requires="wps">
            <w:drawing>
              <wp:anchor distT="0" distB="0" distL="114300" distR="114300" simplePos="0" relativeHeight="251694080"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53" name="Text Box 53"/>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lang w:val="tr-TR"/>
                              </w:rPr>
                              <w:t>K</w:t>
                            </w:r>
                            <w:r>
                              <w:rPr>
                                <w:rFonts w:hint="default"/>
                                <w:sz w:val="24"/>
                                <w:szCs w:val="24"/>
                              </w:rPr>
                              <w:t>imlik doğrulama ve yetkilendirme konularında kapsamlı bir çalışma yaptım. Bu iki kavram, modern yazılım geliştirme süreçlerinde güvenlik açısından temel unsurlar ve kullanıcıların güvenli bir şekilde erişim sağlaması için kritik öneme sahip.</w:t>
                            </w:r>
                          </w:p>
                          <w:p>
                            <w:pPr>
                              <w:pStyle w:val="9"/>
                              <w:spacing w:beforeLines="0" w:afterLines="0"/>
                              <w:ind w:firstLine="720" w:firstLineChars="0"/>
                              <w:rPr>
                                <w:rFonts w:hint="default"/>
                                <w:sz w:val="24"/>
                                <w:szCs w:val="24"/>
                              </w:rPr>
                            </w:pPr>
                            <w:r>
                              <w:rPr>
                                <w:rFonts w:hint="default"/>
                                <w:sz w:val="24"/>
                                <w:szCs w:val="24"/>
                              </w:rPr>
                              <w:t>Kimlik doğrulama, kullanıcıların kimliklerini doğrulama sürecidir. Bu aşamada, kullanıcıların sisteme giriş yapabilmesi için genellikle kullanıcı adı ve şifre gibi bilgileri sağlaması gerekir. Kimlik doğrulama sürecinin nasıl yapılandırıldığını ve çeşitli kimlik doğrulama yöntemlerini inceledim. Örneğin, kullanıcı adı ve şifre ile giriş, iki faktörlü kimlik doğrulama (2FA) gibi yöntemler, güvenliği artırmak için yaygın olarak kullanılan tekniklerdir.</w:t>
                            </w:r>
                          </w:p>
                          <w:p>
                            <w:pPr>
                              <w:pStyle w:val="9"/>
                              <w:spacing w:beforeLines="0" w:afterLines="0"/>
                              <w:ind w:firstLine="720" w:firstLineChars="0"/>
                              <w:rPr>
                                <w:rFonts w:hint="default"/>
                                <w:sz w:val="24"/>
                                <w:szCs w:val="24"/>
                              </w:rPr>
                            </w:pPr>
                            <w:r>
                              <w:rPr>
                                <w:rFonts w:hint="default"/>
                                <w:sz w:val="24"/>
                                <w:szCs w:val="24"/>
                              </w:rPr>
                              <w:t>Yetkilendirme ise, kullanıcıların sisteme giriş yaptıktan sonra hangi kaynaklara veya işlemlere erişim hakkına sahip olduğunu belirler. Yetkilendirme sürecinde, kullanıcıların rollerine veya izinlerine göre erişim yetkilerini yönetirim. Kullanıcıların sadece yetkili oldukları kaynaklara erişmesini sağlamak için rol tabanlı veya izin tabanlı yetkilendirme stratejilerini nasıl uygulayacağımı öğrendim.</w:t>
                            </w:r>
                          </w:p>
                          <w:p>
                            <w:pPr>
                              <w:pStyle w:val="9"/>
                              <w:spacing w:beforeLines="0" w:afterLines="0"/>
                              <w:ind w:firstLine="720" w:firstLineChars="0"/>
                              <w:rPr>
                                <w:rFonts w:hint="default" w:ascii="Calibri" w:hAnsi="Calibri" w:eastAsia="Calibri"/>
                                <w:sz w:val="22"/>
                                <w:szCs w:val="24"/>
                                <w:lang w:val="tr"/>
                              </w:rPr>
                            </w:pPr>
                            <w:r>
                              <w:rPr>
                                <w:rFonts w:hint="default"/>
                                <w:sz w:val="24"/>
                                <w:szCs w:val="24"/>
                              </w:rPr>
                              <w:t>Bu konularla ilgili yaptığım çalışmalar, güvenlik protokollerini uygulamanın ve kullanıcı verilerini korumanın ne kadar önemli olduğunu anlamama yardımcı oldu. Kimlik doğrulama ve yetkilendirme süreçlerinin doğru bir şekilde yapılandırılması, uygulamaların güvenliğini artırır ve kullanıcı deneyimini iyileştirir. Bu bilgileri kullanarak, daha güvenli ve etkili sistemler geliştirme becerimi artırdım.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694080;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&#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D5TjW1QAAAAsBAAAPAAAAAAAAAAEAIAAAACIAAABk&#10;cnMvZG93bnJldi54bWxQSwECFAAUAAAACACHTuJA+ECpnkICAACRBAAADgAAAAAAAAABACAAAAAk&#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lang w:val="tr-TR"/>
                        </w:rPr>
                        <w:t>K</w:t>
                      </w:r>
                      <w:r>
                        <w:rPr>
                          <w:rFonts w:hint="default"/>
                          <w:sz w:val="24"/>
                          <w:szCs w:val="24"/>
                        </w:rPr>
                        <w:t>imlik doğrulama ve yetkilendirme konularında kapsamlı bir çalışma yaptım. Bu iki kavram, modern yazılım geliştirme süreçlerinde güvenlik açısından temel unsurlar ve kullanıcıların güvenli bir şekilde erişim sağlaması için kritik öneme sahip.</w:t>
                      </w:r>
                    </w:p>
                    <w:p>
                      <w:pPr>
                        <w:pStyle w:val="9"/>
                        <w:spacing w:beforeLines="0" w:afterLines="0"/>
                        <w:ind w:firstLine="720" w:firstLineChars="0"/>
                        <w:rPr>
                          <w:rFonts w:hint="default"/>
                          <w:sz w:val="24"/>
                          <w:szCs w:val="24"/>
                        </w:rPr>
                      </w:pPr>
                      <w:r>
                        <w:rPr>
                          <w:rFonts w:hint="default"/>
                          <w:sz w:val="24"/>
                          <w:szCs w:val="24"/>
                        </w:rPr>
                        <w:t>Kimlik doğrulama, kullanıcıların kimliklerini doğrulama sürecidir. Bu aşamada, kullanıcıların sisteme giriş yapabilmesi için genellikle kullanıcı adı ve şifre gibi bilgileri sağlaması gerekir. Kimlik doğrulama sürecinin nasıl yapılandırıldığını ve çeşitli kimlik doğrulama yöntemlerini inceledim. Örneğin, kullanıcı adı ve şifre ile giriş, iki faktörlü kimlik doğrulama (2FA) gibi yöntemler, güvenliği artırmak için yaygın olarak kullanılan tekniklerdir.</w:t>
                      </w:r>
                    </w:p>
                    <w:p>
                      <w:pPr>
                        <w:pStyle w:val="9"/>
                        <w:spacing w:beforeLines="0" w:afterLines="0"/>
                        <w:ind w:firstLine="720" w:firstLineChars="0"/>
                        <w:rPr>
                          <w:rFonts w:hint="default"/>
                          <w:sz w:val="24"/>
                          <w:szCs w:val="24"/>
                        </w:rPr>
                      </w:pPr>
                      <w:r>
                        <w:rPr>
                          <w:rFonts w:hint="default"/>
                          <w:sz w:val="24"/>
                          <w:szCs w:val="24"/>
                        </w:rPr>
                        <w:t>Yetkilendirme ise, kullanıcıların sisteme giriş yaptıktan sonra hangi kaynaklara veya işlemlere erişim hakkına sahip olduğunu belirler. Yetkilendirme sürecinde, kullanıcıların rollerine veya izinlerine göre erişim yetkilerini yönetirim. Kullanıcıların sadece yetkili oldukları kaynaklara erişmesini sağlamak için rol tabanlı veya izin tabanlı yetkilendirme stratejilerini nasıl uygulayacağımı öğrendim.</w:t>
                      </w:r>
                    </w:p>
                    <w:p>
                      <w:pPr>
                        <w:pStyle w:val="9"/>
                        <w:spacing w:beforeLines="0" w:afterLines="0"/>
                        <w:ind w:firstLine="720" w:firstLineChars="0"/>
                        <w:rPr>
                          <w:rFonts w:hint="default" w:ascii="Calibri" w:hAnsi="Calibri" w:eastAsia="Calibri"/>
                          <w:sz w:val="22"/>
                          <w:szCs w:val="24"/>
                          <w:lang w:val="tr"/>
                        </w:rPr>
                      </w:pPr>
                      <w:r>
                        <w:rPr>
                          <w:rFonts w:hint="default"/>
                          <w:sz w:val="24"/>
                          <w:szCs w:val="24"/>
                        </w:rPr>
                        <w:t>Bu konularla ilgili yaptığım çalışmalar, güvenlik protokollerini uygulamanın ve kullanıcı verilerini korumanın ne kadar önemli olduğunu anlamama yardımcı oldu. Kimlik doğrulama ve yetkilendirme süreçlerinin doğru bir şekilde yapılandırılması, uygulamaların güvenliğini artırır ve kullanıcı deneyimini iyileştirir. Bu bilgileri kullanarak, daha güvenli ve etkili sistemler geliştirme becerimi artırdım.</w:t>
                      </w:r>
                    </w:p>
                    <w:p>
                      <w:pPr>
                        <w:rPr>
                          <w:rFonts w:hint="default"/>
                        </w:rPr>
                      </w:pPr>
                    </w:p>
                  </w:txbxContent>
                </v:textbox>
              </v:shape>
            </w:pict>
          </mc:Fallback>
        </mc:AlternateContent>
      </w:r>
      <w:r>
        <w:pict>
          <v:group id="_x0000_s1140" o:spid="_x0000_s1140" o:spt="203" style="position:absolute;left:0pt;margin-left:64.8pt;margin-top:79.9pt;height:698.85pt;width:462.1pt;mso-position-horizontal-relative:page;mso-position-vertical-relative:page;z-index:-251640832;mso-width-relative:page;mso-height-relative:page;" coordorigin="1296,1599" coordsize="9242,13977">
            <o:lock v:ext="edit"/>
            <v:shape id="_x0000_s1141" o:spid="_x0000_s1141" o:spt="75" type="#_x0000_t75" style="position:absolute;left:1296;top:1599;height:13977;width:9242;" filled="f" stroked="f" coordsize="21600,21600">
              <v:path/>
              <v:fill on="f" focussize="0,0"/>
              <v:stroke on="f"/>
              <v:imagedata r:id="rId9" o:title=""/>
              <o:lock v:ext="edit" aspectratio="t"/>
            </v:shape>
            <v:shape id="_x0000_s1142" o:spid="_x0000_s1142" o:spt="75" type="#_x0000_t75" style="position:absolute;left:1456;top:14798;height:528;width:8990;" filled="f" stroked="f" coordsize="21600,21600">
              <v:path/>
              <v:fill on="f" focussize="0,0"/>
              <v:stroke on="f"/>
              <v:imagedata r:id="rId10" o:title=""/>
              <o:lock v:ext="edit" aspectratio="t"/>
            </v:shape>
            <v:shape id="_x0000_s1143" o:spid="_x0000_s1143" o:spt="75" type="#_x0000_t75" style="position:absolute;left:1420;top:2677;height:528;width:8990;" filled="f" stroked="f" coordsize="21600,21600">
              <v:path/>
              <v:fill on="f" focussize="0,0"/>
              <v:stroke on="f"/>
              <v:imagedata r:id="rId10" o:title=""/>
              <o:lock v:ext="edit" aspectratio="t"/>
            </v:shape>
            <v:shape id="_x0000_s1144" o:spid="_x0000_s1144" o:spt="75" type="#_x0000_t75" style="position:absolute;left:2837;top:7066;height:3580;width:6365;" filled="f" stroked="f" coordsize="21600,21600">
              <v:path/>
              <v:fill on="f" focussize="0,0"/>
              <v:stroke on="f"/>
              <v:imagedata r:id="rId28" o:title=""/>
              <o:lock v:ext="edit" aspectratio="t"/>
            </v:shape>
          </v:group>
        </w:pict>
      </w:r>
    </w:p>
    <w:p>
      <w:pPr>
        <w:pStyle w:val="7"/>
        <w:spacing w:before="10"/>
        <w:rPr>
          <w:i/>
          <w:sz w:val="18"/>
        </w:rPr>
      </w:pPr>
    </w:p>
    <w:p>
      <w:pPr>
        <w:tabs>
          <w:tab w:val="left" w:pos="1500"/>
          <w:tab w:val="left" w:pos="7597"/>
        </w:tabs>
        <w:spacing w:before="92"/>
        <w:ind w:left="341" w:right="0" w:firstLine="0"/>
        <w:jc w:val="left"/>
        <w:rPr>
          <w:rFonts w:hint="default"/>
          <w:i/>
          <w:sz w:val="22"/>
          <w:lang w:val="tr-TR"/>
        </w:rPr>
      </w:pPr>
      <w:r>
        <w:rPr>
          <w:i/>
          <w:sz w:val="22"/>
        </w:rPr>
        <w:t>KISIM</w:t>
      </w:r>
      <w:r>
        <w:rPr>
          <w:i/>
          <w:sz w:val="22"/>
        </w:rPr>
        <w:tab/>
      </w:r>
      <w:r>
        <w:rPr>
          <w:i/>
          <w:sz w:val="22"/>
        </w:rPr>
        <w:t>:</w:t>
      </w:r>
      <w:r>
        <w:rPr>
          <w:i/>
          <w:spacing w:val="1"/>
          <w:sz w:val="22"/>
        </w:rPr>
        <w:t xml:space="preserve"> </w:t>
      </w:r>
      <w:r>
        <w:rPr>
          <w:rFonts w:hint="default"/>
          <w:b/>
          <w:sz w:val="22"/>
          <w:lang w:val="tr-TR"/>
        </w:rPr>
        <w:t>Yazılım</w:t>
      </w:r>
      <w:r>
        <w:rPr>
          <w:b/>
          <w:sz w:val="22"/>
        </w:rPr>
        <w:tab/>
      </w:r>
      <w:r>
        <w:rPr>
          <w:i/>
          <w:sz w:val="22"/>
        </w:rPr>
        <w:t>SAYFA</w:t>
      </w:r>
      <w:r>
        <w:rPr>
          <w:i/>
          <w:spacing w:val="-1"/>
          <w:sz w:val="22"/>
        </w:rPr>
        <w:t xml:space="preserve"> </w:t>
      </w:r>
      <w:r>
        <w:rPr>
          <w:i/>
          <w:sz w:val="22"/>
        </w:rPr>
        <w:t>NO:</w:t>
      </w:r>
      <w:r>
        <w:rPr>
          <w:i/>
          <w:spacing w:val="1"/>
          <w:sz w:val="22"/>
        </w:rPr>
        <w:t xml:space="preserve"> </w:t>
      </w:r>
      <w:r>
        <w:rPr>
          <w:rFonts w:hint="default"/>
          <w:i/>
          <w:spacing w:val="1"/>
          <w:sz w:val="22"/>
          <w:lang w:val="tr-TR"/>
        </w:rPr>
        <w:t>40</w:t>
      </w:r>
    </w:p>
    <w:p>
      <w:pPr>
        <w:pStyle w:val="7"/>
        <w:rPr>
          <w:i/>
          <w:sz w:val="24"/>
        </w:rPr>
      </w:pPr>
    </w:p>
    <w:p>
      <w:pPr>
        <w:pStyle w:val="7"/>
        <w:spacing w:before="1"/>
        <w:rPr>
          <w:i/>
          <w:sz w:val="23"/>
        </w:rPr>
      </w:pPr>
    </w:p>
    <w:p>
      <w:pPr>
        <w:tabs>
          <w:tab w:val="left" w:pos="7263"/>
        </w:tabs>
        <w:spacing w:before="0"/>
        <w:ind w:left="341" w:right="0" w:firstLine="0"/>
        <w:jc w:val="left"/>
        <w:rPr>
          <w:i/>
          <w:sz w:val="22"/>
        </w:rPr>
      </w:pPr>
      <w:r>
        <w:rPr>
          <w:i/>
          <w:sz w:val="22"/>
        </w:rPr>
        <w:t>YAPILAN</w:t>
      </w:r>
      <w:r>
        <w:rPr>
          <w:i/>
          <w:spacing w:val="-3"/>
          <w:sz w:val="22"/>
        </w:rPr>
        <w:t xml:space="preserve"> </w:t>
      </w:r>
      <w:r>
        <w:rPr>
          <w:i/>
          <w:sz w:val="22"/>
        </w:rPr>
        <w:t>İŞ</w:t>
      </w:r>
      <w:r>
        <w:rPr>
          <w:i/>
          <w:spacing w:val="-4"/>
          <w:sz w:val="22"/>
        </w:rPr>
        <w:t xml:space="preserve"> </w:t>
      </w:r>
      <w:r>
        <w:rPr>
          <w:i/>
          <w:sz w:val="22"/>
        </w:rPr>
        <w:t xml:space="preserve">: </w:t>
      </w:r>
      <w:r>
        <w:rPr>
          <w:rFonts w:hint="default" w:ascii="Times New Roman" w:hAnsi="Times New Roman" w:eastAsia="SimSun" w:cs="Times New Roman"/>
          <w:i/>
          <w:iCs/>
          <w:sz w:val="22"/>
          <w:szCs w:val="22"/>
        </w:rPr>
        <w:t>Kimlik Doğrulama ve Yetkilendirme Üzerine Çalışmalar</w:t>
      </w:r>
      <w:r>
        <w:rPr>
          <w:i/>
          <w:sz w:val="22"/>
        </w:rPr>
        <w:tab/>
      </w:r>
      <w:r>
        <w:rPr>
          <w:i/>
          <w:sz w:val="22"/>
        </w:rPr>
        <w:t>Tarih :</w:t>
      </w:r>
      <w:r>
        <w:rPr>
          <w:i/>
          <w:spacing w:val="-2"/>
          <w:sz w:val="22"/>
        </w:rPr>
        <w:t xml:space="preserve"> </w:t>
      </w:r>
      <w:r>
        <w:rPr>
          <w:rFonts w:hint="default"/>
          <w:i/>
          <w:spacing w:val="-2"/>
          <w:sz w:val="22"/>
          <w:lang w:val="tr-TR"/>
        </w:rPr>
        <w:t>08</w:t>
      </w:r>
      <w:r>
        <w:rPr>
          <w:i/>
          <w:sz w:val="22"/>
        </w:rPr>
        <w:t>/0</w:t>
      </w:r>
      <w:r>
        <w:rPr>
          <w:rFonts w:hint="default"/>
          <w:i/>
          <w:sz w:val="22"/>
          <w:lang w:val="tr-TR"/>
        </w:rPr>
        <w:t>8</w:t>
      </w:r>
      <w:r>
        <w:rPr>
          <w:i/>
          <w:sz w:val="22"/>
        </w:rPr>
        <w:t>/2024</w:t>
      </w:r>
    </w:p>
    <w:p>
      <w:pPr>
        <w:pStyle w:val="7"/>
        <w:rPr>
          <w:i/>
          <w:sz w:val="24"/>
        </w:rPr>
      </w:pPr>
    </w:p>
    <w:p>
      <w:pPr>
        <w:pStyle w:val="7"/>
        <w:rPr>
          <w:i/>
          <w:sz w:val="24"/>
        </w:rPr>
      </w:pPr>
    </w:p>
    <w:p>
      <w:pPr>
        <w:pStyle w:val="7"/>
        <w:spacing w:before="4"/>
        <w:rPr>
          <w:i/>
          <w:sz w:val="25"/>
        </w:rPr>
      </w:pPr>
    </w:p>
    <w:p>
      <w:pPr>
        <w:pStyle w:val="3"/>
        <w:spacing w:before="1"/>
        <w:ind w:right="1780"/>
      </w:pPr>
      <w:r>
        <w:t>OAuth</w:t>
      </w:r>
      <w:r>
        <w:rPr>
          <w:spacing w:val="1"/>
        </w:rPr>
        <w:t xml:space="preserve"> </w:t>
      </w:r>
      <w:r>
        <w:t>2.0,</w:t>
      </w:r>
      <w:r>
        <w:rPr>
          <w:spacing w:val="1"/>
        </w:rPr>
        <w:t xml:space="preserve"> </w:t>
      </w:r>
      <w:r>
        <w:t>günümüzdeki</w:t>
      </w:r>
      <w:r>
        <w:rPr>
          <w:spacing w:val="1"/>
        </w:rPr>
        <w:t xml:space="preserve"> </w:t>
      </w:r>
      <w:r>
        <w:t>modern</w:t>
      </w:r>
      <w:r>
        <w:rPr>
          <w:spacing w:val="1"/>
        </w:rPr>
        <w:t xml:space="preserve"> </w:t>
      </w:r>
      <w:r>
        <w:t>yetkilendirme</w:t>
      </w:r>
      <w:r>
        <w:rPr>
          <w:spacing w:val="1"/>
        </w:rPr>
        <w:t xml:space="preserve"> </w:t>
      </w:r>
      <w:r>
        <w:t>protokollerinden</w:t>
      </w:r>
      <w:r>
        <w:rPr>
          <w:spacing w:val="1"/>
        </w:rPr>
        <w:t xml:space="preserve"> </w:t>
      </w:r>
      <w:r>
        <w:t>biridir.</w:t>
      </w:r>
      <w:r>
        <w:rPr>
          <w:spacing w:val="1"/>
        </w:rPr>
        <w:t xml:space="preserve"> </w:t>
      </w:r>
      <w:r>
        <w:t>Özellikle kullanıcılar, uygulamalara kaydolurken Google, Facebook gibi tanınmış</w:t>
      </w:r>
      <w:r>
        <w:rPr>
          <w:spacing w:val="1"/>
        </w:rPr>
        <w:t xml:space="preserve"> </w:t>
      </w:r>
      <w:r>
        <w:t>üçüncü taraf OAuth 2.0 sağlayıcıları aracılığıyla anında erişim sağlayabilirler. Bu</w:t>
      </w:r>
      <w:r>
        <w:rPr>
          <w:spacing w:val="1"/>
        </w:rPr>
        <w:t xml:space="preserve"> </w:t>
      </w:r>
      <w:r>
        <w:t>yöntem,</w:t>
      </w:r>
      <w:r>
        <w:rPr>
          <w:spacing w:val="1"/>
        </w:rPr>
        <w:t xml:space="preserve"> </w:t>
      </w:r>
      <w:r>
        <w:t>kayıt</w:t>
      </w:r>
      <w:r>
        <w:rPr>
          <w:spacing w:val="1"/>
        </w:rPr>
        <w:t xml:space="preserve"> </w:t>
      </w:r>
      <w:r>
        <w:t>işlemlerini</w:t>
      </w:r>
      <w:r>
        <w:rPr>
          <w:spacing w:val="1"/>
        </w:rPr>
        <w:t xml:space="preserve"> </w:t>
      </w:r>
      <w:r>
        <w:t>hızlandırır</w:t>
      </w:r>
      <w:r>
        <w:rPr>
          <w:spacing w:val="1"/>
        </w:rPr>
        <w:t xml:space="preserve"> </w:t>
      </w:r>
      <w:r>
        <w:t>ve</w:t>
      </w:r>
      <w:r>
        <w:rPr>
          <w:spacing w:val="1"/>
        </w:rPr>
        <w:t xml:space="preserve"> </w:t>
      </w:r>
      <w:r>
        <w:t>basitleştirir;</w:t>
      </w:r>
      <w:r>
        <w:rPr>
          <w:spacing w:val="1"/>
        </w:rPr>
        <w:t xml:space="preserve"> </w:t>
      </w:r>
      <w:r>
        <w:t>kullanıcılar</w:t>
      </w:r>
      <w:r>
        <w:rPr>
          <w:spacing w:val="1"/>
        </w:rPr>
        <w:t xml:space="preserve"> </w:t>
      </w:r>
      <w:r>
        <w:t>sadece</w:t>
      </w:r>
      <w:r>
        <w:rPr>
          <w:spacing w:val="1"/>
        </w:rPr>
        <w:t xml:space="preserve"> </w:t>
      </w:r>
      <w:r>
        <w:t>güvenli</w:t>
      </w:r>
      <w:r>
        <w:rPr>
          <w:spacing w:val="-57"/>
        </w:rPr>
        <w:t xml:space="preserve"> </w:t>
      </w:r>
      <w:r>
        <w:t>buldukları</w:t>
      </w:r>
      <w:r>
        <w:rPr>
          <w:spacing w:val="1"/>
        </w:rPr>
        <w:t xml:space="preserve"> </w:t>
      </w:r>
      <w:r>
        <w:t>bilgileri</w:t>
      </w:r>
      <w:r>
        <w:rPr>
          <w:spacing w:val="1"/>
        </w:rPr>
        <w:t xml:space="preserve"> </w:t>
      </w:r>
      <w:r>
        <w:t>paylaşırlar.</w:t>
      </w:r>
      <w:r>
        <w:rPr>
          <w:spacing w:val="1"/>
        </w:rPr>
        <w:t xml:space="preserve"> </w:t>
      </w:r>
      <w:r>
        <w:t>Aşağıdaki</w:t>
      </w:r>
      <w:r>
        <w:rPr>
          <w:spacing w:val="1"/>
        </w:rPr>
        <w:t xml:space="preserve"> </w:t>
      </w:r>
      <w:r>
        <w:t>görsel,</w:t>
      </w:r>
      <w:r>
        <w:rPr>
          <w:spacing w:val="1"/>
        </w:rPr>
        <w:t xml:space="preserve"> </w:t>
      </w:r>
      <w:r>
        <w:t>staj</w:t>
      </w:r>
      <w:r>
        <w:rPr>
          <w:spacing w:val="1"/>
        </w:rPr>
        <w:t xml:space="preserve"> </w:t>
      </w:r>
      <w:r>
        <w:t>dönemimde</w:t>
      </w:r>
      <w:r>
        <w:rPr>
          <w:spacing w:val="1"/>
        </w:rPr>
        <w:t xml:space="preserve"> </w:t>
      </w:r>
      <w:r>
        <w:t>hazırladığım</w:t>
      </w:r>
      <w:r>
        <w:rPr>
          <w:spacing w:val="1"/>
        </w:rPr>
        <w:t xml:space="preserve"> </w:t>
      </w:r>
      <w:r>
        <w:t>sunumda</w:t>
      </w:r>
      <w:r>
        <w:rPr>
          <w:spacing w:val="1"/>
        </w:rPr>
        <w:t xml:space="preserve"> </w:t>
      </w:r>
      <w:r>
        <w:t>vurguladığım</w:t>
      </w:r>
      <w:r>
        <w:rPr>
          <w:spacing w:val="1"/>
        </w:rPr>
        <w:t xml:space="preserve"> </w:t>
      </w:r>
      <w:r>
        <w:t>OAuth</w:t>
      </w:r>
      <w:r>
        <w:rPr>
          <w:spacing w:val="1"/>
        </w:rPr>
        <w:t xml:space="preserve"> </w:t>
      </w:r>
      <w:r>
        <w:t>2.0</w:t>
      </w:r>
      <w:r>
        <w:rPr>
          <w:spacing w:val="1"/>
        </w:rPr>
        <w:t xml:space="preserve"> </w:t>
      </w:r>
      <w:r>
        <w:t>ve</w:t>
      </w:r>
      <w:r>
        <w:rPr>
          <w:spacing w:val="1"/>
        </w:rPr>
        <w:t xml:space="preserve"> </w:t>
      </w:r>
      <w:r>
        <w:t>Tek</w:t>
      </w:r>
      <w:r>
        <w:rPr>
          <w:spacing w:val="1"/>
        </w:rPr>
        <w:t xml:space="preserve"> </w:t>
      </w:r>
      <w:r>
        <w:t>Oturum</w:t>
      </w:r>
      <w:r>
        <w:rPr>
          <w:spacing w:val="1"/>
        </w:rPr>
        <w:t xml:space="preserve"> </w:t>
      </w:r>
      <w:r>
        <w:t>Açma</w:t>
      </w:r>
      <w:r>
        <w:rPr>
          <w:spacing w:val="1"/>
        </w:rPr>
        <w:t xml:space="preserve"> </w:t>
      </w:r>
      <w:r>
        <w:t>(Single</w:t>
      </w:r>
      <w:r>
        <w:rPr>
          <w:spacing w:val="60"/>
        </w:rPr>
        <w:t xml:space="preserve"> </w:t>
      </w:r>
      <w:r>
        <w:t>Sign-On)</w:t>
      </w:r>
      <w:r>
        <w:rPr>
          <w:spacing w:val="1"/>
        </w:rPr>
        <w:t xml:space="preserve"> </w:t>
      </w:r>
      <w:r>
        <w:t>yapılarını</w:t>
      </w:r>
      <w:r>
        <w:rPr>
          <w:spacing w:val="-1"/>
        </w:rPr>
        <w:t xml:space="preserve"> </w:t>
      </w:r>
      <w:r>
        <w:t>görselleştiriyor.</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6"/>
      </w:pPr>
    </w:p>
    <w:p>
      <w:pPr>
        <w:spacing w:before="59"/>
        <w:ind w:left="2724" w:right="3598" w:firstLine="0"/>
        <w:jc w:val="center"/>
        <w:rPr>
          <w:rFonts w:ascii="Calibri" w:hAnsi="Calibri"/>
          <w:b/>
          <w:sz w:val="20"/>
        </w:rPr>
      </w:pPr>
      <w:r>
        <w:rPr>
          <w:rFonts w:ascii="Calibri" w:hAnsi="Calibri"/>
          <w:b/>
          <w:sz w:val="20"/>
        </w:rPr>
        <w:t>Görsel</w:t>
      </w:r>
      <w:r>
        <w:rPr>
          <w:rFonts w:ascii="Calibri" w:hAnsi="Calibri"/>
          <w:b/>
          <w:spacing w:val="42"/>
          <w:sz w:val="20"/>
        </w:rPr>
        <w:t xml:space="preserve"> </w:t>
      </w:r>
      <w:r>
        <w:rPr>
          <w:rFonts w:ascii="Calibri" w:hAnsi="Calibri"/>
          <w:b/>
          <w:sz w:val="20"/>
        </w:rPr>
        <w:t>17</w:t>
      </w:r>
    </w:p>
    <w:p>
      <w:pPr>
        <w:pStyle w:val="7"/>
        <w:rPr>
          <w:rFonts w:ascii="Calibri"/>
          <w:b/>
          <w:sz w:val="20"/>
        </w:rPr>
      </w:pPr>
    </w:p>
    <w:p>
      <w:pPr>
        <w:pStyle w:val="7"/>
        <w:spacing w:before="9"/>
        <w:rPr>
          <w:rFonts w:ascii="Calibri"/>
          <w:b/>
          <w:sz w:val="23"/>
        </w:rPr>
      </w:pPr>
    </w:p>
    <w:p>
      <w:pPr>
        <w:pStyle w:val="3"/>
        <w:ind w:right="1784" w:firstLine="719"/>
      </w:pPr>
      <w:r>
        <w:t>OpenID Connect, OAuth 2.0'dan farklı olarak daha çok kimlik doğrulama</w:t>
      </w:r>
      <w:r>
        <w:rPr>
          <w:spacing w:val="1"/>
        </w:rPr>
        <w:t xml:space="preserve"> </w:t>
      </w:r>
      <w:r>
        <w:t>standartlarıyla</w:t>
      </w:r>
      <w:r>
        <w:rPr>
          <w:spacing w:val="1"/>
        </w:rPr>
        <w:t xml:space="preserve"> </w:t>
      </w:r>
      <w:r>
        <w:t>ilgilenir.</w:t>
      </w:r>
      <w:r>
        <w:rPr>
          <w:spacing w:val="1"/>
        </w:rPr>
        <w:t xml:space="preserve"> </w:t>
      </w:r>
      <w:r>
        <w:t>Esasen</w:t>
      </w:r>
      <w:r>
        <w:rPr>
          <w:spacing w:val="1"/>
        </w:rPr>
        <w:t xml:space="preserve"> </w:t>
      </w:r>
      <w:r>
        <w:t>OAuth</w:t>
      </w:r>
      <w:r>
        <w:rPr>
          <w:spacing w:val="1"/>
        </w:rPr>
        <w:t xml:space="preserve"> </w:t>
      </w:r>
      <w:r>
        <w:t>2.0'a</w:t>
      </w:r>
      <w:r>
        <w:rPr>
          <w:spacing w:val="1"/>
        </w:rPr>
        <w:t xml:space="preserve"> </w:t>
      </w:r>
      <w:r>
        <w:t>dayanır</w:t>
      </w:r>
      <w:r>
        <w:rPr>
          <w:spacing w:val="1"/>
        </w:rPr>
        <w:t xml:space="preserve"> </w:t>
      </w:r>
      <w:r>
        <w:t>ve</w:t>
      </w:r>
      <w:r>
        <w:rPr>
          <w:spacing w:val="1"/>
        </w:rPr>
        <w:t xml:space="preserve"> </w:t>
      </w:r>
      <w:r>
        <w:t>kullanıcı</w:t>
      </w:r>
      <w:r>
        <w:rPr>
          <w:spacing w:val="1"/>
        </w:rPr>
        <w:t xml:space="preserve"> </w:t>
      </w:r>
      <w:r>
        <w:t>bilgilerinin</w:t>
      </w:r>
      <w:r>
        <w:rPr>
          <w:spacing w:val="1"/>
        </w:rPr>
        <w:t xml:space="preserve"> </w:t>
      </w:r>
      <w:r>
        <w:t>şifrelenmiş olarak JWT (JSON Web Token) aracılığıyla iletilmesini ve ardından</w:t>
      </w:r>
      <w:r>
        <w:rPr>
          <w:spacing w:val="1"/>
        </w:rPr>
        <w:t xml:space="preserve"> </w:t>
      </w:r>
      <w:r>
        <w:t>gelen bir dizi kimlik doğrulama sürecini içerir. Bu yapı, kullanıcıların güvenli bir</w:t>
      </w:r>
      <w:r>
        <w:rPr>
          <w:spacing w:val="1"/>
        </w:rPr>
        <w:t xml:space="preserve"> </w:t>
      </w:r>
      <w:r>
        <w:t>şekilde</w:t>
      </w:r>
      <w:r>
        <w:rPr>
          <w:spacing w:val="56"/>
        </w:rPr>
        <w:t xml:space="preserve"> </w:t>
      </w:r>
      <w:r>
        <w:t>kimlik</w:t>
      </w:r>
      <w:r>
        <w:rPr>
          <w:spacing w:val="59"/>
        </w:rPr>
        <w:t xml:space="preserve"> </w:t>
      </w:r>
      <w:r>
        <w:t>doğrulamasını</w:t>
      </w:r>
      <w:r>
        <w:rPr>
          <w:spacing w:val="58"/>
        </w:rPr>
        <w:t xml:space="preserve"> </w:t>
      </w:r>
      <w:r>
        <w:t>sağlar</w:t>
      </w:r>
      <w:r>
        <w:rPr>
          <w:spacing w:val="56"/>
        </w:rPr>
        <w:t xml:space="preserve"> </w:t>
      </w:r>
      <w:r>
        <w:t>ve</w:t>
      </w:r>
      <w:r>
        <w:rPr>
          <w:spacing w:val="56"/>
        </w:rPr>
        <w:t xml:space="preserve"> </w:t>
      </w:r>
      <w:r>
        <w:t>çeşitli</w:t>
      </w:r>
      <w:r>
        <w:rPr>
          <w:spacing w:val="56"/>
        </w:rPr>
        <w:t xml:space="preserve"> </w:t>
      </w:r>
      <w:r>
        <w:t>uygulamalara</w:t>
      </w:r>
      <w:r>
        <w:rPr>
          <w:spacing w:val="57"/>
        </w:rPr>
        <w:t xml:space="preserve"> </w:t>
      </w:r>
      <w:r>
        <w:t>erişimlerini</w:t>
      </w:r>
      <w:r>
        <w:rPr>
          <w:spacing w:val="58"/>
        </w:rPr>
        <w:t xml:space="preserve"> </w:t>
      </w:r>
      <w:r>
        <w:t>kontrol</w:t>
      </w:r>
      <w:r>
        <w:rPr>
          <w:spacing w:val="-58"/>
        </w:rPr>
        <w:t xml:space="preserve"> </w:t>
      </w:r>
      <w:r>
        <w:t>eder.</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3"/>
        <w:rPr>
          <w:sz w:val="34"/>
        </w:rPr>
      </w:pPr>
    </w:p>
    <w:p>
      <w:pPr>
        <w:spacing w:before="0"/>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580" w:right="180" w:bottom="540" w:left="1200" w:header="0" w:footer="341" w:gutter="0"/>
          <w:cols w:space="720" w:num="1"/>
        </w:sectPr>
      </w:pPr>
    </w:p>
    <w:p>
      <w:pPr>
        <w:pStyle w:val="7"/>
        <w:rPr>
          <w:i/>
          <w:sz w:val="20"/>
        </w:rPr>
      </w:pPr>
      <w:r>
        <w:pict>
          <v:group id="_x0000_s1145" o:spid="_x0000_s1145" o:spt="203" style="position:absolute;left:0pt;margin-left:64.8pt;margin-top:79.9pt;height:698.85pt;width:462.1pt;mso-position-horizontal-relative:page;mso-position-vertical-relative:page;z-index:-251640832;mso-width-relative:page;mso-height-relative:page;" coordorigin="1296,1599" coordsize="9242,13977">
            <o:lock v:ext="edit"/>
            <v:shape id="_x0000_s1146" o:spid="_x0000_s1146" o:spt="75" type="#_x0000_t75" style="position:absolute;left:1296;top:1599;height:13977;width:9242;" filled="f" stroked="f" coordsize="21600,21600">
              <v:path/>
              <v:fill on="f" focussize="0,0"/>
              <v:stroke on="f"/>
              <v:imagedata r:id="rId9" o:title=""/>
              <o:lock v:ext="edit" aspectratio="t"/>
            </v:shape>
            <v:shape id="_x0000_s1147" o:spid="_x0000_s1147" o:spt="75" type="#_x0000_t75" style="position:absolute;left:1456;top:14798;height:528;width:8990;" filled="f" stroked="f" coordsize="21600,21600">
              <v:path/>
              <v:fill on="f" focussize="0,0"/>
              <v:stroke on="f"/>
              <v:imagedata r:id="rId10" o:title=""/>
              <o:lock v:ext="edit" aspectratio="t"/>
            </v:shape>
            <v:shape id="_x0000_s1148" o:spid="_x0000_s1148" o:spt="75" type="#_x0000_t75" style="position:absolute;left:1420;top:2677;height:528;width:8990;" filled="f" stroked="f" coordsize="21600,21600">
              <v:path/>
              <v:fill on="f" focussize="0,0"/>
              <v:stroke on="f"/>
              <v:imagedata r:id="rId10" o:title=""/>
              <o:lock v:ext="edit" aspectratio="t"/>
            </v:shape>
          </v:group>
        </w:pict>
      </w:r>
    </w:p>
    <w:p>
      <w:pPr>
        <w:pStyle w:val="7"/>
        <w:spacing w:before="10"/>
        <w:rPr>
          <w:i/>
          <w:sz w:val="18"/>
        </w:rPr>
      </w:pPr>
    </w:p>
    <w:p>
      <w:pPr>
        <w:tabs>
          <w:tab w:val="left" w:pos="1500"/>
          <w:tab w:val="left" w:pos="7597"/>
        </w:tabs>
        <w:spacing w:before="92"/>
        <w:ind w:left="341" w:right="0" w:firstLine="0"/>
        <w:jc w:val="left"/>
        <w:rPr>
          <w:rFonts w:hint="default"/>
          <w:i/>
          <w:sz w:val="22"/>
          <w:lang w:val="tr-TR"/>
        </w:rPr>
      </w:pPr>
      <w:r>
        <w:rPr>
          <w:i/>
          <w:sz w:val="22"/>
        </w:rPr>
        <w:t>KISIM</w:t>
      </w:r>
      <w:r>
        <w:rPr>
          <w:i/>
          <w:sz w:val="22"/>
        </w:rPr>
        <w:tab/>
      </w:r>
      <w:r>
        <w:rPr>
          <w:i/>
          <w:sz w:val="22"/>
        </w:rPr>
        <w:t xml:space="preserve">: </w:t>
      </w:r>
      <w:r>
        <w:rPr>
          <w:rFonts w:hint="default"/>
          <w:b/>
          <w:sz w:val="22"/>
          <w:lang w:val="tr-TR"/>
        </w:rPr>
        <w:t>Yazılım</w:t>
      </w:r>
      <w:r>
        <w:rPr>
          <w:b/>
          <w:sz w:val="22"/>
        </w:rPr>
        <w:tab/>
      </w:r>
      <w:r>
        <w:rPr>
          <w:i/>
          <w:sz w:val="22"/>
        </w:rPr>
        <w:t>SAYFA NO:</w:t>
      </w:r>
      <w:r>
        <w:rPr>
          <w:i/>
          <w:spacing w:val="1"/>
          <w:sz w:val="22"/>
        </w:rPr>
        <w:t xml:space="preserve"> </w:t>
      </w:r>
      <w:r>
        <w:rPr>
          <w:rFonts w:hint="default"/>
          <w:i/>
          <w:spacing w:val="1"/>
          <w:sz w:val="22"/>
          <w:lang w:val="tr-TR"/>
        </w:rPr>
        <w:t>41</w:t>
      </w:r>
    </w:p>
    <w:p>
      <w:pPr>
        <w:pStyle w:val="7"/>
        <w:rPr>
          <w:i/>
          <w:sz w:val="24"/>
        </w:rPr>
      </w:pPr>
    </w:p>
    <w:p>
      <w:pPr>
        <w:pStyle w:val="7"/>
        <w:spacing w:before="1"/>
        <w:rPr>
          <w:i/>
          <w:sz w:val="23"/>
        </w:rPr>
      </w:pPr>
    </w:p>
    <w:p>
      <w:pPr>
        <w:tabs>
          <w:tab w:val="left" w:pos="7263"/>
        </w:tabs>
        <w:spacing w:before="0"/>
        <w:ind w:left="341" w:right="0" w:firstLine="0"/>
        <w:jc w:val="left"/>
        <w:rPr>
          <w:i/>
          <w:sz w:val="22"/>
        </w:rPr>
      </w:pPr>
      <w:r>
        <w:rPr>
          <w:i/>
          <w:sz w:val="22"/>
        </w:rPr>
        <w:t>YAPILAN</w:t>
      </w:r>
      <w:r>
        <w:rPr>
          <w:i/>
          <w:spacing w:val="-4"/>
          <w:sz w:val="22"/>
        </w:rPr>
        <w:t xml:space="preserve"> </w:t>
      </w:r>
      <w:r>
        <w:rPr>
          <w:i/>
          <w:sz w:val="22"/>
        </w:rPr>
        <w:t>İŞ</w:t>
      </w:r>
      <w:r>
        <w:rPr>
          <w:i/>
          <w:spacing w:val="-4"/>
          <w:sz w:val="22"/>
        </w:rPr>
        <w:t xml:space="preserve"> </w:t>
      </w:r>
      <w:r>
        <w:rPr>
          <w:i/>
          <w:sz w:val="22"/>
        </w:rPr>
        <w:t xml:space="preserve">: </w:t>
      </w:r>
      <w:r>
        <w:rPr>
          <w:rFonts w:hint="default"/>
          <w:i/>
          <w:iCs/>
          <w:sz w:val="22"/>
          <w:szCs w:val="22"/>
        </w:rPr>
        <w:t>Authentication, Authorization ve JWT Yapıları İncelemesi</w:t>
      </w:r>
      <w:r>
        <w:rPr>
          <w:i/>
          <w:sz w:val="22"/>
        </w:rPr>
        <w:tab/>
      </w:r>
      <w:r>
        <w:rPr>
          <w:i/>
          <w:sz w:val="22"/>
        </w:rPr>
        <w:t>Tarih</w:t>
      </w:r>
      <w:r>
        <w:rPr>
          <w:i/>
          <w:spacing w:val="-1"/>
          <w:sz w:val="22"/>
        </w:rPr>
        <w:t xml:space="preserve"> </w:t>
      </w:r>
      <w:r>
        <w:rPr>
          <w:i/>
          <w:sz w:val="22"/>
        </w:rPr>
        <w:t>:</w:t>
      </w:r>
      <w:r>
        <w:rPr>
          <w:i/>
          <w:spacing w:val="-2"/>
          <w:sz w:val="22"/>
        </w:rPr>
        <w:t xml:space="preserve"> </w:t>
      </w:r>
      <w:r>
        <w:rPr>
          <w:rFonts w:hint="default"/>
          <w:i/>
          <w:spacing w:val="-2"/>
          <w:sz w:val="22"/>
          <w:lang w:val="tr-TR"/>
        </w:rPr>
        <w:t>09</w:t>
      </w:r>
      <w:r>
        <w:rPr>
          <w:i/>
          <w:sz w:val="22"/>
        </w:rPr>
        <w:t>/0</w:t>
      </w:r>
      <w:r>
        <w:rPr>
          <w:rFonts w:hint="default"/>
          <w:i/>
          <w:sz w:val="22"/>
          <w:lang w:val="tr-TR"/>
        </w:rPr>
        <w:t>8</w:t>
      </w:r>
      <w:r>
        <w:rPr>
          <w:i/>
          <w:sz w:val="22"/>
        </w:rPr>
        <w:t>/2024</w:t>
      </w:r>
    </w:p>
    <w:p>
      <w:pPr>
        <w:pStyle w:val="7"/>
        <w:rPr>
          <w:i/>
          <w:sz w:val="24"/>
        </w:rPr>
      </w:pPr>
    </w:p>
    <w:p>
      <w:pPr>
        <w:pStyle w:val="7"/>
        <w:rPr>
          <w:i/>
          <w:sz w:val="24"/>
        </w:rPr>
      </w:pPr>
    </w:p>
    <w:p>
      <w:pPr>
        <w:pStyle w:val="7"/>
        <w:spacing w:before="4"/>
        <w:rPr>
          <w:i/>
          <w:sz w:val="25"/>
        </w:rPr>
      </w:pPr>
    </w:p>
    <w:p>
      <w:pPr>
        <w:pStyle w:val="3"/>
        <w:spacing w:before="1"/>
        <w:ind w:right="877"/>
        <w:jc w:val="left"/>
      </w:pPr>
      <w:r>
        <w:t>Şirketimizde</w:t>
      </w:r>
      <w:r>
        <w:rPr>
          <w:spacing w:val="-1"/>
        </w:rPr>
        <w:t xml:space="preserve"> </w:t>
      </w:r>
      <w:r>
        <w:t>bulunan ve</w:t>
      </w:r>
      <w:r>
        <w:rPr>
          <w:spacing w:val="4"/>
        </w:rPr>
        <w:t xml:space="preserve"> </w:t>
      </w:r>
      <w:r>
        <w:t>test</w:t>
      </w:r>
      <w:r>
        <w:rPr>
          <w:spacing w:val="1"/>
        </w:rPr>
        <w:t xml:space="preserve"> </w:t>
      </w:r>
      <w:r>
        <w:t>ortamı</w:t>
      </w:r>
      <w:r>
        <w:rPr>
          <w:spacing w:val="4"/>
        </w:rPr>
        <w:t xml:space="preserve"> </w:t>
      </w:r>
      <w:r>
        <w:t>içinde</w:t>
      </w:r>
      <w:r>
        <w:rPr>
          <w:spacing w:val="-1"/>
        </w:rPr>
        <w:t xml:space="preserve"> </w:t>
      </w:r>
      <w:r>
        <w:t>kullanılan sanal</w:t>
      </w:r>
      <w:r>
        <w:rPr>
          <w:spacing w:val="1"/>
        </w:rPr>
        <w:t xml:space="preserve"> </w:t>
      </w:r>
      <w:r>
        <w:t>sunucularımız genel</w:t>
      </w:r>
      <w:r>
        <w:rPr>
          <w:spacing w:val="-57"/>
        </w:rPr>
        <w:t xml:space="preserve"> </w:t>
      </w:r>
      <w:r>
        <w:t>bakımlarını</w:t>
      </w:r>
      <w:r>
        <w:rPr>
          <w:spacing w:val="-1"/>
        </w:rPr>
        <w:t xml:space="preserve"> </w:t>
      </w:r>
      <w:r>
        <w:t>gerçekleştirdik.</w:t>
      </w:r>
    </w:p>
    <w:p>
      <w:pPr>
        <w:pStyle w:val="7"/>
        <w:rPr>
          <w:sz w:val="24"/>
        </w:rPr>
      </w:pPr>
    </w:p>
    <w:p>
      <w:pPr>
        <w:pStyle w:val="14"/>
        <w:numPr>
          <w:ilvl w:val="0"/>
          <w:numId w:val="8"/>
        </w:numPr>
        <w:tabs>
          <w:tab w:val="left" w:pos="985"/>
        </w:tabs>
        <w:spacing w:before="0" w:after="0" w:line="240" w:lineRule="auto"/>
        <w:ind w:left="984" w:right="1783" w:hanging="360"/>
        <w:jc w:val="both"/>
        <w:rPr>
          <w:sz w:val="24"/>
        </w:rPr>
      </w:pPr>
      <w:r>
        <w:rPr>
          <w:sz w:val="24"/>
        </w:rPr>
        <w:t xml:space="preserve">Rutin performans testleri, </w:t>
      </w:r>
      <w:r>
        <w:rPr>
          <w:sz w:val="24"/>
        </w:rPr>
        <mc:AlternateContent>
          <mc:Choice Requires="wps">
            <w:drawing>
              <wp:anchor distT="0" distB="0" distL="114300" distR="114300" simplePos="0" relativeHeight="251695104" behindDoc="0" locked="0" layoutInCell="1" allowOverlap="1">
                <wp:simplePos x="0" y="0"/>
                <wp:positionH relativeFrom="column">
                  <wp:posOffset>129540</wp:posOffset>
                </wp:positionH>
                <wp:positionV relativeFrom="paragraph">
                  <wp:posOffset>-925195</wp:posOffset>
                </wp:positionV>
                <wp:extent cx="5749290" cy="7067550"/>
                <wp:effectExtent l="0" t="0" r="3810" b="0"/>
                <wp:wrapNone/>
                <wp:docPr id="54" name="Text Box 54"/>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Authentication (kimlik doğrulama), Authorization (yetkilendirme) ve JWT (JSON Web Token) yapıları üzerine kapsamlı bir inceleme yaptım. Bu konular, modern uygulamalarda güvenliği sağlamak için oldukça önemlidir.</w:t>
                            </w:r>
                          </w:p>
                          <w:p>
                            <w:pPr>
                              <w:pStyle w:val="9"/>
                              <w:spacing w:beforeLines="0" w:afterLines="0"/>
                              <w:ind w:firstLine="720" w:firstLineChars="0"/>
                              <w:rPr>
                                <w:rFonts w:hint="default"/>
                                <w:sz w:val="24"/>
                                <w:szCs w:val="24"/>
                              </w:rPr>
                            </w:pPr>
                            <w:r>
                              <w:rPr>
                                <w:rFonts w:hint="default"/>
                                <w:sz w:val="24"/>
                                <w:szCs w:val="24"/>
                              </w:rPr>
                              <w:t>Kimlik doğrulama, kullanıcıların sisteme giriş yaparken kimliklerini doğrulama sürecidir. Bu süreç genellikle kullanıcı adı ve şifre kombinasyonlarıyla başlar. Kimlik doğrulamanın güvenli bir şekilde yapılması, kullanıcıların sadece yetkili oldukları kaynaklara erişmesini sağlar. Stajım sırasında, kimlik doğrulama mekanizmalarının nasıl çalıştığını ve çeşitli yöntemleri, örneğin iki faktörlü kimlik doğrulama (2FA), nasıl uyguladığını öğrendim.</w:t>
                            </w:r>
                          </w:p>
                          <w:p>
                            <w:pPr>
                              <w:pStyle w:val="9"/>
                              <w:spacing w:beforeLines="0" w:afterLines="0"/>
                              <w:ind w:firstLine="720" w:firstLineChars="0"/>
                              <w:rPr>
                                <w:rFonts w:hint="default"/>
                                <w:sz w:val="24"/>
                                <w:szCs w:val="24"/>
                              </w:rPr>
                            </w:pPr>
                            <w:r>
                              <w:rPr>
                                <w:rFonts w:hint="default"/>
                                <w:sz w:val="24"/>
                                <w:szCs w:val="24"/>
                              </w:rPr>
                              <w:t>Yetkilendirme, kullanıcıların giriş yaptıktan sonra hangi kaynaklara veya işlemlere erişim hakkına sahip olduğunu belirler. Yetkilendirme, genellikle kullanıcı rolleri veya izinler aracılığıyla yapılır. Bu süreç, kullanıcının hangi işlemleri gerçekleştirebileceğini ve hangi verilere erişebileceğini yönetir. Bu alanda, rol tabanlı ve izin tabanlı yetkilendirme stratejilerini inceledim ve bu yapıların nasıl uygulandığını öğrendim.</w:t>
                            </w:r>
                          </w:p>
                          <w:p>
                            <w:pPr>
                              <w:pStyle w:val="9"/>
                              <w:spacing w:beforeLines="0" w:afterLines="0"/>
                              <w:ind w:firstLine="720" w:firstLineChars="0"/>
                              <w:rPr>
                                <w:rFonts w:hint="default"/>
                                <w:sz w:val="24"/>
                                <w:szCs w:val="24"/>
                              </w:rPr>
                            </w:pPr>
                            <w:r>
                              <w:rPr>
                                <w:rFonts w:hint="default"/>
                                <w:sz w:val="24"/>
                                <w:szCs w:val="24"/>
                              </w:rPr>
                              <w:t>JWT (JSON Web Token) yapıları, kimlik doğrulama ve yetkilendirme süreçlerinde sıklıkla kullanılan bir teknolojidir. JWT, kullanıcıların kimlik bilgilerini güvenli bir şekilde taşımak için kullanılan bir standarttır. JWT, üç ana bileşenden oluşur: başlık (header), yük (payload) ve imza (signature). Bu yapı, kullanıcı bilgilerini güvenli bir şekilde kodlar ve veri bütünlüğünü sağlar. JWT kullanarak, oturum yönetimini ve yetkilendirme süreçlerini nasıl daha etkili bir şekilde gerçekleştirebileceğimi öğrendim.</w:t>
                            </w:r>
                          </w:p>
                          <w:p>
                            <w:pPr>
                              <w:pStyle w:val="9"/>
                              <w:spacing w:beforeLines="0" w:afterLines="0"/>
                              <w:ind w:firstLine="720" w:firstLineChars="0"/>
                              <w:rPr>
                                <w:rFonts w:hint="default"/>
                                <w:sz w:val="24"/>
                                <w:szCs w:val="24"/>
                              </w:rPr>
                            </w:pPr>
                            <w:r>
                              <w:rPr>
                                <w:rFonts w:hint="default"/>
                                <w:sz w:val="24"/>
                                <w:szCs w:val="24"/>
                              </w:rPr>
                              <w:t>Bu konular üzerindeki çalışmalarım, güvenli kimlik doğrulama ve yetkilendirme süreçlerinin yanı sıra, JWT yapılarının uygulama güvenliğini nasıl artırabileceğini anlamama yardımcı oldu. Bu bilgileri kullanarak, daha güvenli ve verimli sistemler geliştirme konusunda önemli bir bilgi birikimi edindim.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72.85pt;height:556.5pt;width:452.7pt;z-index:251695104;mso-width-relative:page;mso-height-relative:page;" fillcolor="#FFFFFF [3201]" filled="t" stroked="f" coordsize="21600,21600" o:gfxdata="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r9BpDXAAAACwEAAA8AAAAAAAAAAQAgAAAAIgAA&#10;AGRycy9kb3ducmV2LnhtbFBLAQIUABQAAAAIAIdO4kA8+Tm6QgIAAJEEAAAOAAAAAAAAAAEAIAAA&#10;ACYBAABkcnMvZTJvRG9jLnhtbFBLBQYAAAAABgAGAFkBAADaBQ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Authentication (kimlik doğrulama), Authorization (yetkilendirme) ve JWT (JSON Web Token) yapıları üzerine kapsamlı bir inceleme yaptım. Bu konular, modern uygulamalarda güvenliği sağlamak için oldukça önemlidir.</w:t>
                      </w:r>
                    </w:p>
                    <w:p>
                      <w:pPr>
                        <w:pStyle w:val="9"/>
                        <w:spacing w:beforeLines="0" w:afterLines="0"/>
                        <w:ind w:firstLine="720" w:firstLineChars="0"/>
                        <w:rPr>
                          <w:rFonts w:hint="default"/>
                          <w:sz w:val="24"/>
                          <w:szCs w:val="24"/>
                        </w:rPr>
                      </w:pPr>
                      <w:r>
                        <w:rPr>
                          <w:rFonts w:hint="default"/>
                          <w:sz w:val="24"/>
                          <w:szCs w:val="24"/>
                        </w:rPr>
                        <w:t>Kimlik doğrulama, kullanıcıların sisteme giriş yaparken kimliklerini doğrulama sürecidir. Bu süreç genellikle kullanıcı adı ve şifre kombinasyonlarıyla başlar. Kimlik doğrulamanın güvenli bir şekilde yapılması, kullanıcıların sadece yetkili oldukları kaynaklara erişmesini sağlar. Stajım sırasında, kimlik doğrulama mekanizmalarının nasıl çalıştığını ve çeşitli yöntemleri, örneğin iki faktörlü kimlik doğrulama (2FA), nasıl uyguladığını öğrendim.</w:t>
                      </w:r>
                    </w:p>
                    <w:p>
                      <w:pPr>
                        <w:pStyle w:val="9"/>
                        <w:spacing w:beforeLines="0" w:afterLines="0"/>
                        <w:ind w:firstLine="720" w:firstLineChars="0"/>
                        <w:rPr>
                          <w:rFonts w:hint="default"/>
                          <w:sz w:val="24"/>
                          <w:szCs w:val="24"/>
                        </w:rPr>
                      </w:pPr>
                      <w:r>
                        <w:rPr>
                          <w:rFonts w:hint="default"/>
                          <w:sz w:val="24"/>
                          <w:szCs w:val="24"/>
                        </w:rPr>
                        <w:t>Yetkilendirme, kullanıcıların giriş yaptıktan sonra hangi kaynaklara veya işlemlere erişim hakkına sahip olduğunu belirler. Yetkilendirme, genellikle kullanıcı rolleri veya izinler aracılığıyla yapılır. Bu süreç, kullanıcının hangi işlemleri gerçekleştirebileceğini ve hangi verilere erişebileceğini yönetir. Bu alanda, rol tabanlı ve izin tabanlı yetkilendirme stratejilerini inceledim ve bu yapıların nasıl uygulandığını öğrendim.</w:t>
                      </w:r>
                    </w:p>
                    <w:p>
                      <w:pPr>
                        <w:pStyle w:val="9"/>
                        <w:spacing w:beforeLines="0" w:afterLines="0"/>
                        <w:ind w:firstLine="720" w:firstLineChars="0"/>
                        <w:rPr>
                          <w:rFonts w:hint="default"/>
                          <w:sz w:val="24"/>
                          <w:szCs w:val="24"/>
                        </w:rPr>
                      </w:pPr>
                      <w:r>
                        <w:rPr>
                          <w:rFonts w:hint="default"/>
                          <w:sz w:val="24"/>
                          <w:szCs w:val="24"/>
                        </w:rPr>
                        <w:t>JWT (JSON Web Token) yapıları, kimlik doğrulama ve yetkilendirme süreçlerinde sıklıkla kullanılan bir teknolojidir. JWT, kullanıcıların kimlik bilgilerini güvenli bir şekilde taşımak için kullanılan bir standarttır. JWT, üç ana bileşenden oluşur: başlık (header), yük (payload) ve imza (signature). Bu yapı, kullanıcı bilgilerini güvenli bir şekilde kodlar ve veri bütünlüğünü sağlar. JWT kullanarak, oturum yönetimini ve yetkilendirme süreçlerini nasıl daha etkili bir şekilde gerçekleştirebileceğimi öğrendim.</w:t>
                      </w:r>
                    </w:p>
                    <w:p>
                      <w:pPr>
                        <w:pStyle w:val="9"/>
                        <w:spacing w:beforeLines="0" w:afterLines="0"/>
                        <w:ind w:firstLine="720" w:firstLineChars="0"/>
                        <w:rPr>
                          <w:rFonts w:hint="default"/>
                          <w:sz w:val="24"/>
                          <w:szCs w:val="24"/>
                        </w:rPr>
                      </w:pPr>
                      <w:r>
                        <w:rPr>
                          <w:rFonts w:hint="default"/>
                          <w:sz w:val="24"/>
                          <w:szCs w:val="24"/>
                        </w:rPr>
                        <w:t>Bu konular üzerindeki çalışmalarım, güvenli kimlik doğrulama ve yetkilendirme süreçlerinin yanı sıra, JWT yapılarının uygulama güvenliğini nasıl artırabileceğini anlamama yardımcı oldu. Bu bilgileri kullanarak, daha güvenli ve verimli sistemler geliştirme konusunda önemli bir bilgi birikimi edindim.</w:t>
                      </w:r>
                    </w:p>
                    <w:p>
                      <w:pPr>
                        <w:rPr>
                          <w:rFonts w:hint="default"/>
                        </w:rPr>
                      </w:pPr>
                    </w:p>
                  </w:txbxContent>
                </v:textbox>
              </v:shape>
            </w:pict>
          </mc:Fallback>
        </mc:AlternateContent>
      </w:r>
      <w:r>
        <w:rPr>
          <w:sz w:val="24"/>
        </w:rPr>
        <w:t>öncelikle Benchmark testi kullanılarak gerçekleştirildi</w:t>
      </w:r>
      <w:r>
        <w:rPr>
          <w:spacing w:val="-57"/>
          <w:sz w:val="24"/>
        </w:rPr>
        <w:t xml:space="preserve"> </w:t>
      </w:r>
      <w:r>
        <w:rPr>
          <w:sz w:val="24"/>
        </w:rPr>
        <w:t>ve ardından CPU, RAM ve harddisk kullanımları detaylı bir şekilde kontrol</w:t>
      </w:r>
      <w:r>
        <w:rPr>
          <w:spacing w:val="1"/>
          <w:sz w:val="24"/>
        </w:rPr>
        <w:t xml:space="preserve"> </w:t>
      </w:r>
      <w:r>
        <w:rPr>
          <w:sz w:val="24"/>
        </w:rPr>
        <w:t>edildi.</w:t>
      </w:r>
    </w:p>
    <w:p>
      <w:pPr>
        <w:pStyle w:val="3"/>
        <w:numPr>
          <w:ilvl w:val="0"/>
          <w:numId w:val="8"/>
        </w:numPr>
        <w:tabs>
          <w:tab w:val="left" w:pos="985"/>
        </w:tabs>
        <w:spacing w:before="0" w:after="0" w:line="240" w:lineRule="auto"/>
        <w:ind w:left="984" w:right="1790" w:hanging="360"/>
        <w:jc w:val="both"/>
      </w:pPr>
      <w:r>
        <w:t>Mevcut olarak çalışan servisler Task Manager ile incelenerek gereksiz olanlar</w:t>
      </w:r>
      <w:r>
        <w:rPr>
          <w:spacing w:val="1"/>
        </w:rPr>
        <w:t xml:space="preserve"> </w:t>
      </w:r>
      <w:r>
        <w:t>kapatıldı.</w:t>
      </w:r>
      <w:r>
        <w:rPr>
          <w:spacing w:val="-2"/>
        </w:rPr>
        <w:t xml:space="preserve"> </w:t>
      </w:r>
      <w:r>
        <w:t>Son</w:t>
      </w:r>
      <w:r>
        <w:rPr>
          <w:spacing w:val="-2"/>
        </w:rPr>
        <w:t xml:space="preserve"> </w:t>
      </w:r>
      <w:r>
        <w:t>olarak,</w:t>
      </w:r>
      <w:r>
        <w:rPr>
          <w:spacing w:val="-2"/>
        </w:rPr>
        <w:t xml:space="preserve"> </w:t>
      </w:r>
      <w:r>
        <w:t>sunucunun</w:t>
      </w:r>
      <w:r>
        <w:rPr>
          <w:spacing w:val="-2"/>
        </w:rPr>
        <w:t xml:space="preserve"> </w:t>
      </w:r>
      <w:r>
        <w:t>dayanıklılığını</w:t>
      </w:r>
      <w:r>
        <w:rPr>
          <w:spacing w:val="-2"/>
        </w:rPr>
        <w:t xml:space="preserve"> </w:t>
      </w:r>
      <w:r>
        <w:t>test</w:t>
      </w:r>
      <w:r>
        <w:rPr>
          <w:spacing w:val="-2"/>
        </w:rPr>
        <w:t xml:space="preserve"> </w:t>
      </w:r>
      <w:r>
        <w:t>etmek</w:t>
      </w:r>
      <w:r>
        <w:rPr>
          <w:spacing w:val="-2"/>
        </w:rPr>
        <w:t xml:space="preserve"> </w:t>
      </w:r>
      <w:r>
        <w:t>için</w:t>
      </w:r>
      <w:r>
        <w:rPr>
          <w:spacing w:val="-2"/>
        </w:rPr>
        <w:t xml:space="preserve"> </w:t>
      </w:r>
      <w:r>
        <w:t>yük</w:t>
      </w:r>
      <w:r>
        <w:rPr>
          <w:spacing w:val="-2"/>
        </w:rPr>
        <w:t xml:space="preserve"> </w:t>
      </w:r>
      <w:r>
        <w:t>testi</w:t>
      </w:r>
      <w:r>
        <w:rPr>
          <w:spacing w:val="-2"/>
        </w:rPr>
        <w:t xml:space="preserve"> </w:t>
      </w:r>
      <w:r>
        <w:t>yapıldı.</w:t>
      </w:r>
    </w:p>
    <w:p>
      <w:pPr>
        <w:pStyle w:val="14"/>
        <w:numPr>
          <w:ilvl w:val="0"/>
          <w:numId w:val="8"/>
        </w:numPr>
        <w:tabs>
          <w:tab w:val="left" w:pos="985"/>
        </w:tabs>
        <w:spacing w:before="0" w:after="0" w:line="240" w:lineRule="auto"/>
        <w:ind w:left="984" w:right="1786" w:hanging="360"/>
        <w:jc w:val="both"/>
        <w:rPr>
          <w:sz w:val="24"/>
        </w:rPr>
      </w:pPr>
      <w:r>
        <w:rPr>
          <w:sz w:val="24"/>
        </w:rPr>
        <w:t>Rutin bakımlar ise kayıt dosyalarının incelenmesi ile başladı, ardından kapsamlı</w:t>
      </w:r>
      <w:r>
        <w:rPr>
          <w:spacing w:val="-57"/>
          <w:sz w:val="24"/>
        </w:rPr>
        <w:t xml:space="preserve"> </w:t>
      </w:r>
      <w:r>
        <w:rPr>
          <w:sz w:val="24"/>
        </w:rPr>
        <w:t>bir</w:t>
      </w:r>
      <w:r>
        <w:rPr>
          <w:spacing w:val="-1"/>
          <w:sz w:val="24"/>
        </w:rPr>
        <w:t xml:space="preserve"> </w:t>
      </w:r>
      <w:r>
        <w:rPr>
          <w:sz w:val="24"/>
        </w:rPr>
        <w:t>virüs taraması gerçekleştirildi.</w:t>
      </w:r>
    </w:p>
    <w:p>
      <w:pPr>
        <w:pStyle w:val="3"/>
        <w:numPr>
          <w:ilvl w:val="0"/>
          <w:numId w:val="8"/>
        </w:numPr>
        <w:tabs>
          <w:tab w:val="left" w:pos="985"/>
        </w:tabs>
        <w:spacing w:before="0" w:after="0" w:line="240" w:lineRule="auto"/>
        <w:ind w:left="984" w:right="1784" w:hanging="360"/>
        <w:jc w:val="both"/>
      </w:pPr>
      <w:r>
        <w:t>Herhangi</w:t>
      </w:r>
      <w:r>
        <w:rPr>
          <w:spacing w:val="1"/>
        </w:rPr>
        <w:t xml:space="preserve"> </w:t>
      </w:r>
      <w:r>
        <w:t>bir</w:t>
      </w:r>
      <w:r>
        <w:rPr>
          <w:spacing w:val="1"/>
        </w:rPr>
        <w:t xml:space="preserve"> </w:t>
      </w:r>
      <w:r>
        <w:t>hata</w:t>
      </w:r>
      <w:r>
        <w:rPr>
          <w:spacing w:val="1"/>
        </w:rPr>
        <w:t xml:space="preserve"> </w:t>
      </w:r>
      <w:r>
        <w:t>söz</w:t>
      </w:r>
      <w:r>
        <w:rPr>
          <w:spacing w:val="1"/>
        </w:rPr>
        <w:t xml:space="preserve"> </w:t>
      </w:r>
      <w:r>
        <w:t>konusu</w:t>
      </w:r>
      <w:r>
        <w:rPr>
          <w:spacing w:val="1"/>
        </w:rPr>
        <w:t xml:space="preserve"> </w:t>
      </w:r>
      <w:r>
        <w:t>olup</w:t>
      </w:r>
      <w:r>
        <w:rPr>
          <w:spacing w:val="1"/>
        </w:rPr>
        <w:t xml:space="preserve"> </w:t>
      </w:r>
      <w:r>
        <w:t>olmadığını</w:t>
      </w:r>
      <w:r>
        <w:rPr>
          <w:spacing w:val="1"/>
        </w:rPr>
        <w:t xml:space="preserve"> </w:t>
      </w:r>
      <w:r>
        <w:t>anlamak</w:t>
      </w:r>
      <w:r>
        <w:rPr>
          <w:spacing w:val="1"/>
        </w:rPr>
        <w:t xml:space="preserve"> </w:t>
      </w:r>
      <w:r>
        <w:t>için</w:t>
      </w:r>
      <w:r>
        <w:rPr>
          <w:spacing w:val="1"/>
        </w:rPr>
        <w:t xml:space="preserve"> </w:t>
      </w:r>
      <w:r>
        <w:t>log</w:t>
      </w:r>
      <w:r>
        <w:rPr>
          <w:spacing w:val="1"/>
        </w:rPr>
        <w:t xml:space="preserve"> </w:t>
      </w:r>
      <w:r>
        <w:t>kayıtları</w:t>
      </w:r>
      <w:r>
        <w:rPr>
          <w:spacing w:val="1"/>
        </w:rPr>
        <w:t xml:space="preserve"> </w:t>
      </w:r>
      <w:r>
        <w:t>incelendi</w:t>
      </w:r>
    </w:p>
    <w:p>
      <w:pPr>
        <w:pStyle w:val="14"/>
        <w:numPr>
          <w:ilvl w:val="0"/>
          <w:numId w:val="8"/>
        </w:numPr>
        <w:tabs>
          <w:tab w:val="left" w:pos="985"/>
        </w:tabs>
        <w:spacing w:before="1" w:after="0" w:line="240" w:lineRule="auto"/>
        <w:ind w:left="984" w:right="0" w:hanging="361"/>
        <w:jc w:val="both"/>
        <w:rPr>
          <w:sz w:val="24"/>
        </w:rPr>
      </w:pPr>
      <w:r>
        <w:rPr>
          <w:sz w:val="24"/>
        </w:rPr>
        <w:t>Son</w:t>
      </w:r>
      <w:r>
        <w:rPr>
          <w:spacing w:val="-2"/>
          <w:sz w:val="24"/>
        </w:rPr>
        <w:t xml:space="preserve"> </w:t>
      </w:r>
      <w:r>
        <w:rPr>
          <w:sz w:val="24"/>
        </w:rPr>
        <w:t>olarak,</w:t>
      </w:r>
      <w:r>
        <w:rPr>
          <w:spacing w:val="-2"/>
          <w:sz w:val="24"/>
        </w:rPr>
        <w:t xml:space="preserve"> </w:t>
      </w:r>
      <w:r>
        <w:rPr>
          <w:sz w:val="24"/>
        </w:rPr>
        <w:t>sistem</w:t>
      </w:r>
      <w:r>
        <w:rPr>
          <w:spacing w:val="-3"/>
          <w:sz w:val="24"/>
        </w:rPr>
        <w:t xml:space="preserve"> </w:t>
      </w:r>
      <w:r>
        <w:rPr>
          <w:sz w:val="24"/>
        </w:rPr>
        <w:t>güncellemeleri</w:t>
      </w:r>
      <w:r>
        <w:rPr>
          <w:spacing w:val="-2"/>
          <w:sz w:val="24"/>
        </w:rPr>
        <w:t xml:space="preserve"> </w:t>
      </w:r>
      <w:r>
        <w:rPr>
          <w:sz w:val="24"/>
        </w:rPr>
        <w:t>control</w:t>
      </w:r>
      <w:r>
        <w:rPr>
          <w:spacing w:val="-2"/>
          <w:sz w:val="24"/>
        </w:rPr>
        <w:t xml:space="preserve"> </w:t>
      </w:r>
      <w:r>
        <w:rPr>
          <w:sz w:val="24"/>
        </w:rPr>
        <w:t>edilerek eksikler</w:t>
      </w:r>
      <w:r>
        <w:rPr>
          <w:spacing w:val="-2"/>
          <w:sz w:val="24"/>
        </w:rPr>
        <w:t xml:space="preserve"> </w:t>
      </w:r>
      <w:r>
        <w:rPr>
          <w:sz w:val="24"/>
        </w:rPr>
        <w:t>tamamlandı.</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4"/>
        <w:rPr>
          <w:sz w:val="21"/>
        </w:rPr>
      </w:pPr>
    </w:p>
    <w:p>
      <w:pPr>
        <w:spacing w:before="0"/>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580" w:right="180" w:bottom="540" w:left="1200" w:header="0" w:footer="341" w:gutter="0"/>
          <w:cols w:space="720" w:num="1"/>
        </w:sectPr>
      </w:pPr>
    </w:p>
    <w:p>
      <w:pPr>
        <w:pStyle w:val="7"/>
        <w:rPr>
          <w:i/>
          <w:sz w:val="20"/>
        </w:rPr>
      </w:pPr>
      <w:r>
        <w:rPr>
          <w:sz w:val="24"/>
        </w:rPr>
        <mc:AlternateContent>
          <mc:Choice Requires="wps">
            <w:drawing>
              <wp:anchor distT="0" distB="0" distL="114300" distR="114300" simplePos="0" relativeHeight="251696128"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55" name="Text Box 55"/>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Keycloak ile merkezi kimlik yönetimi ve uygulama güvenliği konularında kapsamlı bir çalışma yaptım. Keycloak'ın açık kaynaklı bir kimlik ve erişim yönetimi platformu olduğunu ve kullanıcıların tek bir girişle birden fazla uygulamaya erişimini sağladığını öğrendim. Kullanıcı bilgileri ve yönetimini merkezi bir panel üzerinden yaparak yönetim iş yükünü azalttım ve hata riskini en aza indirdim. Ayrıca, kullanıcı hesapları ve rollerini etkili bir şekilde kontrol etme imkanı buldum.</w:t>
                            </w:r>
                          </w:p>
                          <w:p>
                            <w:pPr>
                              <w:pStyle w:val="9"/>
                              <w:spacing w:beforeLines="0" w:afterLines="0"/>
                              <w:ind w:firstLine="720" w:firstLineChars="0"/>
                              <w:rPr>
                                <w:rFonts w:hint="default"/>
                                <w:sz w:val="24"/>
                                <w:szCs w:val="24"/>
                              </w:rPr>
                            </w:pPr>
                            <w:r>
                              <w:rPr>
                                <w:rFonts w:hint="default"/>
                                <w:sz w:val="24"/>
                                <w:szCs w:val="24"/>
                              </w:rPr>
                              <w:t>Keycloak'ın OAuth2 ve OpenID Connect protokollerini desteklediğini, bu sayede uygulamaların güvenli bir şekilde kimlik doğrulama ve yetkilendirme yapabildiğini keşfettim. İki faktörlü kimlik doğrulama (2FA) özelliği ve sosyal medya hesaplarıyla giriş yapma imkanı da sundu. Bu özellikler, uygulama güvenliğini artırarak kullanıcı yönetimini daha da kolaylaştırdı.</w:t>
                            </w:r>
                          </w:p>
                          <w:p>
                            <w:pPr>
                              <w:ind w:firstLine="720" w:firstLineChars="0"/>
                              <w:rPr>
                                <w:rFonts w:hint="default"/>
                              </w:rPr>
                            </w:pPr>
                            <w:r>
                              <w:rPr>
                                <w:rFonts w:hint="default"/>
                                <w:sz w:val="24"/>
                                <w:szCs w:val="24"/>
                              </w:rPr>
                              <w:t>Bu çalışmaları yaparak, Keycloak ile kimlik ve erişim yönetimini merkezi olarak nasıl yönetebileceğimi ve güvenliği nasıl artırabileceğimi öğrendim. Bu bilgiler, uygulama güvenliğini sağlama ve kullanıcı yönetimini basit ve etkili hale getirme konusunda büyük katkı sağladı.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696128;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D5TjW1QAAAAsBAAAPAAAAAAAAAAEAIAAAACIAAABk&#10;cnMvZG93bnJldi54bWxQSwECFAAUAAAACACHTuJAJh4pPEICAACRBAAADgAAAAAAAAABACAAAAAk&#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Keycloak ile merkezi kimlik yönetimi ve uygulama güvenliği konularında kapsamlı bir çalışma yaptım. Keycloak'ın açık kaynaklı bir kimlik ve erişim yönetimi platformu olduğunu ve kullanıcıların tek bir girişle birden fazla uygulamaya erişimini sağladığını öğrendim. Kullanıcı bilgileri ve yönetimini merkezi bir panel üzerinden yaparak yönetim iş yükünü azalttım ve hata riskini en aza indirdim. Ayrıca, kullanıcı hesapları ve rollerini etkili bir şekilde kontrol etme imkanı buldum.</w:t>
                      </w:r>
                    </w:p>
                    <w:p>
                      <w:pPr>
                        <w:pStyle w:val="9"/>
                        <w:spacing w:beforeLines="0" w:afterLines="0"/>
                        <w:ind w:firstLine="720" w:firstLineChars="0"/>
                        <w:rPr>
                          <w:rFonts w:hint="default"/>
                          <w:sz w:val="24"/>
                          <w:szCs w:val="24"/>
                        </w:rPr>
                      </w:pPr>
                      <w:r>
                        <w:rPr>
                          <w:rFonts w:hint="default"/>
                          <w:sz w:val="24"/>
                          <w:szCs w:val="24"/>
                        </w:rPr>
                        <w:t>Keycloak'ın OAuth2 ve OpenID Connect protokollerini desteklediğini, bu sayede uygulamaların güvenli bir şekilde kimlik doğrulama ve yetkilendirme yapabildiğini keşfettim. İki faktörlü kimlik doğrulama (2FA) özelliği ve sosyal medya hesaplarıyla giriş yapma imkanı da sundu. Bu özellikler, uygulama güvenliğini artırarak kullanıcı yönetimini daha da kolaylaştırdı.</w:t>
                      </w:r>
                    </w:p>
                    <w:p>
                      <w:pPr>
                        <w:ind w:firstLine="720" w:firstLineChars="0"/>
                        <w:rPr>
                          <w:rFonts w:hint="default"/>
                        </w:rPr>
                      </w:pPr>
                      <w:r>
                        <w:rPr>
                          <w:rFonts w:hint="default"/>
                          <w:sz w:val="24"/>
                          <w:szCs w:val="24"/>
                        </w:rPr>
                        <w:t>Bu çalışmaları yaparak, Keycloak ile kimlik ve erişim yönetimini merkezi olarak nasıl yönetebileceğimi ve güvenliği nasıl artırabileceğimi öğrendim. Bu bilgiler, uygulama güvenliğini sağlama ve kullanıcı yönetimini basit ve etkili hale getirme konusunda büyük katkı sağladı.</w:t>
                      </w:r>
                    </w:p>
                  </w:txbxContent>
                </v:textbox>
              </v:shape>
            </w:pict>
          </mc:Fallback>
        </mc:AlternateContent>
      </w:r>
      <w:r>
        <w:pict>
          <v:group id="_x0000_s1149" o:spid="_x0000_s1149" o:spt="203" style="position:absolute;left:0pt;margin-left:64.8pt;margin-top:82.8pt;height:695.25pt;width:462.1pt;mso-position-horizontal-relative:page;mso-position-vertical-relative:page;z-index:-251639808;mso-width-relative:page;mso-height-relative:page;" coordorigin="1296,1657" coordsize="9242,13905">
            <o:lock v:ext="edit"/>
            <v:shape id="_x0000_s1150" o:spid="_x0000_s1150" o:spt="75" type="#_x0000_t75" style="position:absolute;left:1296;top:1657;height:13905;width:9242;" filled="f" stroked="f" coordsize="21600,21600">
              <v:path/>
              <v:fill on="f" focussize="0,0"/>
              <v:stroke on="f"/>
              <v:imagedata r:id="rId9" o:title=""/>
              <o:lock v:ext="edit" aspectratio="t"/>
            </v:shape>
            <v:shape id="_x0000_s1151" o:spid="_x0000_s1151" o:spt="75" type="#_x0000_t75" style="position:absolute;left:1456;top:14788;height:525;width:8990;" filled="f" stroked="f" coordsize="21600,21600">
              <v:path/>
              <v:fill on="f" focussize="0,0"/>
              <v:stroke on="f"/>
              <v:imagedata r:id="rId10" o:title=""/>
              <o:lock v:ext="edit" aspectratio="t"/>
            </v:shape>
            <v:shape id="_x0000_s1152" o:spid="_x0000_s1152" o:spt="75" type="#_x0000_t75" style="position:absolute;left:1420;top:2729;height:526;width:8990;" filled="f" stroked="f" coordsize="21600,21600">
              <v:path/>
              <v:fill on="f" focussize="0,0"/>
              <v:stroke on="f"/>
              <v:imagedata r:id="rId10" o:title=""/>
              <o:lock v:ext="edit" aspectratio="t"/>
            </v:shape>
          </v:group>
        </w:pict>
      </w:r>
    </w:p>
    <w:p>
      <w:pPr>
        <w:pStyle w:val="7"/>
        <w:spacing w:before="10"/>
        <w:rPr>
          <w:i/>
          <w:sz w:val="18"/>
        </w:rPr>
      </w:pPr>
    </w:p>
    <w:p>
      <w:pPr>
        <w:tabs>
          <w:tab w:val="left" w:pos="1500"/>
          <w:tab w:val="left" w:pos="7153"/>
          <w:tab w:val="left" w:pos="7597"/>
        </w:tabs>
        <w:spacing w:before="92" w:line="684" w:lineRule="auto"/>
        <w:ind w:left="341" w:right="1572" w:firstLine="0"/>
        <w:jc w:val="left"/>
        <w:rPr>
          <w:i/>
          <w:sz w:val="22"/>
        </w:rPr>
      </w:pPr>
      <w:r>
        <w:rPr>
          <w:i/>
          <w:sz w:val="22"/>
        </w:rPr>
        <w:t>KISIM</w:t>
      </w:r>
      <w:r>
        <w:rPr>
          <w:i/>
          <w:sz w:val="22"/>
        </w:rPr>
        <w:tab/>
      </w:r>
      <w:r>
        <w:rPr>
          <w:i/>
          <w:sz w:val="22"/>
        </w:rPr>
        <w:t xml:space="preserve">: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42</w:t>
      </w:r>
      <w:r>
        <w:rPr>
          <w:i/>
          <w:spacing w:val="-52"/>
          <w:sz w:val="22"/>
        </w:rPr>
        <w:t xml:space="preserve"> </w:t>
      </w:r>
      <w:r>
        <w:rPr>
          <w:i/>
          <w:sz w:val="22"/>
        </w:rPr>
        <w:t>YAPILAN</w:t>
      </w:r>
      <w:r>
        <w:rPr>
          <w:i/>
          <w:spacing w:val="-3"/>
          <w:sz w:val="22"/>
        </w:rPr>
        <w:t xml:space="preserve"> </w:t>
      </w:r>
      <w:r>
        <w:rPr>
          <w:i/>
          <w:sz w:val="22"/>
        </w:rPr>
        <w:t>İŞ</w:t>
      </w:r>
      <w:r>
        <w:rPr>
          <w:i/>
          <w:spacing w:val="-3"/>
          <w:sz w:val="22"/>
        </w:rPr>
        <w:t xml:space="preserve"> </w:t>
      </w:r>
      <w:r>
        <w:rPr>
          <w:i/>
          <w:sz w:val="22"/>
        </w:rPr>
        <w:t xml:space="preserve">: </w:t>
      </w:r>
      <w:r>
        <w:rPr>
          <w:rFonts w:hint="default" w:eastAsia="Times New Roman" w:cs="Times New Roman"/>
          <w:i/>
          <w:iCs/>
          <w:kern w:val="0"/>
          <w:sz w:val="22"/>
          <w:szCs w:val="22"/>
          <w:lang w:val="en-US" w:eastAsia="zh-CN" w:bidi="ar"/>
        </w:rPr>
        <w:t>Keycloak ile Merkezi Kimlik Yönetimi ve Uygulama Güvenliği</w:t>
      </w:r>
      <w:r>
        <w:rPr>
          <w:i/>
          <w:iCs/>
          <w:sz w:val="22"/>
          <w:szCs w:val="22"/>
        </w:rPr>
        <w:t>.</w:t>
      </w:r>
      <w:r>
        <w:rPr>
          <w:rFonts w:hint="default"/>
          <w:i/>
          <w:iCs/>
          <w:sz w:val="22"/>
          <w:szCs w:val="22"/>
          <w:lang w:val="tr-TR"/>
        </w:rPr>
        <w:t xml:space="preserve"> </w:t>
      </w:r>
      <w:r>
        <w:rPr>
          <w:i/>
          <w:sz w:val="22"/>
        </w:rPr>
        <w:t>Tarih</w:t>
      </w:r>
      <w:r>
        <w:rPr>
          <w:i/>
          <w:spacing w:val="-2"/>
          <w:sz w:val="22"/>
        </w:rPr>
        <w:t xml:space="preserve"> </w:t>
      </w:r>
      <w:r>
        <w:rPr>
          <w:i/>
          <w:sz w:val="22"/>
        </w:rPr>
        <w:t xml:space="preserve">: </w:t>
      </w:r>
      <w:r>
        <w:rPr>
          <w:rFonts w:hint="default"/>
          <w:i/>
          <w:sz w:val="22"/>
          <w:lang w:val="tr-TR"/>
        </w:rPr>
        <w:t>12</w:t>
      </w:r>
      <w:r>
        <w:rPr>
          <w:i/>
          <w:sz w:val="22"/>
        </w:rPr>
        <w:t>/0</w:t>
      </w:r>
      <w:r>
        <w:rPr>
          <w:rFonts w:hint="default"/>
          <w:i/>
          <w:sz w:val="22"/>
          <w:lang w:val="tr-TR"/>
        </w:rPr>
        <w:t>8</w:t>
      </w:r>
      <w:r>
        <w:rPr>
          <w:i/>
          <w:sz w:val="22"/>
        </w:rPr>
        <w:t>/2024</w:t>
      </w:r>
    </w:p>
    <w:p>
      <w:pPr>
        <w:pStyle w:val="7"/>
        <w:rPr>
          <w:i/>
          <w:sz w:val="24"/>
        </w:rPr>
      </w:pPr>
    </w:p>
    <w:p>
      <w:pPr>
        <w:pStyle w:val="7"/>
        <w:spacing w:before="7"/>
        <w:rPr>
          <w:i/>
          <w:sz w:val="23"/>
        </w:rPr>
      </w:pPr>
    </w:p>
    <w:p>
      <w:pPr>
        <w:pStyle w:val="3"/>
      </w:pPr>
      <w:r>
        <w:t>Bugün firmada stajımın son günü. Son kez günlük toplantımızı gerçekleştirdik.</w:t>
      </w:r>
      <w:r>
        <w:rPr>
          <w:spacing w:val="1"/>
        </w:rPr>
        <w:t xml:space="preserve"> </w:t>
      </w:r>
      <w:r>
        <w:t>Bu toplantıda şirketin tüm ekipleri vardı. Önce şirket yetkililerine bize staj imkanı</w:t>
      </w:r>
      <w:r>
        <w:rPr>
          <w:spacing w:val="1"/>
        </w:rPr>
        <w:t xml:space="preserve"> </w:t>
      </w:r>
      <w:r>
        <w:t>sağladıkları için, sonra diğer tüm ekiplere bu firmada staj süresi boyunca ettikleri</w:t>
      </w:r>
      <w:r>
        <w:rPr>
          <w:spacing w:val="1"/>
        </w:rPr>
        <w:t xml:space="preserve"> </w:t>
      </w:r>
      <w:r>
        <w:t>yardımlar için teşekkür ettim. Daha sonrasında staj boyunca yaptığım işler ile ilgli</w:t>
      </w:r>
      <w:r>
        <w:rPr>
          <w:spacing w:val="1"/>
        </w:rPr>
        <w:t xml:space="preserve"> </w:t>
      </w:r>
      <w:r>
        <w:t>biraz görüşme gerçekleştirdik. Ardından daha sonra staj yapacak kişiler için bir</w:t>
      </w:r>
      <w:r>
        <w:rPr>
          <w:spacing w:val="1"/>
        </w:rPr>
        <w:t xml:space="preserve"> </w:t>
      </w:r>
      <w:r>
        <w:t>geribildirimde</w:t>
      </w:r>
      <w:r>
        <w:rPr>
          <w:spacing w:val="-2"/>
        </w:rPr>
        <w:t xml:space="preserve"> </w:t>
      </w:r>
      <w:r>
        <w:t>bulunmamı</w:t>
      </w:r>
      <w:r>
        <w:rPr>
          <w:spacing w:val="1"/>
        </w:rPr>
        <w:t xml:space="preserve"> </w:t>
      </w:r>
      <w:r>
        <w:t>istediler, bu</w:t>
      </w:r>
      <w:r>
        <w:rPr>
          <w:spacing w:val="-1"/>
        </w:rPr>
        <w:t xml:space="preserve"> </w:t>
      </w:r>
      <w:r>
        <w:t>geribildirimleri aktardım.</w:t>
      </w:r>
    </w:p>
    <w:p>
      <w:pPr>
        <w:spacing w:before="1"/>
        <w:ind w:left="624" w:right="1781" w:firstLine="436"/>
        <w:jc w:val="both"/>
        <w:rPr>
          <w:sz w:val="24"/>
        </w:rPr>
      </w:pPr>
      <w:r>
        <w:rPr>
          <w:sz w:val="24"/>
        </w:rPr>
        <w:t>Daha</w:t>
      </w:r>
      <w:r>
        <w:rPr>
          <w:spacing w:val="1"/>
          <w:sz w:val="24"/>
        </w:rPr>
        <w:t xml:space="preserve"> </w:t>
      </w:r>
      <w:r>
        <w:rPr>
          <w:sz w:val="24"/>
        </w:rPr>
        <w:t>sonra</w:t>
      </w:r>
      <w:r>
        <w:rPr>
          <w:spacing w:val="1"/>
          <w:sz w:val="24"/>
        </w:rPr>
        <w:t xml:space="preserve"> </w:t>
      </w:r>
      <w:r>
        <w:rPr>
          <w:sz w:val="24"/>
        </w:rPr>
        <w:t>birbirimize</w:t>
      </w:r>
      <w:r>
        <w:rPr>
          <w:spacing w:val="1"/>
          <w:sz w:val="24"/>
        </w:rPr>
        <w:t xml:space="preserve"> </w:t>
      </w:r>
      <w:r>
        <w:rPr>
          <w:sz w:val="24"/>
        </w:rPr>
        <w:t>hem</w:t>
      </w:r>
      <w:r>
        <w:rPr>
          <w:spacing w:val="1"/>
          <w:sz w:val="24"/>
        </w:rPr>
        <w:t xml:space="preserve"> </w:t>
      </w:r>
      <w:r>
        <w:rPr>
          <w:sz w:val="24"/>
        </w:rPr>
        <w:t>sosyal</w:t>
      </w:r>
      <w:r>
        <w:rPr>
          <w:spacing w:val="1"/>
          <w:sz w:val="24"/>
        </w:rPr>
        <w:t xml:space="preserve"> </w:t>
      </w:r>
      <w:r>
        <w:rPr>
          <w:sz w:val="24"/>
        </w:rPr>
        <w:t>hem</w:t>
      </w:r>
      <w:r>
        <w:rPr>
          <w:spacing w:val="1"/>
          <w:sz w:val="24"/>
        </w:rPr>
        <w:t xml:space="preserve"> </w:t>
      </w:r>
      <w:r>
        <w:rPr>
          <w:sz w:val="24"/>
        </w:rPr>
        <w:t>de</w:t>
      </w:r>
      <w:r>
        <w:rPr>
          <w:spacing w:val="1"/>
          <w:sz w:val="24"/>
        </w:rPr>
        <w:t xml:space="preserve"> </w:t>
      </w:r>
      <w:r>
        <w:rPr>
          <w:sz w:val="24"/>
        </w:rPr>
        <w:t>profesyonel</w:t>
      </w:r>
      <w:r>
        <w:rPr>
          <w:spacing w:val="1"/>
          <w:sz w:val="24"/>
        </w:rPr>
        <w:t xml:space="preserve"> </w:t>
      </w:r>
      <w:r>
        <w:rPr>
          <w:sz w:val="24"/>
        </w:rPr>
        <w:t>yaşamda</w:t>
      </w:r>
      <w:r>
        <w:rPr>
          <w:spacing w:val="1"/>
          <w:sz w:val="24"/>
        </w:rPr>
        <w:t xml:space="preserve"> </w:t>
      </w:r>
      <w:r>
        <w:rPr>
          <w:sz w:val="24"/>
        </w:rPr>
        <w:t>iyi</w:t>
      </w:r>
      <w:r>
        <w:rPr>
          <w:spacing w:val="1"/>
          <w:sz w:val="24"/>
        </w:rPr>
        <w:t xml:space="preserve"> </w:t>
      </w:r>
      <w:r>
        <w:rPr>
          <w:sz w:val="24"/>
        </w:rPr>
        <w:t>dileklerimizi</w:t>
      </w:r>
      <w:r>
        <w:rPr>
          <w:spacing w:val="-1"/>
          <w:sz w:val="24"/>
        </w:rPr>
        <w:t xml:space="preserve"> </w:t>
      </w:r>
      <w:r>
        <w:rPr>
          <w:sz w:val="24"/>
        </w:rPr>
        <w:t>ileterek vedalaştık.</w:t>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spacing w:before="193"/>
        <w:ind w:left="341" w:right="0" w:firstLine="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pPr>
        <w:spacing w:after="0"/>
        <w:jc w:val="left"/>
        <w:rPr>
          <w:sz w:val="22"/>
        </w:rPr>
        <w:sectPr>
          <w:pgSz w:w="11900" w:h="16840"/>
          <w:pgMar w:top="1580" w:right="180" w:bottom="540" w:left="1200" w:header="0" w:footer="341" w:gutter="0"/>
          <w:cols w:space="720" w:num="1"/>
        </w:sectPr>
      </w:pPr>
    </w:p>
    <w:p>
      <w:pPr>
        <w:pStyle w:val="7"/>
        <w:rPr>
          <w:i/>
          <w:sz w:val="20"/>
        </w:rPr>
      </w:pPr>
      <w:r>
        <w:rPr>
          <w:sz w:val="24"/>
        </w:rPr>
        <mc:AlternateContent>
          <mc:Choice Requires="wps">
            <w:drawing>
              <wp:anchor distT="0" distB="0" distL="114300" distR="114300" simplePos="0" relativeHeight="251700224"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135" name="Text Box 135"/>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Keycloak’ın kurulumu ve yapılandırmasını detaylı bir şekilde öğrendim. Keycloak, güvenli kimlik ve erişim yönetimi sağlayan açık kaynaklı bir platformdur.</w:t>
                            </w:r>
                          </w:p>
                          <w:p>
                            <w:pPr>
                              <w:pStyle w:val="9"/>
                              <w:spacing w:beforeLines="0" w:afterLines="0"/>
                              <w:ind w:firstLine="720" w:firstLineChars="0"/>
                              <w:rPr>
                                <w:rFonts w:hint="default"/>
                                <w:sz w:val="24"/>
                                <w:szCs w:val="24"/>
                              </w:rPr>
                            </w:pPr>
                            <w:r>
                              <w:rPr>
                                <w:rStyle w:val="10"/>
                                <w:rFonts w:hint="default"/>
                                <w:sz w:val="24"/>
                                <w:szCs w:val="24"/>
                              </w:rPr>
                              <w:t>Kurulum aşamasında</w:t>
                            </w:r>
                            <w:r>
                              <w:rPr>
                                <w:rFonts w:hint="default"/>
                                <w:sz w:val="24"/>
                                <w:szCs w:val="24"/>
                              </w:rPr>
                              <w:t xml:space="preserve">, Keycloak’ın en güncel sürümünü resmi web sitesinden indirip, Java Runtime Environment (JRE) kurulu olan sistemime yükledim. Keycloak'ı başlatmak için </w:t>
                            </w:r>
                            <w:r>
                              <w:rPr>
                                <w:rStyle w:val="8"/>
                                <w:rFonts w:hint="default"/>
                                <w:sz w:val="20"/>
                                <w:szCs w:val="20"/>
                              </w:rPr>
                              <w:t>standalone.sh</w:t>
                            </w:r>
                            <w:r>
                              <w:rPr>
                                <w:rFonts w:hint="default"/>
                                <w:sz w:val="24"/>
                                <w:szCs w:val="24"/>
                              </w:rPr>
                              <w:t xml:space="preserve"> veya </w:t>
                            </w:r>
                            <w:r>
                              <w:rPr>
                                <w:rStyle w:val="8"/>
                                <w:rFonts w:hint="default"/>
                                <w:sz w:val="20"/>
                                <w:szCs w:val="20"/>
                              </w:rPr>
                              <w:t>standalone.bat</w:t>
                            </w:r>
                            <w:r>
                              <w:rPr>
                                <w:rFonts w:hint="default"/>
                                <w:sz w:val="24"/>
                                <w:szCs w:val="24"/>
                              </w:rPr>
                              <w:t xml:space="preserve"> dosyasını çalıştırarak yerel sunucuda çalıştırdım. Web arayüzüne </w:t>
                            </w:r>
                            <w:r>
                              <w:rPr>
                                <w:rStyle w:val="8"/>
                                <w:rFonts w:hint="default"/>
                                <w:sz w:val="20"/>
                                <w:szCs w:val="20"/>
                              </w:rPr>
                              <w:t>http://localhost:8080/auth</w:t>
                            </w:r>
                            <w:r>
                              <w:rPr>
                                <w:rFonts w:hint="default"/>
                                <w:sz w:val="24"/>
                                <w:szCs w:val="24"/>
                              </w:rPr>
                              <w:t xml:space="preserve"> adresinden erişim sağladım ve ilk yönetici hesabımı oluşturup, yönetim paneline giriş yaptım.</w:t>
                            </w:r>
                          </w:p>
                          <w:p>
                            <w:pPr>
                              <w:pStyle w:val="9"/>
                              <w:spacing w:beforeLines="0" w:afterLines="0"/>
                              <w:ind w:firstLine="720" w:firstLineChars="0"/>
                              <w:rPr>
                                <w:rFonts w:hint="default"/>
                                <w:sz w:val="24"/>
                                <w:szCs w:val="24"/>
                              </w:rPr>
                            </w:pPr>
                            <w:r>
                              <w:rPr>
                                <w:rStyle w:val="10"/>
                                <w:rFonts w:hint="default"/>
                                <w:sz w:val="24"/>
                                <w:szCs w:val="24"/>
                              </w:rPr>
                              <w:t>Yapılandırma sürecinde</w:t>
                            </w:r>
                            <w:r>
                              <w:rPr>
                                <w:rFonts w:hint="default"/>
                                <w:sz w:val="24"/>
                                <w:szCs w:val="24"/>
                              </w:rPr>
                              <w:t>, Keycloak yönetim panelinden yeni kullanıcılar ve roller oluşturdum. Kullanıcıların rollerine göre erişim yetkilerini düzenledim. Ayrıca, farklı uygulamalar veya projeler için ayrı realm’ler oluşturarak her birinin kullanıcı ve uygulama yapılandırmalarını izole ettim. Uygulamalar için istemciler oluşturup OAuth2 ve OpenID Connect protokollerini kullanarak güvenli kimlik doğrulama ve yetkilendirme işlemlerini yapılandırdım. İki faktörlü kimlik doğrulama gibi ek güvenlik önlemleri de ekleyerek uygulama güvenliğini sağladım.</w:t>
                            </w:r>
                          </w:p>
                          <w:p>
                            <w:pPr>
                              <w:pStyle w:val="9"/>
                              <w:spacing w:beforeLines="0" w:afterLines="0"/>
                              <w:ind w:firstLine="720" w:firstLineChars="0"/>
                              <w:rPr>
                                <w:rFonts w:hint="default"/>
                                <w:sz w:val="24"/>
                                <w:szCs w:val="24"/>
                              </w:rPr>
                            </w:pPr>
                            <w:r>
                              <w:rPr>
                                <w:rFonts w:hint="default"/>
                                <w:sz w:val="24"/>
                                <w:szCs w:val="24"/>
                              </w:rPr>
                              <w:t>Keycloak’ın kurulumu ve yapılandırması, güvenli bir kimlik yönetimi ve erişim kontrolü sağlar. Bu süreç, hem kullanıcı yönetimini hem de uygulama güvenliğini merkezi bir sistemden etkili bir şekilde yönetmeyi mümkün kılar.</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00224;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&#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D5TjW1QAAAAsBAAAPAAAAAAAAAAEAIAAAACIAAABk&#10;cnMvZG93bnJldi54bWxQSwECFAAUAAAACACHTuJAHpLGy0ICAACTBAAADgAAAAAAAAABACAAAAAk&#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Keycloak’ın kurulumu ve yapılandırmasını detaylı bir şekilde öğrendim. Keycloak, güvenli kimlik ve erişim yönetimi sağlayan açık kaynaklı bir platformdur.</w:t>
                      </w:r>
                    </w:p>
                    <w:p>
                      <w:pPr>
                        <w:pStyle w:val="9"/>
                        <w:spacing w:beforeLines="0" w:afterLines="0"/>
                        <w:ind w:firstLine="720" w:firstLineChars="0"/>
                        <w:rPr>
                          <w:rFonts w:hint="default"/>
                          <w:sz w:val="24"/>
                          <w:szCs w:val="24"/>
                        </w:rPr>
                      </w:pPr>
                      <w:r>
                        <w:rPr>
                          <w:rStyle w:val="10"/>
                          <w:rFonts w:hint="default"/>
                          <w:sz w:val="24"/>
                          <w:szCs w:val="24"/>
                        </w:rPr>
                        <w:t>Kurulum aşamasında</w:t>
                      </w:r>
                      <w:r>
                        <w:rPr>
                          <w:rFonts w:hint="default"/>
                          <w:sz w:val="24"/>
                          <w:szCs w:val="24"/>
                        </w:rPr>
                        <w:t xml:space="preserve">, Keycloak’ın en güncel sürümünü resmi web sitesinden indirip, Java Runtime Environment (JRE) kurulu olan sistemime yükledim. Keycloak'ı başlatmak için </w:t>
                      </w:r>
                      <w:r>
                        <w:rPr>
                          <w:rStyle w:val="8"/>
                          <w:rFonts w:hint="default"/>
                          <w:sz w:val="20"/>
                          <w:szCs w:val="20"/>
                        </w:rPr>
                        <w:t>standalone.sh</w:t>
                      </w:r>
                      <w:r>
                        <w:rPr>
                          <w:rFonts w:hint="default"/>
                          <w:sz w:val="24"/>
                          <w:szCs w:val="24"/>
                        </w:rPr>
                        <w:t xml:space="preserve"> veya </w:t>
                      </w:r>
                      <w:r>
                        <w:rPr>
                          <w:rStyle w:val="8"/>
                          <w:rFonts w:hint="default"/>
                          <w:sz w:val="20"/>
                          <w:szCs w:val="20"/>
                        </w:rPr>
                        <w:t>standalone.bat</w:t>
                      </w:r>
                      <w:r>
                        <w:rPr>
                          <w:rFonts w:hint="default"/>
                          <w:sz w:val="24"/>
                          <w:szCs w:val="24"/>
                        </w:rPr>
                        <w:t xml:space="preserve"> dosyasını çalıştırarak yerel sunucuda çalıştırdım. Web arayüzüne </w:t>
                      </w:r>
                      <w:r>
                        <w:rPr>
                          <w:rStyle w:val="8"/>
                          <w:rFonts w:hint="default"/>
                          <w:sz w:val="20"/>
                          <w:szCs w:val="20"/>
                        </w:rPr>
                        <w:t>http://localhost:8080/auth</w:t>
                      </w:r>
                      <w:r>
                        <w:rPr>
                          <w:rFonts w:hint="default"/>
                          <w:sz w:val="24"/>
                          <w:szCs w:val="24"/>
                        </w:rPr>
                        <w:t xml:space="preserve"> adresinden erişim sağladım ve ilk yönetici hesabımı oluşturup, yönetim paneline giriş yaptım.</w:t>
                      </w:r>
                    </w:p>
                    <w:p>
                      <w:pPr>
                        <w:pStyle w:val="9"/>
                        <w:spacing w:beforeLines="0" w:afterLines="0"/>
                        <w:ind w:firstLine="720" w:firstLineChars="0"/>
                        <w:rPr>
                          <w:rFonts w:hint="default"/>
                          <w:sz w:val="24"/>
                          <w:szCs w:val="24"/>
                        </w:rPr>
                      </w:pPr>
                      <w:r>
                        <w:rPr>
                          <w:rStyle w:val="10"/>
                          <w:rFonts w:hint="default"/>
                          <w:sz w:val="24"/>
                          <w:szCs w:val="24"/>
                        </w:rPr>
                        <w:t>Yapılandırma sürecinde</w:t>
                      </w:r>
                      <w:r>
                        <w:rPr>
                          <w:rFonts w:hint="default"/>
                          <w:sz w:val="24"/>
                          <w:szCs w:val="24"/>
                        </w:rPr>
                        <w:t>, Keycloak yönetim panelinden yeni kullanıcılar ve roller oluşturdum. Kullanıcıların rollerine göre erişim yetkilerini düzenledim. Ayrıca, farklı uygulamalar veya projeler için ayrı realm’ler oluşturarak her birinin kullanıcı ve uygulama yapılandırmalarını izole ettim. Uygulamalar için istemciler oluşturup OAuth2 ve OpenID Connect protokollerini kullanarak güvenli kimlik doğrulama ve yetkilendirme işlemlerini yapılandırdım. İki faktörlü kimlik doğrulama gibi ek güvenlik önlemleri de ekleyerek uygulama güvenliğini sağladım.</w:t>
                      </w:r>
                    </w:p>
                    <w:p>
                      <w:pPr>
                        <w:pStyle w:val="9"/>
                        <w:spacing w:beforeLines="0" w:afterLines="0"/>
                        <w:ind w:firstLine="720" w:firstLineChars="0"/>
                        <w:rPr>
                          <w:rFonts w:hint="default"/>
                          <w:sz w:val="24"/>
                          <w:szCs w:val="24"/>
                        </w:rPr>
                      </w:pPr>
                      <w:r>
                        <w:rPr>
                          <w:rFonts w:hint="default"/>
                          <w:sz w:val="24"/>
                          <w:szCs w:val="24"/>
                        </w:rPr>
                        <w:t>Keycloak’ın kurulumu ve yapılandırması, güvenli bir kimlik yönetimi ve erişim kontrolü sağlar. Bu süreç, hem kullanıcı yönetimini hem de uygulama güvenliğini merkezi bir sistemden etkili bir şekilde yönetmeyi mümkün kılar.</w:t>
                      </w:r>
                    </w:p>
                    <w:p>
                      <w:pPr>
                        <w:rPr>
                          <w:rFonts w:hint="default"/>
                        </w:rPr>
                      </w:pPr>
                    </w:p>
                  </w:txbxContent>
                </v:textbox>
              </v:shape>
            </w:pict>
          </mc:Fallback>
        </mc:AlternateContent>
      </w:r>
      <w:r>
        <mc:AlternateContent>
          <mc:Choice Requires="wpg">
            <w:drawing>
              <wp:anchor distT="0" distB="0" distL="114300" distR="114300" simplePos="0" relativeHeight="251697152"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139" name="Group 139"/>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136"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137"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138"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19328;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bK+h9uTkZN3nPAAAAACAt9HBwcF6eXm5tx56sI8hFxcX68cffzwvX76cZVnW4+Pj&#10;Wdd1Xr16tY/xAAAAAACZZVlmXdfZbDaz2Wzm9vZ2ZmY++eSTefbs2V7+Yy+h9uzsbHnx4sU8fPhw&#10;vbq6WvYxEwAAAADgbbUsy/rs2bO9tdC9rj74+eef9zkOAAAAAOCtdHh4uNd5ewm1FxcXdtMCAAAA&#10;AP8Yd3d3e523l1B7dna2zMxst9t9jAMAAAAAeKvtdru9ztvr6gMAAAAAAP48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8C927FgAAAAAYJC/9TD2&#10;FEY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B6V0sMAACAASURBV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UDt3EtOZEcQQNF4xeMVSLD/vYDUm+IjoH4etFw2U1utK7vPGWUqJzm+CgU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2/KT0QAAAgpJREFU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vz6W0rwAAADc&#10;AAAADwAAAGRycy9kb3ducmV2LnhtbEVPS4vCMBC+C/6HMMLeNHUfKrWxBxeXvaxgVehxaKYPbCal&#10;iVX//WZhwdt8fM9J0rtpxUC9aywrmM8iEMSF1Q1XCk7H3XQFwnlkja1lUvAgB+lmPEow1vbGBxoy&#10;X4kQwi5GBbX3XSylK2oy6Ga2Iw5caXuDPsC+krrHWwg3rXyNooU02HBoqLGjbU3FJbsaBe8/R4un&#10;1fL8mefLfP/18TiU+0ypl8k8WoPwdPdP8b/7W4f5bwv4eyZc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ltK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ULmoPbsAAADc&#10;AAAADwAAAGRycy9kb3ducmV2LnhtbEVPS2sCMRC+F/ofwhS8aaIFla1Rqljw4MVH7+Nm3GzdTJYk&#10;ura/3hQKvc3H95zZ4u4acaMQa88ahgMFgrj0puZKw/Hw0Z+CiAnZYOOZNHxThMX8+WmGhfEd7+i2&#10;T5XIIRwL1GBTagspY2nJYRz4ljhzZx8cpgxDJU3ALoe7Ro6UGkuHNecGiy2tLJWX/dVpWIZyuT6P&#10;PitnlD19rS/vp+1Pp3XvZajeQCS6p3/xn3tj8vzXCfw+ky+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moPbsAAADc&#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ISY8T74AAADc&#10;AAAADwAAAGRycy9kb3ducmV2LnhtbEWPQU8CMRCF7yb+h2ZMvEkLJsYsFAIEEw9eRLgP22G7sJ1u&#10;2sKiv945mHibyXvz3jezxS106kopt5EtjEcGFHEdXcuNhd3X29MrqFyQHXaRycI3ZVjM7+9mWLk4&#10;8Cddt6VREsK5Qgu+lL7SOteeAuZR7IlFO8YUsMiaGu0SDhIeOj0x5kUHbFkaPPa09lSft5dgYZXq&#10;1eY42TfBGX84bc7Lw8fPYO3jw9hMQRW6lX/z3/W7E/xnoZVnZAI9/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Y8T74A&#10;AADcAAAADwAAAAAAAAABACAAAAAiAAAAZHJzL2Rvd25yZXYueG1sUEsBAhQAFAAAAAgAh07iQDMv&#10;BZ47AAAAOQAAABAAAAAAAAAAAQAgAAAADQEAAGRycy9zaGFwZXhtbC54bWxQSwUGAAAAAAYABgBb&#10;AQAAtwM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84192" behindDoc="0" locked="0" layoutInCell="1" allowOverlap="1">
                <wp:simplePos x="0" y="0"/>
                <wp:positionH relativeFrom="column">
                  <wp:posOffset>184150</wp:posOffset>
                </wp:positionH>
                <wp:positionV relativeFrom="paragraph">
                  <wp:posOffset>8264525</wp:posOffset>
                </wp:positionV>
                <wp:extent cx="5657850" cy="285750"/>
                <wp:effectExtent l="0" t="0" r="0" b="0"/>
                <wp:wrapNone/>
                <wp:docPr id="347" name="Text Box 347"/>
                <wp:cNvGraphicFramePr/>
                <a:graphic xmlns:a="http://schemas.openxmlformats.org/drawingml/2006/main">
                  <a:graphicData uri="http://schemas.microsoft.com/office/word/2010/wordprocessingShape">
                    <wps:wsp>
                      <wps:cNvSpPr txBox="1"/>
                      <wps:spPr>
                        <a:xfrm>
                          <a:off x="946150" y="941324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50.75pt;height:22.5pt;width:445.5pt;z-index:251784192;mso-width-relative:page;mso-height-relative:page;" fillcolor="#FFFFFF [3201]" filled="t" stroked="f" coordsize="21600,21600" o:gfxdata="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EtOn9YAAAAMAQAADwAAAAAAAAABACAA&#10;AAAiAAAAZHJzL2Rvd25yZXYueG1sUEsBAhQAFAAAAAgAh07iQAyIv1tIAgAAnQQAAA4AAAAAAAAA&#10;AQAgAAAAJQEAAGRycy9lMm9Eb2MueG1sUEsFBgAAAAAGAAYAWQEAAN8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699200" behindDoc="0" locked="0" layoutInCell="1" allowOverlap="1">
                <wp:simplePos x="0" y="0"/>
                <wp:positionH relativeFrom="column">
                  <wp:posOffset>157480</wp:posOffset>
                </wp:positionH>
                <wp:positionV relativeFrom="paragraph">
                  <wp:posOffset>618490</wp:posOffset>
                </wp:positionV>
                <wp:extent cx="5643245" cy="253365"/>
                <wp:effectExtent l="0" t="0" r="14605" b="13335"/>
                <wp:wrapNone/>
                <wp:docPr id="141" name="Text Box 141"/>
                <wp:cNvGraphicFramePr/>
                <a:graphic xmlns:a="http://schemas.openxmlformats.org/drawingml/2006/main">
                  <a:graphicData uri="http://schemas.microsoft.com/office/word/2010/wordprocessingShape">
                    <wps:wsp>
                      <wps:cNvSpPr txBox="1"/>
                      <wps:spPr>
                        <a:xfrm>
                          <a:off x="913765" y="173609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Times New Roman" w:cs="Times New Roman"/>
                                <w:i/>
                                <w:iCs/>
                                <w:kern w:val="0"/>
                                <w:sz w:val="22"/>
                                <w:szCs w:val="22"/>
                                <w:lang w:val="en-US" w:eastAsia="zh-CN" w:bidi="ar"/>
                              </w:rPr>
                              <w:t>Keycloak kurulumu ve yapılandırması</w:t>
                            </w:r>
                            <w:r>
                              <w:rPr>
                                <w:rFonts w:hint="default"/>
                                <w:i/>
                                <w:iCs/>
                                <w:sz w:val="22"/>
                                <w:szCs w:val="22"/>
                                <w:lang w:val="tr-TR"/>
                              </w:rPr>
                              <w:t xml:space="preserve"> </w:t>
                            </w:r>
                            <w:r>
                              <w:rPr>
                                <w:rFonts w:hint="default"/>
                                <w:i/>
                                <w:iCs/>
                                <w:sz w:val="22"/>
                                <w:szCs w:val="22"/>
                                <w:lang w:val="tr-TR"/>
                              </w:rPr>
                              <w:tab/>
                            </w:r>
                            <w:r>
                              <w:rPr>
                                <w:rFonts w:hint="default"/>
                                <w:i/>
                                <w:iCs/>
                                <w:sz w:val="22"/>
                                <w:szCs w:val="22"/>
                                <w:lang w:val="tr-TR"/>
                              </w:rPr>
                              <w:tab/>
                            </w:r>
                            <w:r>
                              <w:rPr>
                                <w:rFonts w:hint="default"/>
                                <w:i/>
                                <w:iCs/>
                                <w:sz w:val="22"/>
                                <w:szCs w:val="22"/>
                                <w:lang w:val="tr-TR"/>
                              </w:rPr>
                              <w:t xml:space="preserve">          </w:t>
                            </w:r>
                            <w:r>
                              <w:rPr>
                                <w:i/>
                                <w:sz w:val="22"/>
                              </w:rPr>
                              <w:t>Tarih</w:t>
                            </w:r>
                            <w:r>
                              <w:rPr>
                                <w:i/>
                                <w:spacing w:val="-2"/>
                                <w:sz w:val="22"/>
                              </w:rPr>
                              <w:t xml:space="preserve"> </w:t>
                            </w:r>
                            <w:r>
                              <w:rPr>
                                <w:i/>
                                <w:sz w:val="22"/>
                              </w:rPr>
                              <w:t>: 1</w:t>
                            </w:r>
                            <w:r>
                              <w:rPr>
                                <w:rFonts w:hint="default"/>
                                <w:i/>
                                <w:sz w:val="22"/>
                                <w:lang w:val="tr-TR"/>
                              </w:rPr>
                              <w:t>3</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48.7pt;height:19.95pt;width:444.35pt;z-index:251699200;mso-width-relative:page;mso-height-relative:page;" fillcolor="#FFFFFF [3201]" filled="t" stroked="f" coordsize="21600,21600" o:gfxdata="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1uzNUAAAAJAQAADwAAAAAAAAABACAA&#10;AAAiAAAAZHJzL2Rvd25yZXYueG1sUEsBAhQAFAAAAAgAh07iQNgQGzdJAgAAnQQAAA4AAAAAAAAA&#10;AQAgAAAAJAEAAGRycy9lMm9Eb2MueG1sUEsFBgAAAAAGAAYAWQEAAN8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Times New Roman" w:cs="Times New Roman"/>
                          <w:i/>
                          <w:iCs/>
                          <w:kern w:val="0"/>
                          <w:sz w:val="22"/>
                          <w:szCs w:val="22"/>
                          <w:lang w:val="en-US" w:eastAsia="zh-CN" w:bidi="ar"/>
                        </w:rPr>
                        <w:t>Keycloak kurulumu ve yapılandırması</w:t>
                      </w:r>
                      <w:r>
                        <w:rPr>
                          <w:rFonts w:hint="default"/>
                          <w:i/>
                          <w:iCs/>
                          <w:sz w:val="22"/>
                          <w:szCs w:val="22"/>
                          <w:lang w:val="tr-TR"/>
                        </w:rPr>
                        <w:t xml:space="preserve"> </w:t>
                      </w:r>
                      <w:r>
                        <w:rPr>
                          <w:rFonts w:hint="default"/>
                          <w:i/>
                          <w:iCs/>
                          <w:sz w:val="22"/>
                          <w:szCs w:val="22"/>
                          <w:lang w:val="tr-TR"/>
                        </w:rPr>
                        <w:tab/>
                      </w:r>
                      <w:r>
                        <w:rPr>
                          <w:rFonts w:hint="default"/>
                          <w:i/>
                          <w:iCs/>
                          <w:sz w:val="22"/>
                          <w:szCs w:val="22"/>
                          <w:lang w:val="tr-TR"/>
                        </w:rPr>
                        <w:tab/>
                      </w:r>
                      <w:r>
                        <w:rPr>
                          <w:rFonts w:hint="default"/>
                          <w:i/>
                          <w:iCs/>
                          <w:sz w:val="22"/>
                          <w:szCs w:val="22"/>
                          <w:lang w:val="tr-TR"/>
                        </w:rPr>
                        <w:t xml:space="preserve">          </w:t>
                      </w:r>
                      <w:r>
                        <w:rPr>
                          <w:i/>
                          <w:sz w:val="22"/>
                        </w:rPr>
                        <w:t>Tarih</w:t>
                      </w:r>
                      <w:r>
                        <w:rPr>
                          <w:i/>
                          <w:spacing w:val="-2"/>
                          <w:sz w:val="22"/>
                        </w:rPr>
                        <w:t xml:space="preserve"> </w:t>
                      </w:r>
                      <w:r>
                        <w:rPr>
                          <w:i/>
                          <w:sz w:val="22"/>
                        </w:rPr>
                        <w:t>: 1</w:t>
                      </w:r>
                      <w:r>
                        <w:rPr>
                          <w:rFonts w:hint="default"/>
                          <w:i/>
                          <w:sz w:val="22"/>
                          <w:lang w:val="tr-TR"/>
                        </w:rPr>
                        <w:t>3</w:t>
                      </w:r>
                      <w:r>
                        <w:rPr>
                          <w:i/>
                          <w:sz w:val="22"/>
                        </w:rPr>
                        <w:t>/0</w:t>
                      </w:r>
                      <w:r>
                        <w:rPr>
                          <w:rFonts w:hint="default"/>
                          <w:i/>
                          <w:sz w:val="22"/>
                          <w:lang w:val="tr-TR"/>
                        </w:rPr>
                        <w:t>8</w:t>
                      </w:r>
                      <w:r>
                        <w:rPr>
                          <w:i/>
                          <w:sz w:val="22"/>
                        </w:rPr>
                        <w:t>/2024</w:t>
                      </w:r>
                    </w:p>
                  </w:txbxContent>
                </v:textbox>
              </v:shape>
            </w:pict>
          </mc:Fallback>
        </mc:AlternateContent>
      </w:r>
      <w:r>
        <w:rPr>
          <w:sz w:val="22"/>
        </w:rPr>
        <mc:AlternateContent>
          <mc:Choice Requires="wps">
            <w:drawing>
              <wp:anchor distT="0" distB="0" distL="114300" distR="114300" simplePos="0" relativeHeight="251698176" behindDoc="0" locked="0" layoutInCell="1" allowOverlap="1">
                <wp:simplePos x="0" y="0"/>
                <wp:positionH relativeFrom="column">
                  <wp:posOffset>151130</wp:posOffset>
                </wp:positionH>
                <wp:positionV relativeFrom="paragraph">
                  <wp:posOffset>106680</wp:posOffset>
                </wp:positionV>
                <wp:extent cx="5647055" cy="285750"/>
                <wp:effectExtent l="0" t="0" r="10795" b="0"/>
                <wp:wrapNone/>
                <wp:docPr id="140" name="Text Box 140"/>
                <wp:cNvGraphicFramePr/>
                <a:graphic xmlns:a="http://schemas.openxmlformats.org/drawingml/2006/main">
                  <a:graphicData uri="http://schemas.microsoft.com/office/word/2010/wordprocessingShape">
                    <wps:wsp>
                      <wps:cNvSpPr txBox="1"/>
                      <wps:spPr>
                        <a:xfrm>
                          <a:off x="934720" y="1255395"/>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43</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8.4pt;height:22.5pt;width:444.65pt;z-index:251698176;mso-width-relative:page;mso-height-relative:page;" fillcolor="#FFFFFF [3201]" filled="t" stroked="f" coordsize="21600,21600" o:gfxdata="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J1vQtQAAAAIAQAADwAAAAAAAAABACAA&#10;AAAiAAAAZHJzL2Rvd25yZXYueG1sUEsBAhQAFAAAAAgAh07iQJJLdBBKAgAAnQQAAA4AAAAAAAAA&#10;AQAgAAAAIwEAAGRycy9lMm9Eb2MueG1sUEsFBgAAAAAGAAYAWQEAAN8FA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43</w:t>
                      </w:r>
                      <w:r>
                        <w:rPr>
                          <w:i/>
                          <w:spacing w:val="-52"/>
                          <w:sz w:val="22"/>
                        </w:rPr>
                        <w:t xml:space="preserve"> </w:t>
                      </w:r>
                    </w:p>
                  </w:txbxContent>
                </v:textbox>
              </v:shape>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85216"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85216;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JRlt31QAAAAwBAAAPAAAAAAAAAAEAIAAAACIAAABkcnMv&#10;ZG93bnJldi54bWxQSwECFAAUAAAACACHTuJAdN12rz8CAACSBAAADgAAAAAAAAABACAAAAAkAQAA&#10;ZHJzL2Uyb0RvYy54bWxQSwUGAAAAAAYABgBZAQAA1QU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12512"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40" name="Text Box 240"/>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12512;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KfFH91QAAAAgBAAAPAAAAAAAAAAEAIAAAACIAAABk&#10;cnMvZG93bnJldi54bWxQSwECFAAUAAAACACHTuJAE3oUPkICAACSBAAADgAAAAAAAAABACAAAAAk&#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44</w:t>
                      </w:r>
                    </w:p>
                  </w:txbxContent>
                </v:textbox>
              </v:shape>
            </w:pict>
          </mc:Fallback>
        </mc:AlternateContent>
      </w:r>
      <w:r>
        <w:rPr>
          <w:sz w:val="22"/>
        </w:rPr>
        <mc:AlternateContent>
          <mc:Choice Requires="wps">
            <w:drawing>
              <wp:anchor distT="0" distB="0" distL="114300" distR="114300" simplePos="0" relativeHeight="251714560"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41" name="Text Box 241"/>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Times New Roman" w:cs="Times New Roman"/>
                                <w:i/>
                                <w:iCs/>
                                <w:kern w:val="0"/>
                                <w:sz w:val="22"/>
                                <w:szCs w:val="22"/>
                                <w:lang w:val="en-US" w:eastAsia="zh-CN" w:bidi="ar"/>
                              </w:rPr>
                              <w:t>Realm ve client yönetimi</w:t>
                            </w:r>
                            <w:r>
                              <w:rPr>
                                <w:rFonts w:hint="default"/>
                                <w:i/>
                                <w:iCs/>
                                <w:sz w:val="22"/>
                                <w:szCs w:val="22"/>
                                <w:lang w:val="tr-TR"/>
                              </w:rPr>
                              <w:t xml:space="preserve"> </w:t>
                            </w:r>
                            <w:r>
                              <w:rPr>
                                <w:rFonts w:hint="default"/>
                                <w:i/>
                                <w:iCs/>
                                <w:sz w:val="22"/>
                                <w:szCs w:val="22"/>
                                <w:lang w:val="tr-TR"/>
                              </w:rPr>
                              <w:tab/>
                            </w:r>
                            <w:r>
                              <w:rPr>
                                <w:rFonts w:hint="default"/>
                                <w:i/>
                                <w:iCs/>
                                <w:sz w:val="22"/>
                                <w:szCs w:val="22"/>
                                <w:lang w:val="tr-TR"/>
                              </w:rPr>
                              <w:tab/>
                            </w:r>
                            <w:r>
                              <w:rPr>
                                <w:rFonts w:hint="default"/>
                                <w:i/>
                                <w:iCs/>
                                <w:sz w:val="22"/>
                                <w:szCs w:val="22"/>
                                <w:lang w:val="tr-TR"/>
                              </w:rPr>
                              <w:t xml:space="preserve">          </w:t>
                            </w:r>
                            <w:r>
                              <w:rPr>
                                <w:rFonts w:hint="default"/>
                                <w:i/>
                                <w:iCs/>
                                <w:sz w:val="22"/>
                                <w:szCs w:val="22"/>
                                <w:lang w:val="tr-TR"/>
                              </w:rPr>
                              <w:tab/>
                            </w:r>
                            <w:r>
                              <w:rPr>
                                <w:rFonts w:hint="default"/>
                                <w:i/>
                                <w:iCs/>
                                <w:sz w:val="22"/>
                                <w:szCs w:val="22"/>
                                <w:lang w:val="tr-TR"/>
                              </w:rPr>
                              <w:tab/>
                            </w:r>
                            <w:r>
                              <w:rPr>
                                <w:i/>
                                <w:sz w:val="22"/>
                              </w:rPr>
                              <w:t>Tarih</w:t>
                            </w:r>
                            <w:r>
                              <w:rPr>
                                <w:i/>
                                <w:spacing w:val="-2"/>
                                <w:sz w:val="22"/>
                              </w:rPr>
                              <w:t xml:space="preserve"> </w:t>
                            </w:r>
                            <w:r>
                              <w:rPr>
                                <w:i/>
                                <w:sz w:val="22"/>
                              </w:rPr>
                              <w:t>: 1</w:t>
                            </w:r>
                            <w:r>
                              <w:rPr>
                                <w:rFonts w:hint="default"/>
                                <w:i/>
                                <w:sz w:val="22"/>
                                <w:lang w:val="tr-TR"/>
                              </w:rPr>
                              <w:t>4</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14560;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e4/R9QAAAAKAQAADwAAAAAAAAABACAAAAAiAAAAZHJz&#10;L2Rvd25yZXYueG1sUEsBAhQAFAAAAAgAh07iQGxJ0ldBAgAAkgQAAA4AAAAAAAAAAQAgAAAAIw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Times New Roman" w:cs="Times New Roman"/>
                          <w:i/>
                          <w:iCs/>
                          <w:kern w:val="0"/>
                          <w:sz w:val="22"/>
                          <w:szCs w:val="22"/>
                          <w:lang w:val="en-US" w:eastAsia="zh-CN" w:bidi="ar"/>
                        </w:rPr>
                        <w:t>Realm ve client yönetimi</w:t>
                      </w:r>
                      <w:r>
                        <w:rPr>
                          <w:rFonts w:hint="default"/>
                          <w:i/>
                          <w:iCs/>
                          <w:sz w:val="22"/>
                          <w:szCs w:val="22"/>
                          <w:lang w:val="tr-TR"/>
                        </w:rPr>
                        <w:t xml:space="preserve"> </w:t>
                      </w:r>
                      <w:r>
                        <w:rPr>
                          <w:rFonts w:hint="default"/>
                          <w:i/>
                          <w:iCs/>
                          <w:sz w:val="22"/>
                          <w:szCs w:val="22"/>
                          <w:lang w:val="tr-TR"/>
                        </w:rPr>
                        <w:tab/>
                      </w:r>
                      <w:r>
                        <w:rPr>
                          <w:rFonts w:hint="default"/>
                          <w:i/>
                          <w:iCs/>
                          <w:sz w:val="22"/>
                          <w:szCs w:val="22"/>
                          <w:lang w:val="tr-TR"/>
                        </w:rPr>
                        <w:tab/>
                      </w:r>
                      <w:r>
                        <w:rPr>
                          <w:rFonts w:hint="default"/>
                          <w:i/>
                          <w:iCs/>
                          <w:sz w:val="22"/>
                          <w:szCs w:val="22"/>
                          <w:lang w:val="tr-TR"/>
                        </w:rPr>
                        <w:t xml:space="preserve">          </w:t>
                      </w:r>
                      <w:r>
                        <w:rPr>
                          <w:rFonts w:hint="default"/>
                          <w:i/>
                          <w:iCs/>
                          <w:sz w:val="22"/>
                          <w:szCs w:val="22"/>
                          <w:lang w:val="tr-TR"/>
                        </w:rPr>
                        <w:tab/>
                      </w:r>
                      <w:r>
                        <w:rPr>
                          <w:rFonts w:hint="default"/>
                          <w:i/>
                          <w:iCs/>
                          <w:sz w:val="22"/>
                          <w:szCs w:val="22"/>
                          <w:lang w:val="tr-TR"/>
                        </w:rPr>
                        <w:tab/>
                      </w:r>
                      <w:r>
                        <w:rPr>
                          <w:i/>
                          <w:sz w:val="22"/>
                        </w:rPr>
                        <w:t>Tarih</w:t>
                      </w:r>
                      <w:r>
                        <w:rPr>
                          <w:i/>
                          <w:spacing w:val="-2"/>
                          <w:sz w:val="22"/>
                        </w:rPr>
                        <w:t xml:space="preserve"> </w:t>
                      </w:r>
                      <w:r>
                        <w:rPr>
                          <w:i/>
                          <w:sz w:val="22"/>
                        </w:rPr>
                        <w:t>: 1</w:t>
                      </w:r>
                      <w:r>
                        <w:rPr>
                          <w:rFonts w:hint="default"/>
                          <w:i/>
                          <w:sz w:val="22"/>
                          <w:lang w:val="tr-TR"/>
                        </w:rPr>
                        <w:t>4</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42" name="Text Box 242"/>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Keycloak kullanarak realm ve client yönetimini kapsamlı bir şekilde öğrendim. Keycloak, merkezi kimlik yönetimi ve güvenliği sağlamak için güçlü bir araçtır.</w:t>
                            </w:r>
                          </w:p>
                          <w:p>
                            <w:pPr>
                              <w:pStyle w:val="9"/>
                              <w:spacing w:beforeLines="0" w:afterLines="0"/>
                              <w:ind w:firstLine="720" w:firstLineChars="0"/>
                              <w:rPr>
                                <w:rFonts w:hint="default"/>
                                <w:sz w:val="24"/>
                                <w:szCs w:val="24"/>
                              </w:rPr>
                            </w:pPr>
                            <w:r>
                              <w:rPr>
                                <w:rStyle w:val="10"/>
                                <w:rFonts w:hint="default"/>
                                <w:sz w:val="24"/>
                                <w:szCs w:val="24"/>
                              </w:rPr>
                              <w:t>Realm Yönetimi:</w:t>
                            </w:r>
                            <w:r>
                              <w:rPr>
                                <w:rFonts w:hint="default"/>
                                <w:sz w:val="24"/>
                                <w:szCs w:val="24"/>
                              </w:rPr>
                              <w:t xml:space="preserve"> Keycloak’da realm’ler, izole çalışma alanları olarak kullanılır. Her realm, kendi kullanıcıları, roller ve yapılandırmalarıyla bağımsız bir ortam sağlar. Yeni bir realm oluşturduğumda, bu realm’in genel ayarlarını yapılandırarak kullanıcı yönetimini, güvenlik politikalarını ve uygulama entegrasyonlarını belirlerim. Realm yönetimi, projeler arasında ayrım yaparak her bir uygulamanın güvenliğini ve kullanıcı erişimini bağımsız olarak kontrol etmemi sağlar.</w:t>
                            </w:r>
                          </w:p>
                          <w:p>
                            <w:pPr>
                              <w:pStyle w:val="9"/>
                              <w:spacing w:beforeLines="0" w:afterLines="0"/>
                              <w:ind w:firstLine="720" w:firstLineChars="0"/>
                              <w:rPr>
                                <w:rFonts w:hint="default"/>
                                <w:sz w:val="24"/>
                                <w:szCs w:val="24"/>
                              </w:rPr>
                            </w:pPr>
                            <w:r>
                              <w:rPr>
                                <w:rStyle w:val="10"/>
                                <w:rFonts w:hint="default"/>
                                <w:sz w:val="24"/>
                                <w:szCs w:val="24"/>
                              </w:rPr>
                              <w:t>Client Yönetimi:</w:t>
                            </w:r>
                            <w:r>
                              <w:rPr>
                                <w:rFonts w:hint="default"/>
                                <w:sz w:val="24"/>
                                <w:szCs w:val="24"/>
                              </w:rPr>
                              <w:t xml:space="preserve"> Client’lar, Keycloak’ın kimlik doğrulama ve yetkilendirme süreçlerini uygulamalarla entegre eder. Her client, bir uygulama veya hizmet olarak yapılandırılır ve OAuth2 ile OpenID Connect protokollerini kullanarak kimlik doğrulama sağlar. Client’lar için kimlik doğrulama bilgileri, erişim izinleri ve güvenlik ayarları yapılandırılır. Bu ayarlarla, uygulamaların güvenli bir şekilde Keycloak ile iletişim kurması sağlanır. Her client’ın erişim izinleri, hangi kaynaklara erişebileceği ve kullanıcı verilerini nasıl yönetebileceği belirlenir.</w:t>
                            </w:r>
                          </w:p>
                          <w:p>
                            <w:pPr>
                              <w:pStyle w:val="9"/>
                              <w:spacing w:beforeLines="0" w:afterLines="0"/>
                              <w:ind w:firstLine="720" w:firstLineChars="0"/>
                              <w:rPr>
                                <w:rFonts w:hint="default"/>
                                <w:sz w:val="24"/>
                                <w:szCs w:val="24"/>
                              </w:rPr>
                            </w:pPr>
                            <w:r>
                              <w:rPr>
                                <w:rFonts w:hint="default"/>
                                <w:sz w:val="24"/>
                                <w:szCs w:val="24"/>
                              </w:rPr>
                              <w:t>Bu süreçler, Keycloak’ın sağladığı esneklik ve güvenlik özelliklerini kullanarak farklı projelerin ve uygulamaların merkezi bir sistemden etkili bir şekilde yönetilmesini sağlar. Realm ve client yönetimi, kullanıcı erişimini ve güvenliği kapsamlı bir şekilde yönetmeme yardımcı oldu.</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16608;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41tUAAAALAQAADwAAAAAAAAABACAAAAAiAAAA&#10;ZHJzL2Rvd25yZXYueG1sUEsBAhQAFAAAAAgAh07iQOLoq/p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Keycloak kullanarak realm ve client yönetimini kapsamlı bir şekilde öğrendim. Keycloak, merkezi kimlik yönetimi ve güvenliği sağlamak için güçlü bir araçtır.</w:t>
                      </w:r>
                    </w:p>
                    <w:p>
                      <w:pPr>
                        <w:pStyle w:val="9"/>
                        <w:spacing w:beforeLines="0" w:afterLines="0"/>
                        <w:ind w:firstLine="720" w:firstLineChars="0"/>
                        <w:rPr>
                          <w:rFonts w:hint="default"/>
                          <w:sz w:val="24"/>
                          <w:szCs w:val="24"/>
                        </w:rPr>
                      </w:pPr>
                      <w:r>
                        <w:rPr>
                          <w:rStyle w:val="10"/>
                          <w:rFonts w:hint="default"/>
                          <w:sz w:val="24"/>
                          <w:szCs w:val="24"/>
                        </w:rPr>
                        <w:t>Realm Yönetimi:</w:t>
                      </w:r>
                      <w:r>
                        <w:rPr>
                          <w:rFonts w:hint="default"/>
                          <w:sz w:val="24"/>
                          <w:szCs w:val="24"/>
                        </w:rPr>
                        <w:t xml:space="preserve"> Keycloak’da realm’ler, izole çalışma alanları olarak kullanılır. Her realm, kendi kullanıcıları, roller ve yapılandırmalarıyla bağımsız bir ortam sağlar. Yeni bir realm oluşturduğumda, bu realm’in genel ayarlarını yapılandırarak kullanıcı yönetimini, güvenlik politikalarını ve uygulama entegrasyonlarını belirlerim. Realm yönetimi, projeler arasında ayrım yaparak her bir uygulamanın güvenliğini ve kullanıcı erişimini bağımsız olarak kontrol etmemi sağlar.</w:t>
                      </w:r>
                    </w:p>
                    <w:p>
                      <w:pPr>
                        <w:pStyle w:val="9"/>
                        <w:spacing w:beforeLines="0" w:afterLines="0"/>
                        <w:ind w:firstLine="720" w:firstLineChars="0"/>
                        <w:rPr>
                          <w:rFonts w:hint="default"/>
                          <w:sz w:val="24"/>
                          <w:szCs w:val="24"/>
                        </w:rPr>
                      </w:pPr>
                      <w:r>
                        <w:rPr>
                          <w:rStyle w:val="10"/>
                          <w:rFonts w:hint="default"/>
                          <w:sz w:val="24"/>
                          <w:szCs w:val="24"/>
                        </w:rPr>
                        <w:t>Client Yönetimi:</w:t>
                      </w:r>
                      <w:r>
                        <w:rPr>
                          <w:rFonts w:hint="default"/>
                          <w:sz w:val="24"/>
                          <w:szCs w:val="24"/>
                        </w:rPr>
                        <w:t xml:space="preserve"> Client’lar, Keycloak’ın kimlik doğrulama ve yetkilendirme süreçlerini uygulamalarla entegre eder. Her client, bir uygulama veya hizmet olarak yapılandırılır ve OAuth2 ile OpenID Connect protokollerini kullanarak kimlik doğrulama sağlar. Client’lar için kimlik doğrulama bilgileri, erişim izinleri ve güvenlik ayarları yapılandırılır. Bu ayarlarla, uygulamaların güvenli bir şekilde Keycloak ile iletişim kurması sağlanır. Her client’ın erişim izinleri, hangi kaynaklara erişebileceği ve kullanıcı verilerini nasıl yönetebileceği belirlenir.</w:t>
                      </w:r>
                    </w:p>
                    <w:p>
                      <w:pPr>
                        <w:pStyle w:val="9"/>
                        <w:spacing w:beforeLines="0" w:afterLines="0"/>
                        <w:ind w:firstLine="720" w:firstLineChars="0"/>
                        <w:rPr>
                          <w:rFonts w:hint="default"/>
                          <w:sz w:val="24"/>
                          <w:szCs w:val="24"/>
                        </w:rPr>
                      </w:pPr>
                      <w:r>
                        <w:rPr>
                          <w:rFonts w:hint="default"/>
                          <w:sz w:val="24"/>
                          <w:szCs w:val="24"/>
                        </w:rPr>
                        <w:t>Bu süreçler, Keycloak’ın sağladığı esneklik ve güvenlik özelliklerini kullanarak farklı projelerin ve uygulamaların merkezi bir sistemden etkili bir şekilde yönetilmesini sağlar. Realm ve client yönetimi, kullanıcı erişimini ve güvenliği kapsamlı bir şekilde yönetmeme yardımcı oldu.</w:t>
                      </w:r>
                    </w:p>
                    <w:p>
                      <w:pPr>
                        <w:rPr>
                          <w:rFonts w:hint="default"/>
                        </w:rPr>
                      </w:pPr>
                    </w:p>
                  </w:txbxContent>
                </v:textbox>
              </v:shape>
            </w:pict>
          </mc:Fallback>
        </mc:AlternateContent>
      </w:r>
      <w:r>
        <mc:AlternateContent>
          <mc:Choice Requires="wpg">
            <w:drawing>
              <wp:anchor distT="0" distB="0" distL="114300" distR="114300" simplePos="0" relativeHeight="251701248"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142" name="Group 142"/>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143"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144"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145"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15232;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fbk5GTd5zwAAAAAgLfRwcHBenl5ubceerCPIRcXF+vHH388L1++nGVZ1uPj41nX&#10;dV69erWP8QAAAAAAmWVZZl3X2Ww2s9ls5vb2dmZmPvnkk3n27Nle/mMvofbs7Gx58eLFPHz4cL26&#10;ulr2MRMAAAAA4G21LMv67NmzvbXQva4++Pnnn/c5DgAAAADgrXR4eLjXeXsJtRcXF3bTAgAAAAD/&#10;GHd3d3udt5dQe3Z2tszMbLfbfYwDAAAAAHir7Xa7vc7b6+oDAAAAAAD+PK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bK+hdrfb7XMcAAAAAMA/wsG+Bi3Lsr7//vuzLMv6h/N9/QUAAAAAwN9qWZY5Pj6eo6Oj&#10;ubq6+t35ycnJen19vZcAurdQu67rsizLuq6rMgsAAAAAvFN++umn9fT09HX7PDs7W3/44Ye9zd9b&#10;qD0/PxdpAQAAAIB30n9G2pmZi4uLvbbQN95Re35+vs7MfPjhhyItAAAAAMD/4I1DrUALAAAAAPBm&#10;3jjUzsz8+OOP63+/BQAAAADwbri8vNxrE91LqP3oo498VQsAAAAA/GN88MEHb9eOWgAAAAAA3ox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PAvduxYAAAAAGCQv/Uw9hRG&#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eldLDAAAgAElEQVQ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VA7dxLTmRHEEDReMXjFUiw/72A1JviI6B+HrRcNlNbrSu7zxllKic5vgoF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Nvyk9EAAAIKSURBV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909GN7wAAADc&#10;AAAADwAAAGRycy9kb3ducmV2LnhtbEVPS4vCMBC+C/sfwix409RV11KNHnZRvChYXehxaKYPbCal&#10;yfr490YQvM3H95zF6mYacaHO1ZYVjIYRCOLc6ppLBafjehCDcB5ZY2OZFNzJwWr50Vtgou2VD3RJ&#10;fSlCCLsEFVTet4mULq/IoBvaljhwhe0M+gC7UuoOryHcNPIrir6lwZpDQ4Ut/VSUn9N/o2CyO1o8&#10;xbO/3yybZfvN9H4o9qlS/c9RNAfh6ebf4pd7q8P8yRiez4QL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PRje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G1FN7oAAADc&#10;AAAADwAAAGRycy9kb3ducmV2LnhtbEVPTWsCMRC9F/wPYQRvNVFEymqUKgoeeqnV+7gZN1s3kyWJ&#10;rvbXN0Kht3m8z5kv764RNwqx9qxhNFQgiEtvaq40HL62r28gYkI22HgmDQ+KsFz0XuZYGN/xJ932&#10;qRI5hGOBGmxKbSFlLC05jEPfEmfu7IPDlGGopAnY5XDXyLFSU+mw5txgsaW1pfKyvzoNq1CuNufx&#10;sXJG2dP35vJ++vjptB70R2oGItE9/Yv/3DuT508m8HwmXyA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bUU3ugAAANwA&#10;AAAPAAAAAAAAAAEAIAAAACIAAABkcnMvZG93bnJldi54bWxQSwECFAAUAAAACACHTuJAMy8FnjsA&#10;AAA5AAAAEAAAAAAAAAABACAAAAAJAQAAZHJzL3NoYXBleG1sLnhtbFBLBQYAAAAABgAGAFsBAACz&#10;Aw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lyHgrLsAAADc&#10;AAAADwAAAGRycy9kb3ducmV2LnhtbEVPS2sCMRC+F/ofwhS8aaJUka1Rqljw4MVH7+Nm3GzdTJYk&#10;ura/3hQKvc3H95zZ4u4acaMQa88ahgMFgrj0puZKw/Hw0Z+CiAnZYOOZNHxThMX8+WmGhfEd7+i2&#10;T5XIIRwL1GBTagspY2nJYRz4ljhzZx8cpgxDJU3ALoe7Ro6UmkiHNecGiy2tLJWX/dVpWIZyuT6P&#10;PitnlD19rS/vp+1Pp3XvZajeQCS6p3/xn3tj8vzXMfw+ky+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HgrLsAAADc&#10;AAAADwAAAAAAAAABACAAAAAiAAAAZHJzL2Rvd25yZXYueG1sUEsBAhQAFAAAAAgAh07iQDMvBZ47&#10;AAAAOQAAABAAAAAAAAAAAQAgAAAACgEAAGRycy9zaGFwZXhtbC54bWxQSwUGAAAAAAYABgBbAQAA&#10;tAM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86240"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86240;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UZbd9UAAAAMAQAADwAAAAAAAAABACAAAAAiAAAAZHJz&#10;L2Rvd25yZXYueG1sUEsBAhQAFAAAAAgAh07iQCGfvZRAAgAAkgQAAA4AAAAAAAAAAQAgAAAAJA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13536"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43" name="Text Box 243"/>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45</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13536;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nxR/dUAAAAIAQAADwAAAAAAAAABACAAAAAiAAAA&#10;ZHJzL2Rvd25yZXYueG1sUEsBAhQAFAAAAAgAh07iQOy8SXJDAgAAkgQAAA4AAAAAAAAAAQAgAAAA&#10;JAEAAGRycy9lMm9Eb2MueG1sUEsFBgAAAAAGAAYAWQEAANkFA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45</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15584"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44" name="Text Box 244"/>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kern w:val="0"/>
                                <w:sz w:val="22"/>
                                <w:szCs w:val="22"/>
                                <w:lang w:val="en-US" w:eastAsia="zh-CN" w:bidi="ar"/>
                              </w:rPr>
                              <w:t>Kullanıcı doğrulama akışları ve roller</w:t>
                            </w:r>
                            <w:r>
                              <w:rPr>
                                <w:rFonts w:hint="default"/>
                                <w:i/>
                                <w:iCs/>
                                <w:sz w:val="22"/>
                                <w:szCs w:val="22"/>
                                <w:lang w:val="tr-TR"/>
                              </w:rPr>
                              <w:tab/>
                            </w:r>
                            <w:r>
                              <w:rPr>
                                <w:rFonts w:hint="default"/>
                                <w:i/>
                                <w:iCs/>
                                <w:sz w:val="22"/>
                                <w:szCs w:val="22"/>
                                <w:lang w:val="tr-TR"/>
                              </w:rPr>
                              <w:t xml:space="preserve">          </w:t>
                            </w:r>
                            <w:r>
                              <w:rPr>
                                <w:rFonts w:hint="default"/>
                                <w:i/>
                                <w:iCs/>
                                <w:sz w:val="22"/>
                                <w:szCs w:val="22"/>
                                <w:lang w:val="tr-TR"/>
                              </w:rPr>
                              <w:tab/>
                            </w:r>
                            <w:r>
                              <w:rPr>
                                <w:rFonts w:hint="default"/>
                                <w:i/>
                                <w:iCs/>
                                <w:sz w:val="22"/>
                                <w:szCs w:val="22"/>
                                <w:lang w:val="tr-TR"/>
                              </w:rPr>
                              <w:t xml:space="preserve">   </w:t>
                            </w:r>
                            <w:r>
                              <w:rPr>
                                <w:i/>
                                <w:sz w:val="22"/>
                              </w:rPr>
                              <w:t>Tarih</w:t>
                            </w:r>
                            <w:r>
                              <w:rPr>
                                <w:i/>
                                <w:spacing w:val="-2"/>
                                <w:sz w:val="22"/>
                              </w:rPr>
                              <w:t xml:space="preserve"> </w:t>
                            </w:r>
                            <w:r>
                              <w:rPr>
                                <w:i/>
                                <w:sz w:val="22"/>
                              </w:rPr>
                              <w:t>: 1</w:t>
                            </w:r>
                            <w:r>
                              <w:rPr>
                                <w:rFonts w:hint="default"/>
                                <w:i/>
                                <w:sz w:val="22"/>
                                <w:lang w:val="tr-TR"/>
                              </w:rPr>
                              <w:t>5</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15584;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e4/R9QAAAAKAQAADwAAAAAAAAABACAAAAAiAAAAZHJz&#10;L2Rvd25yZXYueG1sUEsBAhQAFAAAAAgAh07iQG0CNINBAgAAkgQAAA4AAAAAAAAAAQAgAAAAIw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kern w:val="0"/>
                          <w:sz w:val="22"/>
                          <w:szCs w:val="22"/>
                          <w:lang w:val="en-US" w:eastAsia="zh-CN" w:bidi="ar"/>
                        </w:rPr>
                        <w:t>Kullanıcı doğrulama akışları ve roller</w:t>
                      </w:r>
                      <w:r>
                        <w:rPr>
                          <w:rFonts w:hint="default"/>
                          <w:i/>
                          <w:iCs/>
                          <w:sz w:val="22"/>
                          <w:szCs w:val="22"/>
                          <w:lang w:val="tr-TR"/>
                        </w:rPr>
                        <w:tab/>
                      </w:r>
                      <w:r>
                        <w:rPr>
                          <w:rFonts w:hint="default"/>
                          <w:i/>
                          <w:iCs/>
                          <w:sz w:val="22"/>
                          <w:szCs w:val="22"/>
                          <w:lang w:val="tr-TR"/>
                        </w:rPr>
                        <w:t xml:space="preserve">          </w:t>
                      </w:r>
                      <w:r>
                        <w:rPr>
                          <w:rFonts w:hint="default"/>
                          <w:i/>
                          <w:iCs/>
                          <w:sz w:val="22"/>
                          <w:szCs w:val="22"/>
                          <w:lang w:val="tr-TR"/>
                        </w:rPr>
                        <w:tab/>
                      </w:r>
                      <w:r>
                        <w:rPr>
                          <w:rFonts w:hint="default"/>
                          <w:i/>
                          <w:iCs/>
                          <w:sz w:val="22"/>
                          <w:szCs w:val="22"/>
                          <w:lang w:val="tr-TR"/>
                        </w:rPr>
                        <w:t xml:space="preserve">   </w:t>
                      </w:r>
                      <w:r>
                        <w:rPr>
                          <w:i/>
                          <w:sz w:val="22"/>
                        </w:rPr>
                        <w:t>Tarih</w:t>
                      </w:r>
                      <w:r>
                        <w:rPr>
                          <w:i/>
                          <w:spacing w:val="-2"/>
                          <w:sz w:val="22"/>
                        </w:rPr>
                        <w:t xml:space="preserve"> </w:t>
                      </w:r>
                      <w:r>
                        <w:rPr>
                          <w:i/>
                          <w:sz w:val="22"/>
                        </w:rPr>
                        <w:t>: 1</w:t>
                      </w:r>
                      <w:r>
                        <w:rPr>
                          <w:rFonts w:hint="default"/>
                          <w:i/>
                          <w:sz w:val="22"/>
                          <w:lang w:val="tr-TR"/>
                        </w:rPr>
                        <w:t>5</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45" name="Text Box 245"/>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Keycloak kullanarak kullanıcı doğrulama akışlarını ve rol yönetimini nasıl gerçekleştirdiğimi öğrendim. Keycloak, güvenli kimlik doğrulama ve erişim kontrolü sağlamak için çeşitli yöntemler sunuyor.</w:t>
                            </w:r>
                          </w:p>
                          <w:p>
                            <w:pPr>
                              <w:pStyle w:val="9"/>
                              <w:spacing w:beforeLines="0" w:afterLines="0"/>
                              <w:ind w:firstLine="720" w:firstLineChars="0"/>
                              <w:rPr>
                                <w:rFonts w:hint="default"/>
                                <w:sz w:val="24"/>
                                <w:szCs w:val="24"/>
                              </w:rPr>
                            </w:pPr>
                            <w:r>
                              <w:rPr>
                                <w:rFonts w:hint="default"/>
                                <w:sz w:val="24"/>
                                <w:szCs w:val="24"/>
                              </w:rPr>
                              <w:t>Kullanıcı doğrulama akışları konusunda, kullanıcıların kimliklerini doğrulamak için giriş formunu doldurup kullanıcı adı ve şifre sağladığını ve Keycloak’ın bu bilgileri doğrulayıp oturum açtığını gördüm. Ek bir güvenlik katmanı olarak, iki faktörlü kimlik doğrulama (2FA) uyguladım. Bu süreçte SMS, e-posta veya uygulama tabanlı doğrulama yöntemlerini kullanarak ek bir güvenlik sağladım. Ayrıca, sosyal medya hesaplarıyla giriş yapma özelliğini kullanarak kullanıcıların mevcut hesaplarıyla hızlı ve güvenli bir şekilde kimlik doğrulaması yapmasını sağladım.</w:t>
                            </w:r>
                          </w:p>
                          <w:p>
                            <w:pPr>
                              <w:pStyle w:val="9"/>
                              <w:spacing w:beforeLines="0" w:afterLines="0"/>
                              <w:ind w:firstLine="720" w:firstLineChars="0"/>
                              <w:rPr>
                                <w:rFonts w:hint="default"/>
                                <w:sz w:val="24"/>
                                <w:szCs w:val="24"/>
                              </w:rPr>
                            </w:pPr>
                            <w:r>
                              <w:rPr>
                                <w:rFonts w:hint="default"/>
                                <w:sz w:val="24"/>
                                <w:szCs w:val="24"/>
                              </w:rPr>
                              <w:t>Roller ise kullanıcıların erişim yetkilerini yönetir. Roller, sistemdeki çeşitli kaynaklara erişim izni temsil eder ve yönetici, kullanıcı veya misafir gibi seviyelerde tanımlanır. Kullanıcıları belirli rollere atayarak, bu rollerin sağladığı izinleri elde etmelerini sağladım. Keycloak’ın rol bazlı erişim kontrolü (RBAC) özelliğini kullanarak, kullanıcıların rollerine göre hangi kaynaklara erişebileceğini belirledim. Bu, güvenliği artırır ve yetkisiz erişimleri önler.</w:t>
                            </w:r>
                          </w:p>
                          <w:p>
                            <w:pPr>
                              <w:pStyle w:val="9"/>
                              <w:spacing w:beforeLines="0" w:afterLines="0"/>
                              <w:ind w:firstLine="720" w:firstLineChars="0"/>
                              <w:rPr>
                                <w:rFonts w:hint="default"/>
                                <w:sz w:val="24"/>
                                <w:szCs w:val="24"/>
                              </w:rPr>
                            </w:pPr>
                            <w:r>
                              <w:rPr>
                                <w:rFonts w:hint="default"/>
                                <w:sz w:val="24"/>
                                <w:szCs w:val="24"/>
                              </w:rPr>
                              <w:t>Bu süreçler, Keycloak’ın kimlik ve erişim yönetimi özelliklerini kullanarak uygulamalarda güvenli ve etkili bir kullanıcı deneyimi sağlama konusunda bana önemli bir bilgi kazandırdı.</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19680;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41tUAAAALAQAADwAAAAAAAAABACAAAAAiAAAA&#10;ZHJzL2Rvd25yZXYueG1sUEsBAhQAFAAAAAgAh07iQE3iDLt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Keycloak kullanarak kullanıcı doğrulama akışlarını ve rol yönetimini nasıl gerçekleştirdiğimi öğrendim. Keycloak, güvenli kimlik doğrulama ve erişim kontrolü sağlamak için çeşitli yöntemler sunuyor.</w:t>
                      </w:r>
                    </w:p>
                    <w:p>
                      <w:pPr>
                        <w:pStyle w:val="9"/>
                        <w:spacing w:beforeLines="0" w:afterLines="0"/>
                        <w:ind w:firstLine="720" w:firstLineChars="0"/>
                        <w:rPr>
                          <w:rFonts w:hint="default"/>
                          <w:sz w:val="24"/>
                          <w:szCs w:val="24"/>
                        </w:rPr>
                      </w:pPr>
                      <w:r>
                        <w:rPr>
                          <w:rFonts w:hint="default"/>
                          <w:sz w:val="24"/>
                          <w:szCs w:val="24"/>
                        </w:rPr>
                        <w:t>Kullanıcı doğrulama akışları konusunda, kullanıcıların kimliklerini doğrulamak için giriş formunu doldurup kullanıcı adı ve şifre sağladığını ve Keycloak’ın bu bilgileri doğrulayıp oturum açtığını gördüm. Ek bir güvenlik katmanı olarak, iki faktörlü kimlik doğrulama (2FA) uyguladım. Bu süreçte SMS, e-posta veya uygulama tabanlı doğrulama yöntemlerini kullanarak ek bir güvenlik sağladım. Ayrıca, sosyal medya hesaplarıyla giriş yapma özelliğini kullanarak kullanıcıların mevcut hesaplarıyla hızlı ve güvenli bir şekilde kimlik doğrulaması yapmasını sağladım.</w:t>
                      </w:r>
                    </w:p>
                    <w:p>
                      <w:pPr>
                        <w:pStyle w:val="9"/>
                        <w:spacing w:beforeLines="0" w:afterLines="0"/>
                        <w:ind w:firstLine="720" w:firstLineChars="0"/>
                        <w:rPr>
                          <w:rFonts w:hint="default"/>
                          <w:sz w:val="24"/>
                          <w:szCs w:val="24"/>
                        </w:rPr>
                      </w:pPr>
                      <w:r>
                        <w:rPr>
                          <w:rFonts w:hint="default"/>
                          <w:sz w:val="24"/>
                          <w:szCs w:val="24"/>
                        </w:rPr>
                        <w:t>Roller ise kullanıcıların erişim yetkilerini yönetir. Roller, sistemdeki çeşitli kaynaklara erişim izni temsil eder ve yönetici, kullanıcı veya misafir gibi seviyelerde tanımlanır. Kullanıcıları belirli rollere atayarak, bu rollerin sağladığı izinleri elde etmelerini sağladım. Keycloak’ın rol bazlı erişim kontrolü (RBAC) özelliğini kullanarak, kullanıcıların rollerine göre hangi kaynaklara erişebileceğini belirledim. Bu, güvenliği artırır ve yetkisiz erişimleri önler.</w:t>
                      </w:r>
                    </w:p>
                    <w:p>
                      <w:pPr>
                        <w:pStyle w:val="9"/>
                        <w:spacing w:beforeLines="0" w:afterLines="0"/>
                        <w:ind w:firstLine="720" w:firstLineChars="0"/>
                        <w:rPr>
                          <w:rFonts w:hint="default"/>
                          <w:sz w:val="24"/>
                          <w:szCs w:val="24"/>
                        </w:rPr>
                      </w:pPr>
                      <w:r>
                        <w:rPr>
                          <w:rFonts w:hint="default"/>
                          <w:sz w:val="24"/>
                          <w:szCs w:val="24"/>
                        </w:rPr>
                        <w:t>Bu süreçler, Keycloak’ın kimlik ve erişim yönetimi özelliklerini kullanarak uygulamalarda güvenli ve etkili bir kullanıcı deneyimi sağlama konusunda bana önemli bir bilgi kazandırdı.</w:t>
                      </w:r>
                    </w:p>
                    <w:p>
                      <w:pPr>
                        <w:rPr>
                          <w:rFonts w:hint="default"/>
                        </w:rPr>
                      </w:pPr>
                    </w:p>
                  </w:txbxContent>
                </v:textbox>
              </v:shape>
            </w:pict>
          </mc:Fallback>
        </mc:AlternateContent>
      </w:r>
      <w:r>
        <mc:AlternateContent>
          <mc:Choice Requires="wpg">
            <w:drawing>
              <wp:anchor distT="0" distB="0" distL="114300" distR="114300" simplePos="0" relativeHeight="251702272"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146" name="Group 146"/>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147"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148"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149"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14208;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fbk5GTd5zwAAAAAgLfRwcHBenl5ubceerCPIRcXF+vHH388L1++nGVZ1uPj41nX&#10;dV69erWP8QAAAAAAmWVZZl3X2Ww2s9ls5vb2dmZmPvnkk3n27Nle/mMvofbs7Gx58eLFPHz4cL26&#10;ulr2MRMAAAAA4G21LMv67NmzvbXQva4++Pnnn/c5DgAAAADgrXR4eLjXeXsJtRcXF3bTAgAAAAD/&#10;GHd3d3udt5dQe3Z2tszMbLfbfYwDAAAAAHir7Xa7vc7b6+oDAAAAAAD+PK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bK+hdrfb7XMcAAAAAMA/wsG+Bi3Lsr7//vuzLMv6h/N9/QUAAAAAwN9qWZY5Pj6eo6Oj&#10;ubq6+t35ycnJen19vZcAurdQu67rsizLuq6rMgsAAAAAvFN++umn9fT09HX7PDs7W3/44Ye9zd9b&#10;qD0/PxdpAQAAAIB30n9G2pmZi4uLvbbQN95Re35+vs7MfPjhhyItAAAAAMD/4I1DrUALAAAAAPBm&#10;3jjUzsz8+OOP63+/BQAAAADwbri8vNxrE91LqP3oo498VQsAAAAA/GN88MEHb9eOWgAAAAAA3ox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PAvduxYAAAAAGCQv/Uw9hRG&#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eldLDAAAgAElEQVQ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VA7dxLTmRHEEDReMXjFUiw/72A1JviI6B+HrRcNlNbrSu7zxllKic5vgoF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Nvyk9EAAAIKSURBV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iHRANL0AAADc&#10;AAAADwAAAGRycy9kb3ducmV2LnhtbEVPTWvCQBC9C/6HZQRvurGkjaSuOVgqvVQwWshxyI5JMDsb&#10;sltN/n1XEHqbx/ucTTaYVtyod41lBatlBIK4tLrhSsH59LlYg3AeWWNrmRSM5CDbTicbTLW985Fu&#10;ua9ECGGXooLa+y6V0pU1GXRL2xEH7mJ7gz7AvpK6x3sIN618iaI3abDh0FBjR7uaymv+axTE3yeL&#10;53Xy81EUSXHYv47HyyFXaj5bRe8gPA3+X/x0f+kwP07g8Uy4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EA0vQAA&#10;ANwAAAAPAAAAAAAAAAEAIAAAACIAAABkcnMvZG93bnJldi54bWxQSwECFAAUAAAACACHTuJAMy8F&#10;njsAAAA5AAAAEAAAAAAAAAABACAAAAAMAQAAZHJzL3NoYXBleG1sLnhtbFBLBQYAAAAABgAGAFsB&#10;AAC2Aw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eSBPMr4AAADc&#10;AAAADwAAAGRycy9kb3ducmV2LnhtbEWPQU8CMRCF7yb+h2ZMvEkLMcYsFAIEEw9eRLgP22G7sJ1u&#10;2sKiv945mHibyXvz3jezxS106kopt5EtjEcGFHEdXcuNhd3X29MrqFyQHXaRycI3ZVjM7+9mWLk4&#10;8Cddt6VREsK5Qgu+lL7SOteeAuZR7IlFO8YUsMiaGu0SDhIeOj0x5kUHbFkaPPa09lSft5dgYZXq&#10;1eY42TfBGX84bc7Lw8fPYO3jw9hMQRW6lX/z3/W7E/xnoZVnZAI9/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BPMr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FmzqqbsAAADc&#10;AAAADwAAAGRycy9kb3ducmV2LnhtbEVPS2sCMRC+F/ofwhS8aaIU0a1Rqljw4MVH7+Nm3GzdTJYk&#10;ura/3hQKvc3H95zZ4u4acaMQa88ahgMFgrj0puZKw/Hw0Z+AiAnZYOOZNHxThMX8+WmGhfEd7+i2&#10;T5XIIRwL1GBTagspY2nJYRz4ljhzZx8cpgxDJU3ALoe7Ro6UGkuHNecGiy2tLJWX/dVpWIZyuT6P&#10;PitnlD19rS/vp+1Pp3XvZajeQCS6p3/xn3tj8vzXKfw+ky+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mzqqbsAAADc&#10;AAAADwAAAAAAAAABACAAAAAiAAAAZHJzL2Rvd25yZXYueG1sUEsBAhQAFAAAAAgAh07iQDMvBZ47&#10;AAAAOQAAABAAAAAAAAAAAQAgAAAACgEAAGRycy9zaGFwZXhtbC54bWxQSwUGAAAAAAYABgBbAQAA&#10;tAM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87264"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87264;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UZbd9UAAAAMAQAADwAAAAAAAAABACAAAAAiAAAAZHJz&#10;L2Rvd25yZXYueG1sUEsBAhQAFAAAAAgAh07iQKSnZ7FAAgAAkgQAAA4AAAAAAAAAAQAgAAAAJA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17632"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46" name="Text Box 246"/>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46</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17632;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nxR/dUAAAAIAQAADwAAAAAAAAABACAAAAAiAAAA&#10;ZHJzL2Rvd25yZXYueG1sUEsBAhQAFAAAAAgAh07iQO33r6ZDAgAAkgQAAA4AAAAAAAAAAQAgAAAA&#10;JAEAAGRycy9lMm9Eb2MueG1sUEsFBgAAAAAGAAYAWQEAANkFA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46</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18656"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48" name="Text Box 248"/>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kern w:val="0"/>
                                <w:sz w:val="22"/>
                                <w:szCs w:val="22"/>
                                <w:lang w:val="en-US" w:eastAsia="zh-CN" w:bidi="ar"/>
                              </w:rPr>
                              <w:t>Token tabanlı kimlik doğrulama ve yönlendirme</w:t>
                            </w:r>
                            <w:r>
                              <w:rPr>
                                <w:rFonts w:hint="default" w:cs="Times New Roman"/>
                                <w:kern w:val="0"/>
                                <w:sz w:val="24"/>
                                <w:szCs w:val="24"/>
                                <w:lang w:val="tr-TR" w:eastAsia="zh-CN" w:bidi="ar"/>
                              </w:rPr>
                              <w:t xml:space="preserve">           </w:t>
                            </w:r>
                            <w:r>
                              <w:rPr>
                                <w:i/>
                                <w:sz w:val="22"/>
                              </w:rPr>
                              <w:t>Tarih</w:t>
                            </w:r>
                            <w:r>
                              <w:rPr>
                                <w:i/>
                                <w:spacing w:val="-2"/>
                                <w:sz w:val="22"/>
                              </w:rPr>
                              <w:t xml:space="preserve"> </w:t>
                            </w:r>
                            <w:r>
                              <w:rPr>
                                <w:i/>
                                <w:sz w:val="22"/>
                              </w:rPr>
                              <w:t>: 16/0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18656;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e4/R9QAAAAKAQAADwAAAAAAAAABACAAAAAiAAAAZHJz&#10;L2Rvd25yZXYueG1sUEsBAhQAFAAAAAgAh07iQNAfMmlBAgAAkgQAAA4AAAAAAAAAAQAgAAAAIw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kern w:val="0"/>
                          <w:sz w:val="22"/>
                          <w:szCs w:val="22"/>
                          <w:lang w:val="en-US" w:eastAsia="zh-CN" w:bidi="ar"/>
                        </w:rPr>
                        <w:t>Token tabanlı kimlik doğrulama ve yönlendirme</w:t>
                      </w:r>
                      <w:r>
                        <w:rPr>
                          <w:rFonts w:hint="default" w:cs="Times New Roman"/>
                          <w:kern w:val="0"/>
                          <w:sz w:val="24"/>
                          <w:szCs w:val="24"/>
                          <w:lang w:val="tr-TR" w:eastAsia="zh-CN" w:bidi="ar"/>
                        </w:rPr>
                        <w:t xml:space="preserve">           </w:t>
                      </w:r>
                      <w:r>
                        <w:rPr>
                          <w:i/>
                          <w:sz w:val="22"/>
                        </w:rPr>
                        <w:t>Tarih</w:t>
                      </w:r>
                      <w:r>
                        <w:rPr>
                          <w:i/>
                          <w:spacing w:val="-2"/>
                          <w:sz w:val="22"/>
                        </w:rPr>
                        <w:t xml:space="preserve"> </w:t>
                      </w:r>
                      <w:r>
                        <w:rPr>
                          <w:i/>
                          <w:sz w:val="22"/>
                        </w:rPr>
                        <w:t>: 16/0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22752"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50" name="Text Box 250"/>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Keycloak kullanarak token tabanlı kimlik doğrulama ve yönlendirme süreçlerini uygulamalı olarak inceledim. Token tabanlı kimlik doğrulama, kullanıcıların kimlik bilgilerini her seferinde yeniden girmeden güvenli bir şekilde uygulamalara erişmelerini sağlar. Kullanıcılar giriş yaptıktan sonra, Keycloak bir JWT (JSON Web Token) üretir. Bu token, kullanıcının kimlik bilgilerini ve erişim izinlerini içerir. Uygulama, bu token’ı doğrulayarak kullanıcının kimliğini onaylar ve erişim izni verir. Token’lar genellikle belirli bir süre geçerlidir ve süresi dolduğunda yenilenmeleri gerekir.</w:t>
                            </w:r>
                          </w:p>
                          <w:p>
                            <w:pPr>
                              <w:pStyle w:val="9"/>
                              <w:spacing w:beforeLines="0" w:afterLines="0"/>
                              <w:ind w:firstLine="720" w:firstLineChars="0"/>
                              <w:rPr>
                                <w:rFonts w:hint="default"/>
                                <w:sz w:val="24"/>
                                <w:szCs w:val="24"/>
                              </w:rPr>
                            </w:pPr>
                            <w:r>
                              <w:rPr>
                                <w:rFonts w:hint="default"/>
                                <w:sz w:val="24"/>
                                <w:szCs w:val="24"/>
                              </w:rPr>
                              <w:t>Yönlendirme süreçlerinde, token tabanlı kimlik doğrulama ile kullanıcıların uygulama içindeki çeşitli bölümlere veya sayfalara güvenli bir şekilde erişimlerini sağladım. Keycloak, başarılı bir kimlik doğrulamanın ardından kullanıcıyı belirli bir URL veya uygulama sayfasına yönlendirebiliyor. Bu, kullanıcıların giriş yaptıktan sonra otomatik olarak yetkili oldukları sayfalara yönlendirilmesini sağlar.</w:t>
                            </w:r>
                          </w:p>
                          <w:p>
                            <w:pPr>
                              <w:pStyle w:val="9"/>
                              <w:spacing w:beforeLines="0" w:afterLines="0"/>
                              <w:ind w:firstLine="720" w:firstLineChars="0"/>
                              <w:rPr>
                                <w:rFonts w:hint="default"/>
                                <w:sz w:val="24"/>
                                <w:szCs w:val="24"/>
                              </w:rPr>
                            </w:pPr>
                            <w:r>
                              <w:rPr>
                                <w:rFonts w:hint="default"/>
                                <w:sz w:val="24"/>
                                <w:szCs w:val="24"/>
                              </w:rPr>
                              <w:t>Bu süreçler sayesinde, Keycloak’ın sunduğu güvenli ve etkili kimlik doğrulama ile yönlendirme çözümlerini kullanarak uygulamalarda güvenli erişim ve kullanıcı yönetimini nasıl sağladığımı deneyimledim. Token tabanlı kimlik doğrulama, kullanıcıların sistemlere güvenli bir şekilde erişmesini sağlar ve yönlendirme işlemleri kullanıcı deneyimini daha kesintisiz ve kullanıcı dostu hale getirir.</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22752;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PlONbVAAAACwEAAA8AAAAAAAAAAQAgAAAAIgAAAGRy&#10;cy9kb3ducmV2LnhtbFBLAQIUABQAAAAIAIdO4kD2hsGTQQIAAJMEAAAOAAAAAAAAAAEAIAAAACQB&#10;AABkcnMvZTJvRG9jLnhtbFBLBQYAAAAABgAGAFkBAADXBQ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Keycloak kullanarak token tabanlı kimlik doğrulama ve yönlendirme süreçlerini uygulamalı olarak inceledim. Token tabanlı kimlik doğrulama, kullanıcıların kimlik bilgilerini her seferinde yeniden girmeden güvenli bir şekilde uygulamalara erişmelerini sağlar. Kullanıcılar giriş yaptıktan sonra, Keycloak bir JWT (JSON Web Token) üretir. Bu token, kullanıcının kimlik bilgilerini ve erişim izinlerini içerir. Uygulama, bu token’ı doğrulayarak kullanıcının kimliğini onaylar ve erişim izni verir. Token’lar genellikle belirli bir süre geçerlidir ve süresi dolduğunda yenilenmeleri gerekir.</w:t>
                      </w:r>
                    </w:p>
                    <w:p>
                      <w:pPr>
                        <w:pStyle w:val="9"/>
                        <w:spacing w:beforeLines="0" w:afterLines="0"/>
                        <w:ind w:firstLine="720" w:firstLineChars="0"/>
                        <w:rPr>
                          <w:rFonts w:hint="default"/>
                          <w:sz w:val="24"/>
                          <w:szCs w:val="24"/>
                        </w:rPr>
                      </w:pPr>
                      <w:r>
                        <w:rPr>
                          <w:rFonts w:hint="default"/>
                          <w:sz w:val="24"/>
                          <w:szCs w:val="24"/>
                        </w:rPr>
                        <w:t>Yönlendirme süreçlerinde, token tabanlı kimlik doğrulama ile kullanıcıların uygulama içindeki çeşitli bölümlere veya sayfalara güvenli bir şekilde erişimlerini sağladım. Keycloak, başarılı bir kimlik doğrulamanın ardından kullanıcıyı belirli bir URL veya uygulama sayfasına yönlendirebiliyor. Bu, kullanıcıların giriş yaptıktan sonra otomatik olarak yetkili oldukları sayfalara yönlendirilmesini sağlar.</w:t>
                      </w:r>
                    </w:p>
                    <w:p>
                      <w:pPr>
                        <w:pStyle w:val="9"/>
                        <w:spacing w:beforeLines="0" w:afterLines="0"/>
                        <w:ind w:firstLine="720" w:firstLineChars="0"/>
                        <w:rPr>
                          <w:rFonts w:hint="default"/>
                          <w:sz w:val="24"/>
                          <w:szCs w:val="24"/>
                        </w:rPr>
                      </w:pPr>
                      <w:r>
                        <w:rPr>
                          <w:rFonts w:hint="default"/>
                          <w:sz w:val="24"/>
                          <w:szCs w:val="24"/>
                        </w:rPr>
                        <w:t>Bu süreçler sayesinde, Keycloak’ın sunduğu güvenli ve etkili kimlik doğrulama ile yönlendirme çözümlerini kullanarak uygulamalarda güvenli erişim ve kullanıcı yönetimini nasıl sağladığımı deneyimledim. Token tabanlı kimlik doğrulama, kullanıcıların sistemlere güvenli bir şekilde erişmesini sağlar ve yönlendirme işlemleri kullanıcı deneyimini daha kesintisiz ve kullanıcı dostu hale getirir.</w:t>
                      </w:r>
                    </w:p>
                    <w:p>
                      <w:pPr>
                        <w:rPr>
                          <w:rFonts w:hint="default"/>
                        </w:rPr>
                      </w:pPr>
                    </w:p>
                  </w:txbxContent>
                </v:textbox>
              </v:shape>
            </w:pict>
          </mc:Fallback>
        </mc:AlternateContent>
      </w:r>
      <w:r>
        <mc:AlternateContent>
          <mc:Choice Requires="wpg">
            <w:drawing>
              <wp:anchor distT="0" distB="0" distL="114300" distR="114300" simplePos="0" relativeHeight="251703296"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150" name="Group 150"/>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151"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152"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153"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13184;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H25ORk3ec8AAAAAIC30cHBwXp5ebm3HnqwjyEXFxfrxx9/PC9fvpxlWdbj4+NZ&#10;13VevXq1j/EAAAAAAJllWWZd19lsNrPZbOb29nZmZj755JN59uzZXv5jL6H27OxsefHixTx8+HC9&#10;urpa9jETAAAAAOBttSzL+uzZs7210L2uPvj555/3OQ4AAAAA4K10eHi413l7CbUXFxd20wIAAAAA&#10;/xh3d3d7nbeXUHt2drbMzGy3232MAwAAAAB4q+12u73O2+vqAwAAAAAA/jy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Xa32+1zHAAAAADAP8LBvgYty7K+//77syzL+ofzff0FAAAAAMDfalmWOT4+nqOj&#10;o7m6uvrd+cnJyXp9fb2XALq3ULuu67Isy7quqzILAAAAALxTfvrpp/X09PR1+zw7O1t/+OGHvc3f&#10;W6g9Pz8XaQEAAACAd9J/RtqZmYuLi7220DfeUXt+fr7OzHz44YciLQAAAADA/+CNQ61ACwAAAADw&#10;Zt441M7M/Pjjj+t/vwUAAAAA8G64vLzcaxPdS6j96KOPfFULAAAAAPxjfPDBB2/XjloAAAAAAN6M&#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DwL3bsWAAAAABgkL/1MPYU&#10;Rg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HpXSwwAAIABJREFU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QO3cS05kRxBA0XjF4xVIsP+9gNSb4iOgfh60XDZTW60ru88ZZSonOb4KBQ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Db8pPRAAACCklEQVQ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7QjrBr0AAADc&#10;AAAADwAAAGRycy9kb3ducmV2LnhtbEVPS2vCQBC+F/oflhF6azYppkrqmkOL0ksFo4Uch+zkgdnZ&#10;kF2j+ffdQqG3+fies8nvphcTja6zrCCJYhDEldUdNwrOp93zGoTzyBp7y6RgJgf59vFhg5m2Nz7S&#10;VPhGhBB2GSpovR8yKV3VkkEX2YE4cLUdDfoAx0bqEW8h3PTyJY5fpcGOQ0OLA723VF2Kq1Gw/DpZ&#10;PK9X3x9luSoP+3Q+1odCqadFEr+B8HT3/+I/96cO89MEfp8JF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COsGvQAA&#10;ANwAAAAPAAAAAAAAAAEAIAAAACIAAABkcnMvZG93bnJldi54bWxQSwECFAAUAAAACACHTuJAMy8F&#10;njsAAAA5AAAAEAAAAAAAAAABACAAAAAMAQAAZHJzL3NoYXBleG1sLnhtbFBLBQYAAAAABgAGAFsB&#10;AAC2Aw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nRHuBbsAAADc&#10;AAAADwAAAGRycy9kb3ducmV2LnhtbEVPTWsCMRC9F/wPYQRvNXFBKatRVCx46KW2vY+bcbO6mSxJ&#10;6mp/fSMUepvH+5zF6uZacaUQG88aJmMFgrjypuFaw+fH6/MLiJiQDbaeScOdIqyWg6cFlsb3/E7X&#10;Q6pFDuFYogabUldKGStLDuPYd8SZO/ngMGUYamkC9jnctbJQaiYdNpwbLHa0tVRdDt9OwyZUm92p&#10;+KqdUfZ43l3Wx7efXuvRcKLmIBLd0r/4z703ef60gMcz+QK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HuBbsAAADc&#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8l1LnrsAAADc&#10;AAAADwAAAGRycy9kb3ducmV2LnhtbEVPS2sCMRC+F/ofwhS8aaJFka1Rqljw4MVH7+Nm3GzdTJYk&#10;ura/3hQKvc3H95zZ4u4acaMQa88ahgMFgrj0puZKw/Hw0Z+CiAnZYOOZNHxThMX8+WmGhfEd7+i2&#10;T5XIIRwL1GBTagspY2nJYRz4ljhzZx8cpgxDJU3ALoe7Ro6UmkiHNecGiy2tLJWX/dVpWIZyuT6P&#10;PitnlD19rS/vp+1Pp3XvZajeQCS6p3/xn3tj8vzxK/w+ky+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1LnrsAAADc&#10;AAAADwAAAAAAAAABACAAAAAiAAAAZHJzL2Rvd25yZXYueG1sUEsBAhQAFAAAAAgAh07iQDMvBZ47&#10;AAAAOQAAABAAAAAAAAAAAQAgAAAACgEAAGRycy9zaGFwZXhtbC54bWxQSwUGAAAAAAYABgBbAQAA&#10;tAM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88288"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88288;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JRlt31QAAAAwBAAAPAAAAAAAAAAEAIAAAACIAAABkcnMv&#10;ZG93bnJldi54bWxQSwECFAAUAAAACACHTuJA8eWsij8CAACSBAAADgAAAAAAAAABACAAAAAkAQAA&#10;ZHJzL2Uyb0RvYy54bWxQSwUGAAAAAAYABgBZAQAA1QU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20704"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51" name="Text Box 251"/>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47</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20704;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&#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KfFH91QAAAAgBAAAPAAAAAAAAAAEAIAAAACIAAABk&#10;cnMvZG93bnJldi54bWxQSwECFAAUAAAACACHTuJAf1blHkICAACSBAAADgAAAAAAAAABACAAAAAk&#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47</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21728"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52" name="Text Box 252"/>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Times New Roman" w:cs="Times New Roman"/>
                                <w:i/>
                                <w:iCs/>
                                <w:kern w:val="0"/>
                                <w:sz w:val="22"/>
                                <w:szCs w:val="22"/>
                                <w:lang w:val="en-US" w:eastAsia="zh-CN" w:bidi="ar"/>
                              </w:rPr>
                              <w:t>Keycloak ile Blazor Uygulamasında Güvenli Oturum</w:t>
                            </w:r>
                            <w:r>
                              <w:rPr>
                                <w:rFonts w:hint="default" w:cs="Times New Roman"/>
                                <w:i/>
                                <w:iCs/>
                                <w:kern w:val="0"/>
                                <w:sz w:val="22"/>
                                <w:szCs w:val="22"/>
                                <w:lang w:val="tr-TR" w:eastAsia="zh-CN" w:bidi="ar"/>
                              </w:rPr>
                              <w:t xml:space="preserve"> </w:t>
                            </w:r>
                            <w:r>
                              <w:rPr>
                                <w:rFonts w:hint="default" w:eastAsia="Times New Roman" w:cs="Times New Roman"/>
                                <w:i/>
                                <w:iCs/>
                                <w:kern w:val="0"/>
                                <w:sz w:val="22"/>
                                <w:szCs w:val="22"/>
                                <w:lang w:val="en-US" w:eastAsia="zh-CN" w:bidi="ar"/>
                              </w:rPr>
                              <w:t>Yönetimi</w:t>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1</w:t>
                            </w:r>
                            <w:r>
                              <w:rPr>
                                <w:rFonts w:hint="default"/>
                                <w:i/>
                                <w:sz w:val="22"/>
                                <w:lang w:val="tr-TR"/>
                              </w:rPr>
                              <w:t>9</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21728;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e4/R9QAAAAKAQAADwAAAAAAAAABACAAAAAiAAAAZHJz&#10;L2Rvd25yZXYueG1sUEsBAhQAFAAAAAgAh07iQKrhtQBBAgAAkgQAAA4AAAAAAAAAAQAgAAAAIw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Times New Roman" w:cs="Times New Roman"/>
                          <w:i/>
                          <w:iCs/>
                          <w:kern w:val="0"/>
                          <w:sz w:val="22"/>
                          <w:szCs w:val="22"/>
                          <w:lang w:val="en-US" w:eastAsia="zh-CN" w:bidi="ar"/>
                        </w:rPr>
                        <w:t>Keycloak ile Blazor Uygulamasında Güvenli Oturum</w:t>
                      </w:r>
                      <w:r>
                        <w:rPr>
                          <w:rFonts w:hint="default" w:cs="Times New Roman"/>
                          <w:i/>
                          <w:iCs/>
                          <w:kern w:val="0"/>
                          <w:sz w:val="22"/>
                          <w:szCs w:val="22"/>
                          <w:lang w:val="tr-TR" w:eastAsia="zh-CN" w:bidi="ar"/>
                        </w:rPr>
                        <w:t xml:space="preserve"> </w:t>
                      </w:r>
                      <w:r>
                        <w:rPr>
                          <w:rFonts w:hint="default" w:eastAsia="Times New Roman" w:cs="Times New Roman"/>
                          <w:i/>
                          <w:iCs/>
                          <w:kern w:val="0"/>
                          <w:sz w:val="22"/>
                          <w:szCs w:val="22"/>
                          <w:lang w:val="en-US" w:eastAsia="zh-CN" w:bidi="ar"/>
                        </w:rPr>
                        <w:t>Yönetimi</w:t>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1</w:t>
                      </w:r>
                      <w:r>
                        <w:rPr>
                          <w:rFonts w:hint="default"/>
                          <w:i/>
                          <w:sz w:val="22"/>
                          <w:lang w:val="tr-TR"/>
                        </w:rPr>
                        <w:t>9</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25824"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53" name="Text Box 253"/>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Stajımda, Keycloak kullanarak Blazor uygulamalarında güvenli oturum yönetimini nasıl gerçekleştirdiğimi öğrendim. Keycloak, Blazor ile OAuth2 ve OpenID Connect protokollerini kullanarak kullanıcı kimlik doğrulamasını sağlar ve oturum yönetimini etkili bir şekilde yapar.</w:t>
                            </w:r>
                          </w:p>
                          <w:p>
                            <w:pPr>
                              <w:pStyle w:val="9"/>
                              <w:spacing w:beforeLines="0" w:afterLines="0"/>
                              <w:ind w:firstLine="720" w:firstLineChars="0"/>
                              <w:rPr>
                                <w:rFonts w:hint="default"/>
                                <w:sz w:val="24"/>
                                <w:szCs w:val="24"/>
                              </w:rPr>
                            </w:pPr>
                            <w:r>
                              <w:rPr>
                                <w:rStyle w:val="10"/>
                                <w:rFonts w:hint="default"/>
                                <w:sz w:val="24"/>
                                <w:szCs w:val="24"/>
                              </w:rPr>
                              <w:t>Entegrasyon:</w:t>
                            </w:r>
                            <w:r>
                              <w:rPr>
                                <w:rFonts w:hint="default"/>
                                <w:sz w:val="24"/>
                                <w:szCs w:val="24"/>
                              </w:rPr>
                              <w:t xml:space="preserve"> Keycloak'ı Blazor uygulamalarına entegre ederken, genellikle bir </w:t>
                            </w:r>
                            <w:r>
                              <w:rPr>
                                <w:rStyle w:val="8"/>
                                <w:rFonts w:hint="default"/>
                                <w:sz w:val="20"/>
                                <w:szCs w:val="20"/>
                              </w:rPr>
                              <w:t>AuthenticationStateProvider</w:t>
                            </w:r>
                            <w:r>
                              <w:rPr>
                                <w:rFonts w:hint="default"/>
                                <w:sz w:val="24"/>
                                <w:szCs w:val="24"/>
                              </w:rPr>
                              <w:t xml:space="preserve"> kullanarak başladım. Bu sağlayıcı, kullanıcının kimliğini doğrulamak ve oturum bilgilerini yönetmek için kullanıldı.</w:t>
                            </w:r>
                          </w:p>
                          <w:p>
                            <w:pPr>
                              <w:pStyle w:val="9"/>
                              <w:spacing w:beforeLines="0" w:afterLines="0"/>
                              <w:ind w:firstLine="720" w:firstLineChars="0"/>
                              <w:rPr>
                                <w:rFonts w:hint="default"/>
                                <w:sz w:val="24"/>
                                <w:szCs w:val="24"/>
                              </w:rPr>
                            </w:pPr>
                            <w:r>
                              <w:rPr>
                                <w:rStyle w:val="10"/>
                                <w:rFonts w:hint="default"/>
                                <w:sz w:val="24"/>
                                <w:szCs w:val="24"/>
                              </w:rPr>
                              <w:t>Oturum Yönetimi:</w:t>
                            </w:r>
                            <w:r>
                              <w:rPr>
                                <w:rFonts w:hint="default"/>
                                <w:sz w:val="24"/>
                                <w:szCs w:val="24"/>
                              </w:rPr>
                              <w:t xml:space="preserve"> Keycloak, kullanıcıların giriş yapmasını ve geçerli bir token almasını sağladı. Blazor uygulamamda, bu token’ı kullanarak kullanıcının kimliğini doğruladım ve erişim kontrolü yaptım. Token süresi dolduğunda, kullanıcıyı yeniden oturum açmaya yönlendirdim veya token’ı yeniledim.</w:t>
                            </w:r>
                          </w:p>
                          <w:p>
                            <w:pPr>
                              <w:pStyle w:val="9"/>
                              <w:spacing w:beforeLines="0" w:afterLines="0"/>
                              <w:ind w:firstLine="720" w:firstLineChars="0"/>
                              <w:rPr>
                                <w:rFonts w:hint="default"/>
                                <w:sz w:val="24"/>
                                <w:szCs w:val="24"/>
                              </w:rPr>
                            </w:pPr>
                            <w:r>
                              <w:rPr>
                                <w:rStyle w:val="10"/>
                                <w:rFonts w:hint="default"/>
                                <w:sz w:val="24"/>
                                <w:szCs w:val="24"/>
                              </w:rPr>
                              <w:t>Güvenlik ve Yönlendirme:</w:t>
                            </w:r>
                            <w:r>
                              <w:rPr>
                                <w:rFonts w:hint="default"/>
                                <w:sz w:val="24"/>
                                <w:szCs w:val="24"/>
                              </w:rPr>
                              <w:t xml:space="preserve"> Keycloak, başarılı bir kimlik doğrulamanın ardından kullanıcıyı Blazor uygulamasına yönlendirdi ve sadece yetkili oldukları sayfalara erişim sağladı. Bu süreç, kullanıcı deneyimini güvenli ve kesintisiz hale getirdi.</w:t>
                            </w:r>
                          </w:p>
                          <w:p>
                            <w:pPr>
                              <w:pStyle w:val="9"/>
                              <w:spacing w:beforeLines="0" w:afterLines="0"/>
                              <w:ind w:firstLine="720" w:firstLineChars="0"/>
                              <w:rPr>
                                <w:rFonts w:hint="default" w:ascii="Calibri" w:hAnsi="Calibri" w:eastAsia="Calibri"/>
                                <w:sz w:val="22"/>
                                <w:szCs w:val="24"/>
                                <w:lang w:val="tr"/>
                              </w:rPr>
                            </w:pPr>
                            <w:r>
                              <w:rPr>
                                <w:rFonts w:hint="default"/>
                                <w:sz w:val="24"/>
                                <w:szCs w:val="24"/>
                              </w:rPr>
                              <w:t>Bu çalışmalar sayesinde, Keycloak ile Blazor uygulamalarında güvenli oturum yönetimi, kullanıcı kimlik doğrulama ve yetkilendirme işlemlerini etkili bir şekilde yönetmeyi başardım.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25824;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41tUAAAALAQAADwAAAAAAAAABACAAAAAiAAAA&#10;ZHJzL2Rvd25yZXYueG1sUEsBAhQAFAAAAAgAh07iQL00j75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Stajımda, Keycloak kullanarak Blazor uygulamalarında güvenli oturum yönetimini nasıl gerçekleştirdiğimi öğrendim. Keycloak, Blazor ile OAuth2 ve OpenID Connect protokollerini kullanarak kullanıcı kimlik doğrulamasını sağlar ve oturum yönetimini etkili bir şekilde yapar.</w:t>
                      </w:r>
                    </w:p>
                    <w:p>
                      <w:pPr>
                        <w:pStyle w:val="9"/>
                        <w:spacing w:beforeLines="0" w:afterLines="0"/>
                        <w:ind w:firstLine="720" w:firstLineChars="0"/>
                        <w:rPr>
                          <w:rFonts w:hint="default"/>
                          <w:sz w:val="24"/>
                          <w:szCs w:val="24"/>
                        </w:rPr>
                      </w:pPr>
                      <w:r>
                        <w:rPr>
                          <w:rStyle w:val="10"/>
                          <w:rFonts w:hint="default"/>
                          <w:sz w:val="24"/>
                          <w:szCs w:val="24"/>
                        </w:rPr>
                        <w:t>Entegrasyon:</w:t>
                      </w:r>
                      <w:r>
                        <w:rPr>
                          <w:rFonts w:hint="default"/>
                          <w:sz w:val="24"/>
                          <w:szCs w:val="24"/>
                        </w:rPr>
                        <w:t xml:space="preserve"> Keycloak'ı Blazor uygulamalarına entegre ederken, genellikle bir </w:t>
                      </w:r>
                      <w:r>
                        <w:rPr>
                          <w:rStyle w:val="8"/>
                          <w:rFonts w:hint="default"/>
                          <w:sz w:val="20"/>
                          <w:szCs w:val="20"/>
                        </w:rPr>
                        <w:t>AuthenticationStateProvider</w:t>
                      </w:r>
                      <w:r>
                        <w:rPr>
                          <w:rFonts w:hint="default"/>
                          <w:sz w:val="24"/>
                          <w:szCs w:val="24"/>
                        </w:rPr>
                        <w:t xml:space="preserve"> kullanarak başladım. Bu sağlayıcı, kullanıcının kimliğini doğrulamak ve oturum bilgilerini yönetmek için kullanıldı.</w:t>
                      </w:r>
                    </w:p>
                    <w:p>
                      <w:pPr>
                        <w:pStyle w:val="9"/>
                        <w:spacing w:beforeLines="0" w:afterLines="0"/>
                        <w:ind w:firstLine="720" w:firstLineChars="0"/>
                        <w:rPr>
                          <w:rFonts w:hint="default"/>
                          <w:sz w:val="24"/>
                          <w:szCs w:val="24"/>
                        </w:rPr>
                      </w:pPr>
                      <w:r>
                        <w:rPr>
                          <w:rStyle w:val="10"/>
                          <w:rFonts w:hint="default"/>
                          <w:sz w:val="24"/>
                          <w:szCs w:val="24"/>
                        </w:rPr>
                        <w:t>Oturum Yönetimi:</w:t>
                      </w:r>
                      <w:r>
                        <w:rPr>
                          <w:rFonts w:hint="default"/>
                          <w:sz w:val="24"/>
                          <w:szCs w:val="24"/>
                        </w:rPr>
                        <w:t xml:space="preserve"> Keycloak, kullanıcıların giriş yapmasını ve geçerli bir token almasını sağladı. Blazor uygulamamda, bu token’ı kullanarak kullanıcının kimliğini doğruladım ve erişim kontrolü yaptım. Token süresi dolduğunda, kullanıcıyı yeniden oturum açmaya yönlendirdim veya token’ı yeniledim.</w:t>
                      </w:r>
                    </w:p>
                    <w:p>
                      <w:pPr>
                        <w:pStyle w:val="9"/>
                        <w:spacing w:beforeLines="0" w:afterLines="0"/>
                        <w:ind w:firstLine="720" w:firstLineChars="0"/>
                        <w:rPr>
                          <w:rFonts w:hint="default"/>
                          <w:sz w:val="24"/>
                          <w:szCs w:val="24"/>
                        </w:rPr>
                      </w:pPr>
                      <w:r>
                        <w:rPr>
                          <w:rStyle w:val="10"/>
                          <w:rFonts w:hint="default"/>
                          <w:sz w:val="24"/>
                          <w:szCs w:val="24"/>
                        </w:rPr>
                        <w:t>Güvenlik ve Yönlendirme:</w:t>
                      </w:r>
                      <w:r>
                        <w:rPr>
                          <w:rFonts w:hint="default"/>
                          <w:sz w:val="24"/>
                          <w:szCs w:val="24"/>
                        </w:rPr>
                        <w:t xml:space="preserve"> Keycloak, başarılı bir kimlik doğrulamanın ardından kullanıcıyı Blazor uygulamasına yönlendirdi ve sadece yetkili oldukları sayfalara erişim sağladı. Bu süreç, kullanıcı deneyimini güvenli ve kesintisiz hale getirdi.</w:t>
                      </w:r>
                    </w:p>
                    <w:p>
                      <w:pPr>
                        <w:pStyle w:val="9"/>
                        <w:spacing w:beforeLines="0" w:afterLines="0"/>
                        <w:ind w:firstLine="720" w:firstLineChars="0"/>
                        <w:rPr>
                          <w:rFonts w:hint="default" w:ascii="Calibri" w:hAnsi="Calibri" w:eastAsia="Calibri"/>
                          <w:sz w:val="22"/>
                          <w:szCs w:val="24"/>
                          <w:lang w:val="tr"/>
                        </w:rPr>
                      </w:pPr>
                      <w:r>
                        <w:rPr>
                          <w:rFonts w:hint="default"/>
                          <w:sz w:val="24"/>
                          <w:szCs w:val="24"/>
                        </w:rPr>
                        <w:t>Bu çalışmalar sayesinde, Keycloak ile Blazor uygulamalarında güvenli oturum yönetimi, kullanıcı kimlik doğrulama ve yetkilendirme işlemlerini etkili bir şekilde yönetmeyi başardım.</w:t>
                      </w:r>
                    </w:p>
                    <w:p>
                      <w:pPr>
                        <w:rPr>
                          <w:rFonts w:hint="default"/>
                        </w:rPr>
                      </w:pPr>
                    </w:p>
                  </w:txbxContent>
                </v:textbox>
              </v:shape>
            </w:pict>
          </mc:Fallback>
        </mc:AlternateContent>
      </w:r>
      <w:r>
        <mc:AlternateContent>
          <mc:Choice Requires="wpg">
            <w:drawing>
              <wp:anchor distT="0" distB="0" distL="114300" distR="114300" simplePos="0" relativeHeight="251704320"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154" name="Group 154"/>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155"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156"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157"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12160;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fbk5GTd5zwAAAAAgLfRwcHBenl5ubceerCPIRcXF+vHH388L1++nGVZ1uPj41nX&#10;dV69erWP8QAAAAAAmWVZZl3X2Ww2s9ls5vb2dmZmPvnkk3n27Nle/mMvofbs7Gx58eLFPHz4cL26&#10;ulr2MRMAAAAA4G21LMv67NmzvbXQva4++Pnnn/c5DgAAAADgrXR4eLjXeXsJtRcXF3bTAgAAAAD/&#10;GHd3d3udt5dQe3Z2tszMbLfbfYwDAAAAAHir7Xa7vc7b6+oDAAAAAAD+PK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bK+hdrfb7XMcAAAAAMA/wsG+Bi3Lsr7//vuzLMv6h/N9/QUAAAAAwN9qWZY5Pj6eo6Oj&#10;ubq6+t35ycnJen19vZcAurdQu67rsizLuq6rMgsAAAAAvFN++umn9fT09HX7PDs7W3/44Ye9zd9b&#10;qD0/PxdpAQAAAIB30n9G2pmZi4uLvbbQN95Re35+vs7MfPjhhyItAAAAAMD/4I1DrUALAAAAAPBm&#10;3jjUzsz8+OOP63+/BQAAAADwbri8vNxrE91LqP3oo498VQsAAAAA/GN88MEHb9eOWgAAAAAA3ox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PAvduxYAAAAAGCQv/Uw9hRG&#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eldLDAAAgAElEQVQ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VA7dxLTmRHEEDReMXjFUiw/72A1JviI6B+HrRcNlNbrSu7zxllKic5vgoF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Nvyk9EAAAIKSURBV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kjPtBbsAAADc&#10;AAAADwAAAGRycy9kb3ducmV2LnhtbEVPS4vCMBC+L+x/CCN426bKVqUaPay4eFnBqtDj0Ewf2ExK&#10;E1//fiMI3ubje85idTetuFLvGssKRlEMgriwuuFKwfGw+ZqBcB5ZY2uZFDzIwWr5+bHAVNsb7+ma&#10;+UqEEHYpKqi971IpXVGTQRfZjjhwpe0N+gD7SuoebyHctHIcxxNpsOHQUGNHPzUV5+xiFHz/HSwe&#10;Z9PTOs+n+e43eezLXabUcDCK5yA83f1b/HJvdZifJPB8Jlw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jPtBbsAAADc&#10;AAAADwAAAAAAAAABACAAAAAiAAAAZHJzL2Rvd25yZXYueG1sUEsBAhQAFAAAAAgAh07iQDMvBZ47&#10;AAAAOQAAABAAAAAAAAAAAQAgAAAACgEAAGRycy9zaGFwZXhtbC54bWxQSwUGAAAAAAYABgBbAQAA&#10;tAM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4iroBrsAAADc&#10;AAAADwAAAGRycy9kb3ducmV2LnhtbEVPTWsCMRC9C/0PYQq9aaJQKavZpYqFHnqp1fu4GTdbN5Ml&#10;ia7115tCobd5vM9ZVlfXiQuF2HrWMJ0oEMS1Ny03GnZfb+MXEDEhG+w8k4YfilCVD6MlFsYP/EmX&#10;bWpEDuFYoAabUl9IGWtLDuPE98SZO/rgMGUYGmkCDjncdXKm1Fw6bDk3WOxpbak+bc9OwyrUq81x&#10;tm+cUfbwvTm9Hj5ug9ZPj1O1AJHomv7Ff+53k+c/z+H3mXyBL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iroBrsAAADc&#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jWZNnbsAAADc&#10;AAAADwAAAGRycy9kb3ducmV2LnhtbEVPS2sCMRC+F/ofwhS8aaJQla1Rqljw4MVH7+Nm3GzdTJYk&#10;ura/3hQKvc3H95zZ4u4acaMQa88ahgMFgrj0puZKw/Hw0Z+CiAnZYOOZNHxThMX8+WmGhfEd7+i2&#10;T5XIIRwL1GBTagspY2nJYRz4ljhzZx8cpgxDJU3ALoe7Ro6UGkuHNecGiy2tLJWX/dVpWIZyuT6P&#10;PitnlD19rS/vp+1Pp3XvZajeQCS6p3/xn3tj8vzXCfw+ky+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ZNnbsAAADc&#10;AAAADwAAAAAAAAABACAAAAAiAAAAZHJzL2Rvd25yZXYueG1sUEsBAhQAFAAAAAgAh07iQDMvBZ47&#10;AAAAOQAAABAAAAAAAAAAAQAgAAAACgEAAGRycy9zaGFwZXhtbC54bWxQSwUGAAAAAAYABgBbAQAA&#10;tAM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89312"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89312;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UZbd9UAAAAMAQAADwAAAAAAAAABACAAAAAiAAAAZHJz&#10;L2Rvd25yZXYueG1sUEsBAhQAFAAAAAgAh07iQA4j8cZAAgAAkgQAAA4AAAAAAAAAAQAgAAAAJA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23776"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54" name="Text Box 254"/>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48</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23776;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nxR/dUAAAAIAQAADwAAAAAAAAABACAAAAAiAAAA&#10;ZHJzL2Rvd25yZXYueG1sUEsBAhQAFAAAAAgAh07iQH4dA8pDAgAAkgQAAA4AAAAAAAAAAQAgAAAA&#10;JAEAAGRycy9lMm9Eb2MueG1sUEsFBgAAAAAGAAYAWQEAANkFA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48</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24800"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55" name="Text Box 255"/>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SimSun"/>
                                <w:i/>
                                <w:iCs/>
                                <w:sz w:val="22"/>
                                <w:szCs w:val="22"/>
                              </w:rPr>
                              <w:t>SQL ve NoSQL arasındaki temel farklar</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20</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24800;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&#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XuP0fUAAAACgEAAA8AAAAAAAAAAQAgAAAAIgAAAGRy&#10;cy9kb3ducmV2LnhtbFBLAQIUABQAAAAIAIdO4kABLsWjQgIAAJIEAAAOAAAAAAAAAAEAIAAAACMB&#10;AABkcnMvZTJvRG9jLnhtbFBLBQYAAAAABgAGAFkBAADXBQ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SimSun"/>
                          <w:i/>
                          <w:iCs/>
                          <w:sz w:val="22"/>
                          <w:szCs w:val="22"/>
                        </w:rPr>
                        <w:t>SQL ve NoSQL arasındaki temel farklar</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20</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26848"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57" name="Text Box 257"/>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SQL ve NoSQL veritabanları arasındaki temel farkları inceledim. SQL veritabanları, veriyi tablolarda satır ve sütunlar halinde düzenler. Bu yapı, verilerin ilişkisel bir şekilde saklanmasını ve yönetilmesini sağlar. SQL veritabanları, önceden tanımlanmış ve sıkı bir şekilde yapılandırılmış bir şemaya sahiptir ve Structured Query Language (SQL) kullanarak güçlü sorgulama ve veri manipülasyonu yetenekleri sunar. Ayrıca, ACID (Atomicity, Consistency, Isolation, Durability) özellikleri ile veri tutarlılığı sağlar.</w:t>
                            </w:r>
                          </w:p>
                          <w:p>
                            <w:pPr>
                              <w:pStyle w:val="9"/>
                              <w:spacing w:beforeLines="0" w:afterLines="0"/>
                              <w:ind w:firstLine="720" w:firstLineChars="0"/>
                              <w:rPr>
                                <w:rFonts w:hint="default"/>
                                <w:sz w:val="24"/>
                                <w:szCs w:val="24"/>
                              </w:rPr>
                            </w:pPr>
                            <w:r>
                              <w:rPr>
                                <w:rFonts w:hint="default"/>
                                <w:sz w:val="24"/>
                                <w:szCs w:val="24"/>
                              </w:rPr>
                              <w:t>NoSQL veritabanları ise veri yapısına göre çeşitli modeller kullanır; örneğin, belgeler, anahtar-değer çiftleri, sütun aileleri veya grafik yapıları. NoSQL veritabanları genellikle şemasızdır veya dinamik şemalar kullanır, bu da veri yapısının esnek bir şekilde değişmesine olanak tanır. Sorgulama yöntemleri veri modeline bağlı olarak değişir ve genellikle daha esnek bir yapı sunar. NoSQL veritabanları, yatay ölçeklenebilirlik sağlayarak büyük veri ve yüksek hız gerektiren uygulamalar için uygundur ve BASE (Basically Available, Soft state, Eventually consistent) özelliklerini kullanarak yüksek erişilebilirlik ve performansa odaklanır.</w:t>
                            </w:r>
                          </w:p>
                          <w:p>
                            <w:pPr>
                              <w:ind w:firstLine="720" w:firstLineChars="0"/>
                              <w:rPr>
                                <w:rFonts w:hint="default"/>
                              </w:rPr>
                            </w:pPr>
                            <w:r>
                              <w:rPr>
                                <w:rFonts w:hint="default"/>
                                <w:sz w:val="24"/>
                                <w:szCs w:val="24"/>
                              </w:rPr>
                              <w:t>Bu temel farklar, SQL ve NoSQL veritabanlarının avantajlarını ve kullanım senaryolarını anlamama yardımcı oldu. SQL veritabanları, karmaşık sorgular ve ilişkisel veri yönetimi için idealken, NoSQL veritabanları büyük veri ve esneklik gerektiren durumlarda daha uygun bir seçenek sunar.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26848;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41tUAAAALAQAADwAAAAAAAAABACAAAAAiAAAA&#10;ZHJzL2Rvd25yZXYueG1sUEsBAhQAFAAAAAgAh07iQFmMZtJ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SQL ve NoSQL veritabanları arasındaki temel farkları inceledim. SQL veritabanları, veriyi tablolarda satır ve sütunlar halinde düzenler. Bu yapı, verilerin ilişkisel bir şekilde saklanmasını ve yönetilmesini sağlar. SQL veritabanları, önceden tanımlanmış ve sıkı bir şekilde yapılandırılmış bir şemaya sahiptir ve Structured Query Language (SQL) kullanarak güçlü sorgulama ve veri manipülasyonu yetenekleri sunar. Ayrıca, ACID (Atomicity, Consistency, Isolation, Durability) özellikleri ile veri tutarlılığı sağlar.</w:t>
                      </w:r>
                    </w:p>
                    <w:p>
                      <w:pPr>
                        <w:pStyle w:val="9"/>
                        <w:spacing w:beforeLines="0" w:afterLines="0"/>
                        <w:ind w:firstLine="720" w:firstLineChars="0"/>
                        <w:rPr>
                          <w:rFonts w:hint="default"/>
                          <w:sz w:val="24"/>
                          <w:szCs w:val="24"/>
                        </w:rPr>
                      </w:pPr>
                      <w:r>
                        <w:rPr>
                          <w:rFonts w:hint="default"/>
                          <w:sz w:val="24"/>
                          <w:szCs w:val="24"/>
                        </w:rPr>
                        <w:t>NoSQL veritabanları ise veri yapısına göre çeşitli modeller kullanır; örneğin, belgeler, anahtar-değer çiftleri, sütun aileleri veya grafik yapıları. NoSQL veritabanları genellikle şemasızdır veya dinamik şemalar kullanır, bu da veri yapısının esnek bir şekilde değişmesine olanak tanır. Sorgulama yöntemleri veri modeline bağlı olarak değişir ve genellikle daha esnek bir yapı sunar. NoSQL veritabanları, yatay ölçeklenebilirlik sağlayarak büyük veri ve yüksek hız gerektiren uygulamalar için uygundur ve BASE (Basically Available, Soft state, Eventually consistent) özelliklerini kullanarak yüksek erişilebilirlik ve performansa odaklanır.</w:t>
                      </w:r>
                    </w:p>
                    <w:p>
                      <w:pPr>
                        <w:ind w:firstLine="720" w:firstLineChars="0"/>
                        <w:rPr>
                          <w:rFonts w:hint="default"/>
                        </w:rPr>
                      </w:pPr>
                      <w:r>
                        <w:rPr>
                          <w:rFonts w:hint="default"/>
                          <w:sz w:val="24"/>
                          <w:szCs w:val="24"/>
                        </w:rPr>
                        <w:t>Bu temel farklar, SQL ve NoSQL veritabanlarının avantajlarını ve kullanım senaryolarını anlamama yardımcı oldu. SQL veritabanları, karmaşık sorgular ve ilişkisel veri yönetimi için idealken, NoSQL veritabanları büyük veri ve esneklik gerektiren durumlarda daha uygun bir seçenek sunar.</w:t>
                      </w:r>
                    </w:p>
                  </w:txbxContent>
                </v:textbox>
              </v:shape>
            </w:pict>
          </mc:Fallback>
        </mc:AlternateContent>
      </w:r>
      <w:r>
        <mc:AlternateContent>
          <mc:Choice Requires="wpg">
            <w:drawing>
              <wp:anchor distT="0" distB="0" distL="114300" distR="114300" simplePos="0" relativeHeight="251705344"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158" name="Group 158"/>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159"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160"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161"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11136;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bK+h9uTkZN3nPAAAAACAt9HBwcF6eXm5tx56sI8hFxcX68cffzwvX76cZVnW&#10;4+PjWdd1Xr16tY/xAAAAAACZZVlmXdfZbDaz2Wzm9vZ2ZmY++eSTefbs2V7+Yy+h9uzsbHnx4sU8&#10;fPhwvbq6WvYxEwAAAADgbbUsy/rs2bO9tdC9rj74+eef9zkOAAAAAOCtdHh4uNd5ewm1FxcXdtMC&#10;AAAAAP8Yd3d3e523l1B7dna2zMxst9t9jAMAAAAAeKvtdru9ztvr6gMAAAAAAP48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8C927FgAAAAAYJC/&#10;9TD2FEY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B6V0sMAACAASURB&#10;V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UDt3EtOZEcQQNF4xeMVSLD/vYDUm+IjoH4etFw2U1utK7vPGWUqJzm+&#10;CgU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2/KT0QAAAgpJREFU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E37nALwAAADc&#10;AAAADwAAAGRycy9kb3ducmV2LnhtbEVPS4vCMBC+C/sfwix409TF11ajh10ULwq2XehxaMa22ExK&#10;k/Xx740geJuP7znL9c004kKdqy0rGA0jEMSF1TWXCrJ0M5iDcB5ZY2OZFNzJwXr10VtirO2Vj3RJ&#10;fClCCLsYFVTet7GUrqjIoBvaljhwJ9sZ9AF2pdQdXkO4aeRXFE2lwZpDQ4Ut/VRUnJN/o2C8Ty1m&#10;89nfb57P8sN2cj+eDolS/c9RtADh6ebf4pd7p8P8yTc8nwkX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5wC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zOMfVL0AAADc&#10;AAAADwAAAGRycy9kb3ducmV2LnhtbEWPMW8CMQyF90r9D5ErsZUEBlQdBASISh26lJbdXMzl4OKc&#10;kpSD/vp6qNTN1nt+7/NidQudulLKbWQLk7EBRVxH13Jj4evz9fkFVC7IDrvIZOFOGVbLx4cFVi4O&#10;/EHXfWmUhHCu0IIvpa+0zrWngHkce2LRTjEFLLKmRruEg4SHTk+NmemALUuDx562nurL/jtY2KR6&#10;sztND01wxh/Pu8v6+P4zWDt6mpg5qEK38m/+u35zgj8TfHlGJt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4x9UvQAA&#10;ANwAAAAPAAAAAAAAAAEAIAAAACIAAABkcnMvZG93bnJldi54bWxQSwECFAAUAAAACACHTuJAMy8F&#10;njsAAAA5AAAAEAAAAAAAAAABACAAAAAMAQAAZHJzL3NoYXBleG1sLnhtbFBLBQYAAAAABgAGAFsB&#10;AAC2Aw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o6+6z7oAAADc&#10;AAAADwAAAGRycy9kb3ducmV2LnhtbEVPTWsCMRC9F/wPYQq91WQ9SNkaRYuCh16q9j5uxs3qZrIk&#10;0VV/fVMQvM3jfc5kdnWtuFCIjWcNxVCBIK68abjWsNuu3j9AxIRssPVMGm4UYTYdvEywNL7nH7ps&#10;Ui1yCMcSNdiUulLKWFlyGIe+I87cwQeHKcNQSxOwz+GulSOlxtJhw7nBYkdflqrT5uw0LEK1WB5G&#10;v7Uzyu6Py9N8/33vtX57LdQniETX9BQ/3GuT548L+H8mXyC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r7rPugAAANwA&#10;AAAPAAAAAAAAAAEAIAAAACIAAABkcnMvZG93bnJldi54bWxQSwECFAAUAAAACACHTuJAMy8FnjsA&#10;AAA5AAAAEAAAAAAAAAABACAAAAAJAQAAZHJzL3NoYXBleG1sLnhtbFBLBQYAAAAABgAGAFsBAACz&#10;Aw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90336"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90336;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UZbd9UAAAAMAQAADwAAAAAAAAABACAAAAAiAAAAZHJz&#10;L2Rvd25yZXYueG1sUEsBAhQAFAAAAAgAh07iQFthOv1AAgAAkgQAAA4AAAAAAAAAAQAgAAAAJA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27872"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58" name="Text Box 258"/>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49</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27872;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&#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KfFH91QAAAAgBAAAPAAAAAAAAAAEAIAAAACIAAABk&#10;cnMvZG93bnJldi54bWxQSwECFAAUAAAACACHTuJAwwAFIEICAACSBAAADgAAAAAAAAABACAAAAAk&#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49</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32992"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59" name="Text Box 259"/>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SimSun"/>
                                <w:i/>
                                <w:iCs/>
                                <w:sz w:val="22"/>
                                <w:szCs w:val="22"/>
                              </w:rPr>
                              <w:t>MSSQL ve PostgreSQL arasındaki temel farklar</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21</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32992;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e4/R9QAAAAKAQAADwAAAAAAAAABACAAAAAiAAAAZHJz&#10;L2Rvd25yZXYueG1sUEsBAhQAFAAAAAgAh07iQLwzw0lBAgAAkgQAAA4AAAAAAAAAAQAgAAAAIw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SimSun"/>
                          <w:i/>
                          <w:iCs/>
                          <w:sz w:val="22"/>
                          <w:szCs w:val="22"/>
                        </w:rPr>
                        <w:t>MSSQL ve PostgreSQL arasındaki temel farklar</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21</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31968"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60" name="Text Box 260"/>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ascii="Calibri" w:hAnsi="Calibri" w:eastAsia="Calibri"/>
                                <w:sz w:val="22"/>
                                <w:szCs w:val="24"/>
                                <w:lang w:val="tr"/>
                              </w:rPr>
                            </w:pPr>
                            <w:r>
                              <w:rPr>
                                <w:rFonts w:hint="default"/>
                                <w:sz w:val="24"/>
                                <w:szCs w:val="24"/>
                              </w:rPr>
                              <w:t>Stajımda MSSQL ve PostgreSQL arasındaki temel farkları inceledim. MSSQL, Microsoft tarafından geliştirilen ve lisans ücreti gerektiren ticari bir veritabanı. PostgreSQL ise açık kaynaklı ve ücretsiz. MSSQL genellikle Windows ortamında çalışıyor, ama yeni sürümleri Linux desteği de sağlıyor. PostgreSQL ise Windows, Linux ve macOS gibi çeşitli işletim sistemlerinde çalışabiliyor. MSSQL, özel veri türleri ve fonksiyonlar sunarken, PostgreSQL daha esnek veri türleri ve kullanıcı tanımlı türler ile JSON, XML gibi gelişmiş veri türleri sağlıyor. MSSQL, T-SQL kullanıyor, PostgreSQL ise ANSI SQL standartlarına daha sıkı uyuyor ve gelişmiş SQL özellikleri sunuyor. Performans açısından MSSQL, büyük veri ve analitik iş yükleri için optimize edilmişken, PostgreSQL yüksek performans ve paralel sorgu işleme özellikleri sunuyor. Yedekleme ve kurtarma konusunda MSSQL kapsamlı seçenekler sunarken, PostgreSQL pg_dump ve pg_restore gibi araçlarla yedekleme sağlıyor ve sürekli yedekleme özellikleri sunuyor. Bu farklar, MSSQL ve PostgreSQL’in özelliklerini ve performansını anlamama yardımcı oldu ve her iki sistemin avantajlarını değerlendirirken bu farklılıkların önemli rol oynadığını gördüm.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31968;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&#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D5TjW1QAAAAsBAAAPAAAAAAAAAAEAIAAAACIAAABk&#10;cnMvZG93bnJldi54bWxQSwECFAAUAAAACACHTuJAXFDickICAACTBAAADgAAAAAAAAABACAAAAAk&#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ascii="Calibri" w:hAnsi="Calibri" w:eastAsia="Calibri"/>
                          <w:sz w:val="22"/>
                          <w:szCs w:val="24"/>
                          <w:lang w:val="tr"/>
                        </w:rPr>
                      </w:pPr>
                      <w:r>
                        <w:rPr>
                          <w:rFonts w:hint="default"/>
                          <w:sz w:val="24"/>
                          <w:szCs w:val="24"/>
                        </w:rPr>
                        <w:t>Stajımda MSSQL ve PostgreSQL arasındaki temel farkları inceledim. MSSQL, Microsoft tarafından geliştirilen ve lisans ücreti gerektiren ticari bir veritabanı. PostgreSQL ise açık kaynaklı ve ücretsiz. MSSQL genellikle Windows ortamında çalışıyor, ama yeni sürümleri Linux desteği de sağlıyor. PostgreSQL ise Windows, Linux ve macOS gibi çeşitli işletim sistemlerinde çalışabiliyor. MSSQL, özel veri türleri ve fonksiyonlar sunarken, PostgreSQL daha esnek veri türleri ve kullanıcı tanımlı türler ile JSON, XML gibi gelişmiş veri türleri sağlıyor. MSSQL, T-SQL kullanıyor, PostgreSQL ise ANSI SQL standartlarına daha sıkı uyuyor ve gelişmiş SQL özellikleri sunuyor. Performans açısından MSSQL, büyük veri ve analitik iş yükleri için optimize edilmişken, PostgreSQL yüksek performans ve paralel sorgu işleme özellikleri sunuyor. Yedekleme ve kurtarma konusunda MSSQL kapsamlı seçenekler sunarken, PostgreSQL pg_dump ve pg_restore gibi araçlarla yedekleme sağlıyor ve sürekli yedekleme özellikleri sunuyor. Bu farklar, MSSQL ve PostgreSQL’in özelliklerini ve performansını anlamama yardımcı oldu ve her iki sistemin avantajlarını değerlendirirken bu farklılıkların önemli rol oynadığını gördüm.</w:t>
                      </w:r>
                    </w:p>
                    <w:p>
                      <w:pPr>
                        <w:rPr>
                          <w:rFonts w:hint="default"/>
                        </w:rPr>
                      </w:pPr>
                    </w:p>
                  </w:txbxContent>
                </v:textbox>
              </v:shape>
            </w:pict>
          </mc:Fallback>
        </mc:AlternateContent>
      </w:r>
      <w:r>
        <mc:AlternateContent>
          <mc:Choice Requires="wpg">
            <w:drawing>
              <wp:anchor distT="0" distB="0" distL="114300" distR="114300" simplePos="0" relativeHeight="251706368"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162" name="Group 162"/>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163"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164"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165"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10112;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H25ORk3ec8AAAAAIC30cHBwXp5ebm3HnqwjyEXFxfrxx9/PC9fvpxlWdbj4+NZ&#10;13VevXq1j/EAAAAAAJllWWZd19lsNrPZbOb29nZmZj755JN59uzZXv5jL6H27OxsefHixTx8+HC9&#10;urpa9jETAAAAAOBttSzL+uzZs7210L2uPvj555/3OQ4AAAAA4K10eHi413l7CbUXFxd20wIAAAAA&#10;/xh3d3d7nbeXUHt2drbMzGy3232MAwAAAAB4q+12u73O2+vqAwAAAAAA/jy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Xa32+1zHAAAAADAP8LBvgYty7K+//77syzL+ofzff0FAAAAAMDfalmWOT4+nqOj&#10;o7m6uvrd+cnJyXp9fb2XALq3ULuu67Isy7quqzILAAAAALxTfvrpp/X09PR1+zw7O1t/+OGHvc3f&#10;W6g9Pz8XaQEAAACAd9J/RtqZmYuLi7220DfeUXt+fr7OzHz44YciLQAAAADA/+CNQ61ACwAAAADw&#10;Zt441M7M/Pjjj+t/vwUAAAAA8G64vLzcaxPdS6j96KOPfFULAAAAAPxjfPDBB2/XjloAAAAAAN6M&#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DwL3bsWAAAAABgkL/1MPYU&#10;Rg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HpXSwwAAIABJREFU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QO3cS05kRxBA0XjF4xVIsP+9gNSb4iOgfh60XDZTW60ru88ZZSonOb4KBQ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Db8pPRAAACCklEQVQ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vPoaV7wAAADc&#10;AAAADwAAAGRycy9kb3ducmV2LnhtbEVPS4vCMBC+C/6HMMLeNHUfKrWxBxeXvaxgVehxaKYPbCal&#10;iVX//WZhwdt8fM9J0rtpxUC9aywrmM8iEMSF1Q1XCk7H3XQFwnlkja1lUvAgB+lmPEow1vbGBxoy&#10;X4kQwi5GBbX3XSylK2oy6Ga2Iw5caXuDPsC+krrHWwg3rXyNooU02HBoqLGjbU3FJbsaBe8/R4un&#10;1fL8mefLfP/18TiU+0ypl8k8WoPwdPdP8b/7W4f5izf4eyZc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6Gle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s9gZV7sAAADc&#10;AAAADwAAAGRycy9kb3ducmV2LnhtbEVPTWsCMRC9C/0PYQq9aaIUKavZpYqFHnqp1fu4GTdbN5Ml&#10;ia7115tCobd5vM9ZVlfXiQuF2HrWMJ0oEMS1Ny03GnZfb+MXEDEhG+w8k4YfilCVD6MlFsYP/EmX&#10;bWpEDuFYoAabUl9IGWtLDuPE98SZO/rgMGUYGmkCDjncdXKm1Fw6bDk3WOxpbak+bc9OwyrUq81x&#10;tm+cUfbwvTm9Hj5ug9ZPj1O1AJHomv7Ff+53k+fPn+H3mXyBL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9gZV7sAAADc&#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3JS8zLsAAADc&#10;AAAADwAAAGRycy9kb3ducmV2LnhtbEVPTWsCMRC9C/0PYQq9aaJQKavZpYqFHnqp1fu4GTdbN5Ml&#10;ia7115tCobd5vM9ZVlfXiQuF2HrWMJ0oEMS1Ny03GnZfb+MXEDEhG+w8k4YfilCVD6MlFsYP/EmX&#10;bWpEDuFYoAabUl9IGWtLDuPE98SZO/rgMGUYGmkCDjncdXKm1Fw6bDk3WOxpbak+bc9OwyrUq81x&#10;tm+cUfbwvTm9Hj5ug9ZPj1O1AJHomv7Ff+53k+fPn+H3mXyBLO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S8zLsAAADc&#10;AAAADwAAAAAAAAABACAAAAAiAAAAZHJzL2Rvd25yZXYueG1sUEsBAhQAFAAAAAgAh07iQDMvBZ47&#10;AAAAOQAAABAAAAAAAAAAAQAgAAAACgEAAGRycy9zaGFwZXhtbC54bWxQSwUGAAAAAAYABgBbAQAA&#10;tAM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91360"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91360;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UZbd9UAAAAMAQAADwAAAAAAAAABACAAAAAiAAAAZHJz&#10;L2Rvd25yZXYueG1sUEsBAhQAFAAAAAgAh07iQPCuSl5AAgAAkgQAAA4AAAAAAAAAAQAgAAAAJA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34016"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61" name="Text Box 261"/>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50</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34016;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&#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KfFH91QAAAAgBAAAPAAAAAAAAAAEAIAAAACIAAABk&#10;cnMvZG93bnJldi54bWxQSwECFAAUAAAACACHTuJANOSrM0ICAACSBAAADgAAAAAAAAABACAAAAAk&#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50</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29920"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62" name="Text Box 262"/>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SimSun"/>
                                <w:i/>
                                <w:iCs/>
                                <w:sz w:val="22"/>
                                <w:szCs w:val="22"/>
                              </w:rPr>
                              <w:t>MSSQL Prosedürlerinin Analizi</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22</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29920;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e4/R9QAAAAKAQAADwAAAAAAAAABACAAAAAiAAAAZHJz&#10;L2Rvd25yZXYueG1sUEsBAhQAFAAAAAgAh07iQOFT+y1BAgAAkgQAAA4AAAAAAAAAAQAgAAAAIw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SimSun"/>
                          <w:i/>
                          <w:iCs/>
                          <w:sz w:val="22"/>
                          <w:szCs w:val="22"/>
                        </w:rPr>
                        <w:t>MSSQL Prosedürlerinin Analizi</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22</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28896"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63" name="Text Box 263"/>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Stajımda MSSQL prosedürlerinin analizi üzerine çalıştım ve önemli noktaları öğrendim. MSSQL prosedürleri, veritabanı işlemlerini otomatikleştirmek ve yönetmek için kullanılan SQL komutları topluluğudur. Bu prosedürler, belirli iş mantığını uygulamak veya tekrar eden görevleri yerine getirmek için tasarlanmıştır ve parametre alabilirler.</w:t>
                            </w:r>
                          </w:p>
                          <w:p>
                            <w:pPr>
                              <w:pStyle w:val="9"/>
                              <w:spacing w:beforeLines="0" w:afterLines="0"/>
                              <w:ind w:firstLine="720" w:firstLineChars="0"/>
                              <w:rPr>
                                <w:rFonts w:hint="default"/>
                                <w:sz w:val="24"/>
                                <w:szCs w:val="24"/>
                              </w:rPr>
                            </w:pPr>
                            <w:r>
                              <w:rPr>
                                <w:rFonts w:hint="default"/>
                                <w:sz w:val="24"/>
                                <w:szCs w:val="24"/>
                              </w:rPr>
                              <w:t>Prosedürlerin analizi sürecinde, içerik incelemesi, performans değerlendirmesi, parametre ve girdi kontrolleri, hata yönetimi ve güncelleme/bakım gibi önemli aşamaları inceledim. İçerik incelemesi, prosedürlerin SQL komutlarını ve iş mantığını gözden geçirmeyi içerir. Performans değerlendirmesi, sorgu planlarını ve çalışma sürelerini analiz ederek prosedürlerin ne kadar verimli çalıştığını ölçer. Parametre ve girdi kontrolleri, prosedürlerin aldığı parametrelerin doğruluğunu ve güvenliğini sağlamaya yönelik kontrolleri içerir. Hata yönetimi, prosedürlerde oluşan hataların nasıl ele alındığını ve işlemlerin geri alındığını değerlendirir. Güncelleme ve bakım ise prosedürlerin gerektiğinde optimize edilmesini ve güncellenmesini sağlar.</w:t>
                            </w:r>
                          </w:p>
                          <w:p>
                            <w:pPr>
                              <w:pStyle w:val="9"/>
                              <w:spacing w:beforeLines="0" w:afterLines="0"/>
                              <w:ind w:firstLine="720" w:firstLineChars="0"/>
                              <w:rPr>
                                <w:rFonts w:hint="default" w:ascii="Calibri" w:hAnsi="Calibri" w:eastAsia="Calibri"/>
                                <w:sz w:val="22"/>
                                <w:szCs w:val="24"/>
                                <w:lang w:val="tr"/>
                              </w:rPr>
                            </w:pPr>
                            <w:r>
                              <w:rPr>
                                <w:rFonts w:hint="default"/>
                                <w:sz w:val="24"/>
                                <w:szCs w:val="24"/>
                              </w:rPr>
                              <w:t>Bu süreçleri analiz ederek, MSSQL prosedürlerinin etkili bir şekilde yönetilmesini, veritabanı performansını artırmayı ve iş süreçlerini optimize etmeyi başardım.</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28896;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41tUAAAALAQAADwAAAAAAAAABACAAAAAiAAAA&#10;ZHJzL2Rvd25yZXYueG1sUEsBAhQAFAAAAAgAh07iQBfirF9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Stajımda MSSQL prosedürlerinin analizi üzerine çalıştım ve önemli noktaları öğrendim. MSSQL prosedürleri, veritabanı işlemlerini otomatikleştirmek ve yönetmek için kullanılan SQL komutları topluluğudur. Bu prosedürler, belirli iş mantığını uygulamak veya tekrar eden görevleri yerine getirmek için tasarlanmıştır ve parametre alabilirler.</w:t>
                      </w:r>
                    </w:p>
                    <w:p>
                      <w:pPr>
                        <w:pStyle w:val="9"/>
                        <w:spacing w:beforeLines="0" w:afterLines="0"/>
                        <w:ind w:firstLine="720" w:firstLineChars="0"/>
                        <w:rPr>
                          <w:rFonts w:hint="default"/>
                          <w:sz w:val="24"/>
                          <w:szCs w:val="24"/>
                        </w:rPr>
                      </w:pPr>
                      <w:r>
                        <w:rPr>
                          <w:rFonts w:hint="default"/>
                          <w:sz w:val="24"/>
                          <w:szCs w:val="24"/>
                        </w:rPr>
                        <w:t>Prosedürlerin analizi sürecinde, içerik incelemesi, performans değerlendirmesi, parametre ve girdi kontrolleri, hata yönetimi ve güncelleme/bakım gibi önemli aşamaları inceledim. İçerik incelemesi, prosedürlerin SQL komutlarını ve iş mantığını gözden geçirmeyi içerir. Performans değerlendirmesi, sorgu planlarını ve çalışma sürelerini analiz ederek prosedürlerin ne kadar verimli çalıştığını ölçer. Parametre ve girdi kontrolleri, prosedürlerin aldığı parametrelerin doğruluğunu ve güvenliğini sağlamaya yönelik kontrolleri içerir. Hata yönetimi, prosedürlerde oluşan hataların nasıl ele alındığını ve işlemlerin geri alındığını değerlendirir. Güncelleme ve bakım ise prosedürlerin gerektiğinde optimize edilmesini ve güncellenmesini sağlar.</w:t>
                      </w:r>
                    </w:p>
                    <w:p>
                      <w:pPr>
                        <w:pStyle w:val="9"/>
                        <w:spacing w:beforeLines="0" w:afterLines="0"/>
                        <w:ind w:firstLine="720" w:firstLineChars="0"/>
                        <w:rPr>
                          <w:rFonts w:hint="default" w:ascii="Calibri" w:hAnsi="Calibri" w:eastAsia="Calibri"/>
                          <w:sz w:val="22"/>
                          <w:szCs w:val="24"/>
                          <w:lang w:val="tr"/>
                        </w:rPr>
                      </w:pPr>
                      <w:r>
                        <w:rPr>
                          <w:rFonts w:hint="default"/>
                          <w:sz w:val="24"/>
                          <w:szCs w:val="24"/>
                        </w:rPr>
                        <w:t>Bu süreçleri analiz ederek, MSSQL prosedürlerinin etkili bir şekilde yönetilmesini, veritabanı performansını artırmayı ve iş süreçlerini optimize etmeyi başardım.</w:t>
                      </w:r>
                    </w:p>
                    <w:p>
                      <w:pPr>
                        <w:rPr>
                          <w:rFonts w:hint="default"/>
                        </w:rPr>
                      </w:pPr>
                    </w:p>
                  </w:txbxContent>
                </v:textbox>
              </v:shape>
            </w:pict>
          </mc:Fallback>
        </mc:AlternateContent>
      </w:r>
      <w:r>
        <mc:AlternateContent>
          <mc:Choice Requires="wpg">
            <w:drawing>
              <wp:anchor distT="0" distB="0" distL="114300" distR="114300" simplePos="0" relativeHeight="251707392"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166" name="Group 166"/>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167"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168"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195"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09088;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H25ORk3ec8AAAAAIC30cHBwXp5ebm3HnqwjyEXFxfrxx9/PC9fvpxlWdbj4+NZ&#10;13VevXq1j/EAAAAAAJllWWZd19lsNrPZbOb29nZmZj755JN59uzZXv5jL6H27OxsefHixTx8+HC9&#10;urpa9jETAAAAAOBttSzL+uzZs7210L2uPvj555/3OQ4AAAAA4K10eHi413l7CbUXFxd20wIAAAAA&#10;/xh3d3d7nbeXUHt2drbMzGy3232MAwAAAAB4q+12u73O2+vqAwAAAAAA/jy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Xa32+1zHAAAAADAP8LBvgYty7K+//77syzL+ofzff0FAAAAAMDfalmWOT4+nqOj&#10;o7m6uvrd+cnJyXp9fb2XALq3ULuu67Isy7quqzILAAAAALxTfvrpp/X09PR1+zw7O1t/+OGHvc3f&#10;W6g9Pz8XaQEAAACAd9J/RtqZmYuLi7220DfeUXt+fr7OzHz44YciLQAAAADA/+CNQ61ACwAAAADw&#10;Zt441M7M/Pjjj+t/vwUAAAAA8G64vLzcaxPdS6j96KOPfFULAAAAAPxjfPDBB2/XjloAAAAAAN6M&#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DwL3bsWAAAAABgkL/1MPYU&#10;Rg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HpXSwwAAIABJREFU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QO3cS05kRxBA0XjF4xVIsP+9gNSb4iOgfh60XDZTW60ru88ZZSonOb4KBQ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Db8pPRAAACCklEQVQ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w8EcVLsAAADc&#10;AAAADwAAAGRycy9kb3ducmV2LnhtbEVPS4vCMBC+L+x/CCN4W1NltVIbPay4eFnBqtDj0Ewf2ExK&#10;E1//fiMI3ubje066uptWXKl3jWUF41EEgriwuuFKwfGw+ZqDcB5ZY2uZFDzIwWr5+ZFiou2N93TN&#10;fCVCCLsEFdTed4mUrqjJoBvZjjhwpe0N+gD7SuoebyHctHISRTNpsOHQUGNHPzUV5+xiFHz/HSwe&#10;5/FpnedxvvudPvblLlNqOBhHCxCe7v4tfrm3OsyfxfB8Jlw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EcVLsAAADc&#10;AAAADwAAAAAAAAABACAAAAAiAAAAZHJzL2Rvd25yZXYueG1sUEsBAhQAFAAAAAgAh07iQDMvBZ47&#10;AAAAOQAAABAAAAAAAAAAAQAgAAAACgEAAGRycy9zaGFwZXhtbC54bWxQSwUGAAAAAAYABgBbAQAA&#10;tAM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MpUTUr0AAADc&#10;AAAADwAAAGRycy9kb3ducmV2LnhtbEWPMW8CMQyF90r9D5ErsZUEBlQdBASISh26lJbdXMzl4OKc&#10;kpSD/vp6qNTN1nt+7/NidQudulLKbWQLk7EBRVxH13Jj4evz9fkFVC7IDrvIZOFOGVbLx4cFVi4O&#10;/EHXfWmUhHCu0IIvpa+0zrWngHkce2LRTjEFLLKmRruEg4SHTk+NmemALUuDx562nurL/jtY2KR6&#10;sztND01wxh/Pu8v6+P4zWDt6mpg5qEK38m/+u35zgj8TWnlGJt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RNSvQAA&#10;ANwAAAAPAAAAAAAAAAEAIAAAACIAAABkcnMvZG93bnJldi54bWxQSwECFAAUAAAACACHTuJAMy8F&#10;njsAAAA5AAAAEAAAAAAAAAABACAAAAAMAQAAZHJzL3NoYXBleG1sLnhtbFBLBQYAAAAABgAGAFsB&#10;AAC2Aw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6UHM67sAAADc&#10;AAAADwAAAGRycy9kb3ducmV2LnhtbEVPS2sCMRC+F/ofwhS8aaJQ0a1Rqljw4MVH7+Nm3GzdTJYk&#10;ura/3hQKvc3H95zZ4u4acaMQa88ahgMFgrj0puZKw/Hw0Z+AiAnZYOOZNHxThMX8+WmGhfEd7+i2&#10;T5XIIRwL1GBTagspY2nJYRz4ljhzZx8cpgxDJU3ALoe7Ro6UGkuHNecGiy2tLJWX/dVpWIZyuT6P&#10;PitnlD19rS/vp+1Pp3XvZajeQCS6p3/xn3tj8vzpK/w+ky+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UHM67sAAADc&#10;AAAADwAAAAAAAAABACAAAAAiAAAAZHJzL2Rvd25yZXYueG1sUEsBAhQAFAAAAAgAh07iQDMvBZ47&#10;AAAAOQAAABAAAAAAAAAAAQAgAAAACgEAAGRycy9zaGFwZXhtbC54bWxQSwUGAAAAAAYABgBbAQAA&#10;tAM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92384"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92384;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JRlt31QAAAAwBAAAPAAAAAAAAAAEAIAAAACIAAABkcnMv&#10;ZG93bnJldi54bWxQSwECFAAUAAAACACHTuJApeyBZT8CAACSBAAADgAAAAAAAAABACAAAAAkAQAA&#10;ZHJzL2Uyb0RvYy54bWxQSwUGAAAAAAYABgBZAQAA1QU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30944"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64" name="Text Box 264"/>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51</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30944;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nxR/dUAAAAIAQAADwAAAAAAAAABACAAAAAiAAAA&#10;ZHJzL2Rvd25yZXYueG1sUEsBAhQAFAAAAAgAh07iQDWvTedDAgAAkgQAAA4AAAAAAAAAAQAgAAAA&#10;JAEAAGRycy9lMm9Eb2MueG1sUEsFBgAAAAAGAAYAWQEAANkFA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51</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35040"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65" name="Text Box 265"/>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ascii="Times New Roman" w:hAnsi="Times New Roman" w:eastAsia="SimSun" w:cs="Times New Roman"/>
                                <w:i/>
                                <w:iCs/>
                                <w:sz w:val="22"/>
                                <w:szCs w:val="22"/>
                              </w:rPr>
                              <w:t>MSSQL Prosedürlerinin PostgreSQL'e Çevrilmes</w:t>
                            </w:r>
                            <w:r>
                              <w:rPr>
                                <w:rFonts w:hint="default" w:ascii="Times New Roman" w:hAnsi="Times New Roman" w:eastAsia="SimSun" w:cs="Times New Roman"/>
                                <w:sz w:val="24"/>
                                <w:szCs w:val="24"/>
                              </w:rPr>
                              <w:t>i</w:t>
                            </w:r>
                            <w:r>
                              <w:rPr>
                                <w:rFonts w:hint="default" w:eastAsia="SimSun" w:cs="Times New Roman"/>
                                <w:sz w:val="24"/>
                                <w:szCs w:val="24"/>
                                <w:lang w:val="tr-TR"/>
                              </w:rPr>
                              <w:t xml:space="preserve"> </w:t>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23</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35040;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e4/R9QAAAAKAQAADwAAAAAAAAABACAAAAAiAAAAZHJz&#10;L2Rvd25yZXYueG1sUEsBAhQAFAAAAAgAh07iQEqci45BAgAAkgQAAA4AAAAAAAAAAQAgAAAAIw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ascii="Times New Roman" w:hAnsi="Times New Roman" w:eastAsia="SimSun" w:cs="Times New Roman"/>
                          <w:i/>
                          <w:iCs/>
                          <w:sz w:val="22"/>
                          <w:szCs w:val="22"/>
                        </w:rPr>
                        <w:t>MSSQL Prosedürlerinin PostgreSQL'e Çevrilmes</w:t>
                      </w:r>
                      <w:r>
                        <w:rPr>
                          <w:rFonts w:hint="default" w:ascii="Times New Roman" w:hAnsi="Times New Roman" w:eastAsia="SimSun" w:cs="Times New Roman"/>
                          <w:sz w:val="24"/>
                          <w:szCs w:val="24"/>
                        </w:rPr>
                        <w:t>i</w:t>
                      </w:r>
                      <w:r>
                        <w:rPr>
                          <w:rFonts w:hint="default" w:eastAsia="SimSun" w:cs="Times New Roman"/>
                          <w:sz w:val="24"/>
                          <w:szCs w:val="24"/>
                          <w:lang w:val="tr-TR"/>
                        </w:rPr>
                        <w:t xml:space="preserve"> </w:t>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23</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66" name="Text Box 266"/>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MSSQL prosedürlerinin PostgreSQL’e çevrilmesi üzerine çalıştım. Bu süreç, MSSQL ve PostgreSQL arasında uyum sağlamak için dikkatlice yapılması gereken bir dizi adımı içerdi. MSSQL ve PostgreSQL, farklı veri türleri ve sözdizimleri kullandıkları için çevrim işlemi bazı zorluklar getirdi.</w:t>
                            </w:r>
                          </w:p>
                          <w:p>
                            <w:pPr>
                              <w:pStyle w:val="9"/>
                              <w:spacing w:beforeLines="0" w:afterLines="0"/>
                              <w:ind w:firstLine="720" w:firstLineChars="0"/>
                              <w:rPr>
                                <w:rFonts w:hint="default"/>
                                <w:sz w:val="24"/>
                                <w:szCs w:val="24"/>
                              </w:rPr>
                            </w:pPr>
                            <w:r>
                              <w:rPr>
                                <w:rFonts w:hint="default"/>
                                <w:sz w:val="24"/>
                                <w:szCs w:val="24"/>
                              </w:rPr>
                              <w:t xml:space="preserve">Öncelikle, veri türlerini uyumlu hale getirdim. Örneğin, MSSQL’deki </w:t>
                            </w:r>
                            <w:r>
                              <w:rPr>
                                <w:rStyle w:val="8"/>
                                <w:rFonts w:hint="default"/>
                                <w:sz w:val="20"/>
                                <w:szCs w:val="20"/>
                              </w:rPr>
                              <w:t>DATETIME</w:t>
                            </w:r>
                            <w:r>
                              <w:rPr>
                                <w:rFonts w:hint="default"/>
                                <w:sz w:val="24"/>
                                <w:szCs w:val="24"/>
                              </w:rPr>
                              <w:t xml:space="preserve"> veri türünü PostgreSQL’de </w:t>
                            </w:r>
                            <w:r>
                              <w:rPr>
                                <w:rStyle w:val="8"/>
                                <w:rFonts w:hint="default"/>
                                <w:sz w:val="20"/>
                                <w:szCs w:val="20"/>
                              </w:rPr>
                              <w:t>TIMESTAMP</w:t>
                            </w:r>
                            <w:r>
                              <w:rPr>
                                <w:rFonts w:hint="default"/>
                                <w:sz w:val="24"/>
                                <w:szCs w:val="24"/>
                              </w:rPr>
                              <w:t xml:space="preserve"> olarak dönüştürdüm. Ayrıca, MSSQL ve PostgreSQL’in prosedür yazım biçimleri arasında farklar vardı; MSSQL’deki </w:t>
                            </w:r>
                            <w:r>
                              <w:rPr>
                                <w:rStyle w:val="8"/>
                                <w:rFonts w:hint="default"/>
                                <w:sz w:val="20"/>
                                <w:szCs w:val="20"/>
                              </w:rPr>
                              <w:t>BEGIN...END</w:t>
                            </w:r>
                            <w:r>
                              <w:rPr>
                                <w:rFonts w:hint="default"/>
                                <w:sz w:val="24"/>
                                <w:szCs w:val="24"/>
                              </w:rPr>
                              <w:t xml:space="preserve"> bloklarını PostgreSQL’de </w:t>
                            </w:r>
                            <w:r>
                              <w:rPr>
                                <w:rStyle w:val="8"/>
                                <w:rFonts w:hint="default"/>
                                <w:sz w:val="20"/>
                                <w:szCs w:val="20"/>
                              </w:rPr>
                              <w:t>DO...BEGIN</w:t>
                            </w:r>
                            <w:r>
                              <w:rPr>
                                <w:rFonts w:hint="default"/>
                                <w:sz w:val="24"/>
                                <w:szCs w:val="24"/>
                              </w:rPr>
                              <w:t xml:space="preserve"> olarak çevirdim ve veri türü tanımlamaları ile değişken ayarlarını da doğru bir şekilde dönüştürdüm.</w:t>
                            </w:r>
                          </w:p>
                          <w:p>
                            <w:pPr>
                              <w:pStyle w:val="9"/>
                              <w:spacing w:beforeLines="0" w:afterLines="0"/>
                              <w:ind w:firstLine="720" w:firstLineChars="0"/>
                              <w:rPr>
                                <w:rFonts w:hint="default"/>
                                <w:sz w:val="24"/>
                                <w:szCs w:val="24"/>
                              </w:rPr>
                            </w:pPr>
                            <w:r>
                              <w:rPr>
                                <w:rFonts w:hint="default"/>
                                <w:sz w:val="24"/>
                                <w:szCs w:val="24"/>
                              </w:rPr>
                              <w:t xml:space="preserve">Fonksiyonlar ve prosedürler arasındaki farkları da dikkate aldım. MSSQL’de kullanılan bazı özel fonksiyonlar PostgreSQL’de doğrudan karşılık bulmayabiliyor, bu yüzden bu fonksiyonları PostgreSQL’e özgü alternatiflerle yeniden tanımladım. Hata yönetimi konusunda da farklılıklar vardı; MSSQL’deki </w:t>
                            </w:r>
                            <w:r>
                              <w:rPr>
                                <w:rStyle w:val="8"/>
                                <w:rFonts w:hint="default"/>
                                <w:sz w:val="20"/>
                                <w:szCs w:val="20"/>
                              </w:rPr>
                              <w:t>TRY...CATCH</w:t>
                            </w:r>
                            <w:r>
                              <w:rPr>
                                <w:rFonts w:hint="default"/>
                                <w:sz w:val="24"/>
                                <w:szCs w:val="24"/>
                              </w:rPr>
                              <w:t xml:space="preserve"> bloklarını PostgreSQL’de </w:t>
                            </w:r>
                            <w:r>
                              <w:rPr>
                                <w:rStyle w:val="8"/>
                                <w:rFonts w:hint="default"/>
                                <w:sz w:val="20"/>
                                <w:szCs w:val="20"/>
                              </w:rPr>
                              <w:t>EXCEPTION</w:t>
                            </w:r>
                            <w:r>
                              <w:rPr>
                                <w:rFonts w:hint="default"/>
                                <w:sz w:val="24"/>
                                <w:szCs w:val="24"/>
                              </w:rPr>
                              <w:t xml:space="preserve"> blokları ile değiştirdim.</w:t>
                            </w:r>
                          </w:p>
                          <w:p>
                            <w:pPr>
                              <w:pStyle w:val="9"/>
                              <w:spacing w:beforeLines="0" w:afterLines="0"/>
                              <w:ind w:firstLine="720" w:firstLineChars="0"/>
                              <w:rPr>
                                <w:rFonts w:hint="default"/>
                                <w:sz w:val="24"/>
                                <w:szCs w:val="24"/>
                              </w:rPr>
                            </w:pPr>
                            <w:r>
                              <w:rPr>
                                <w:rFonts w:hint="default"/>
                                <w:sz w:val="24"/>
                                <w:szCs w:val="24"/>
                              </w:rPr>
                              <w:t>Son olarak, çevrilen prosedürlerin doğru çalıştığını doğrulamak için kapsamlı testler yaptım. Bu testler, her iki sistemdeki iş mantığının ve işlevselliğin tutarlı olduğunu kontrol etmemi sağladı. MSSQL prosedürlerini PostgreSQL’e çevirmek, veri uyumu ve iş mantığının korunmasını sağlamak için dikkatli bir şekilde yaptığım bir süreçti.</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36064;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41tUAAAALAQAADwAAAAAAAAABACAAAAAiAAAA&#10;ZHJzL2Rvd25yZXYueG1sUEsBAhQAFAAAAAgAh07iQMo0fyh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MSSQL prosedürlerinin PostgreSQL’e çevrilmesi üzerine çalıştım. Bu süreç, MSSQL ve PostgreSQL arasında uyum sağlamak için dikkatlice yapılması gereken bir dizi adımı içerdi. MSSQL ve PostgreSQL, farklı veri türleri ve sözdizimleri kullandıkları için çevrim işlemi bazı zorluklar getirdi.</w:t>
                      </w:r>
                    </w:p>
                    <w:p>
                      <w:pPr>
                        <w:pStyle w:val="9"/>
                        <w:spacing w:beforeLines="0" w:afterLines="0"/>
                        <w:ind w:firstLine="720" w:firstLineChars="0"/>
                        <w:rPr>
                          <w:rFonts w:hint="default"/>
                          <w:sz w:val="24"/>
                          <w:szCs w:val="24"/>
                        </w:rPr>
                      </w:pPr>
                      <w:r>
                        <w:rPr>
                          <w:rFonts w:hint="default"/>
                          <w:sz w:val="24"/>
                          <w:szCs w:val="24"/>
                        </w:rPr>
                        <w:t xml:space="preserve">Öncelikle, veri türlerini uyumlu hale getirdim. Örneğin, MSSQL’deki </w:t>
                      </w:r>
                      <w:r>
                        <w:rPr>
                          <w:rStyle w:val="8"/>
                          <w:rFonts w:hint="default"/>
                          <w:sz w:val="20"/>
                          <w:szCs w:val="20"/>
                        </w:rPr>
                        <w:t>DATETIME</w:t>
                      </w:r>
                      <w:r>
                        <w:rPr>
                          <w:rFonts w:hint="default"/>
                          <w:sz w:val="24"/>
                          <w:szCs w:val="24"/>
                        </w:rPr>
                        <w:t xml:space="preserve"> veri türünü PostgreSQL’de </w:t>
                      </w:r>
                      <w:r>
                        <w:rPr>
                          <w:rStyle w:val="8"/>
                          <w:rFonts w:hint="default"/>
                          <w:sz w:val="20"/>
                          <w:szCs w:val="20"/>
                        </w:rPr>
                        <w:t>TIMESTAMP</w:t>
                      </w:r>
                      <w:r>
                        <w:rPr>
                          <w:rFonts w:hint="default"/>
                          <w:sz w:val="24"/>
                          <w:szCs w:val="24"/>
                        </w:rPr>
                        <w:t xml:space="preserve"> olarak dönüştürdüm. Ayrıca, MSSQL ve PostgreSQL’in prosedür yazım biçimleri arasında farklar vardı; MSSQL’deki </w:t>
                      </w:r>
                      <w:r>
                        <w:rPr>
                          <w:rStyle w:val="8"/>
                          <w:rFonts w:hint="default"/>
                          <w:sz w:val="20"/>
                          <w:szCs w:val="20"/>
                        </w:rPr>
                        <w:t>BEGIN...END</w:t>
                      </w:r>
                      <w:r>
                        <w:rPr>
                          <w:rFonts w:hint="default"/>
                          <w:sz w:val="24"/>
                          <w:szCs w:val="24"/>
                        </w:rPr>
                        <w:t xml:space="preserve"> bloklarını PostgreSQL’de </w:t>
                      </w:r>
                      <w:r>
                        <w:rPr>
                          <w:rStyle w:val="8"/>
                          <w:rFonts w:hint="default"/>
                          <w:sz w:val="20"/>
                          <w:szCs w:val="20"/>
                        </w:rPr>
                        <w:t>DO...BEGIN</w:t>
                      </w:r>
                      <w:r>
                        <w:rPr>
                          <w:rFonts w:hint="default"/>
                          <w:sz w:val="24"/>
                          <w:szCs w:val="24"/>
                        </w:rPr>
                        <w:t xml:space="preserve"> olarak çevirdim ve veri türü tanımlamaları ile değişken ayarlarını da doğru bir şekilde dönüştürdüm.</w:t>
                      </w:r>
                    </w:p>
                    <w:p>
                      <w:pPr>
                        <w:pStyle w:val="9"/>
                        <w:spacing w:beforeLines="0" w:afterLines="0"/>
                        <w:ind w:firstLine="720" w:firstLineChars="0"/>
                        <w:rPr>
                          <w:rFonts w:hint="default"/>
                          <w:sz w:val="24"/>
                          <w:szCs w:val="24"/>
                        </w:rPr>
                      </w:pPr>
                      <w:r>
                        <w:rPr>
                          <w:rFonts w:hint="default"/>
                          <w:sz w:val="24"/>
                          <w:szCs w:val="24"/>
                        </w:rPr>
                        <w:t xml:space="preserve">Fonksiyonlar ve prosedürler arasındaki farkları da dikkate aldım. MSSQL’de kullanılan bazı özel fonksiyonlar PostgreSQL’de doğrudan karşılık bulmayabiliyor, bu yüzden bu fonksiyonları PostgreSQL’e özgü alternatiflerle yeniden tanımladım. Hata yönetimi konusunda da farklılıklar vardı; MSSQL’deki </w:t>
                      </w:r>
                      <w:r>
                        <w:rPr>
                          <w:rStyle w:val="8"/>
                          <w:rFonts w:hint="default"/>
                          <w:sz w:val="20"/>
                          <w:szCs w:val="20"/>
                        </w:rPr>
                        <w:t>TRY...CATCH</w:t>
                      </w:r>
                      <w:r>
                        <w:rPr>
                          <w:rFonts w:hint="default"/>
                          <w:sz w:val="24"/>
                          <w:szCs w:val="24"/>
                        </w:rPr>
                        <w:t xml:space="preserve"> bloklarını PostgreSQL’de </w:t>
                      </w:r>
                      <w:r>
                        <w:rPr>
                          <w:rStyle w:val="8"/>
                          <w:rFonts w:hint="default"/>
                          <w:sz w:val="20"/>
                          <w:szCs w:val="20"/>
                        </w:rPr>
                        <w:t>EXCEPTION</w:t>
                      </w:r>
                      <w:r>
                        <w:rPr>
                          <w:rFonts w:hint="default"/>
                          <w:sz w:val="24"/>
                          <w:szCs w:val="24"/>
                        </w:rPr>
                        <w:t xml:space="preserve"> blokları ile değiştirdim.</w:t>
                      </w:r>
                    </w:p>
                    <w:p>
                      <w:pPr>
                        <w:pStyle w:val="9"/>
                        <w:spacing w:beforeLines="0" w:afterLines="0"/>
                        <w:ind w:firstLine="720" w:firstLineChars="0"/>
                        <w:rPr>
                          <w:rFonts w:hint="default"/>
                          <w:sz w:val="24"/>
                          <w:szCs w:val="24"/>
                        </w:rPr>
                      </w:pPr>
                      <w:r>
                        <w:rPr>
                          <w:rFonts w:hint="default"/>
                          <w:sz w:val="24"/>
                          <w:szCs w:val="24"/>
                        </w:rPr>
                        <w:t>Son olarak, çevrilen prosedürlerin doğru çalıştığını doğrulamak için kapsamlı testler yaptım. Bu testler, her iki sistemdeki iş mantığının ve işlevselliğin tutarlı olduğunu kontrol etmemi sağladı. MSSQL prosedürlerini PostgreSQL’e çevirmek, veri uyumu ve iş mantığının korunmasını sağlamak için dikkatli bir şekilde yaptığım bir süreçti.</w:t>
                      </w:r>
                    </w:p>
                    <w:p>
                      <w:pPr>
                        <w:rPr>
                          <w:rFonts w:hint="default"/>
                        </w:rPr>
                      </w:pPr>
                    </w:p>
                  </w:txbxContent>
                </v:textbox>
              </v:shape>
            </w:pict>
          </mc:Fallback>
        </mc:AlternateContent>
      </w:r>
      <w:r>
        <mc:AlternateContent>
          <mc:Choice Requires="wpg">
            <w:drawing>
              <wp:anchor distT="0" distB="0" distL="114300" distR="114300" simplePos="0" relativeHeight="251708416"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197" name="Group 197"/>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198"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199"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200"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08064;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H25ORk3ec8AAAAAIC30cHBwXp5ebm3HnqwjyEXFxfrxx9/PC9fvpxlWdbj4+NZ&#10;13VevXq1j/EAAAAAAJllWWZd19lsNrPZbOb29nZmZj755JN59uzZXv5jL6H27OxsefHixTx8+HC9&#10;urpa9jETAAAAAOBttSzL+uzZs7210L2uPvj555/3OQ4AAAAA4K10eHi413l7CbUXFxd20wIAAAAA&#10;/xh3d3d7nbeXUHt2drbMzGy3232MAwAAAAB4q+12u73O2+vqAwAAAAAA/jy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Xa32+1zHAAAAADAP8LBvgYty7K+//77syzL+ofzff0FAAAAAMDfalmWOT4+nqOj&#10;o7m6uvrd+cnJyXp9fb2XALq3ULuu67Isy7quqzILAAAAALxTfvrpp/X09PR1+zw7O1t/+OGHvc3f&#10;W6g9Pz8XaQEAAACAd9J/RtqZmYuLi7220DfeUXt+fr7OzHz44YciLQAAAADA/+CNQ61ACwAAAADw&#10;Zt441M7M/Pjjj+t/vwUAAAAA8G64vLzcaxPdS6j96KOPfFULAAAAAPxjfPDBB2/XjloAAAAAAN6M&#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DwL3bsWAAAAABgkL/1MPYU&#10;Rg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HpXSwwAAIABJREFU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QO3cS05kRxBA0XjF4xVIsP+9gNSb4iOgfh60XDZTW60ru88ZZSonOb4KBQ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Db8pPRAAACCklEQVQ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h4v4AcAAAADc&#10;AAAADwAAAGRycy9kb3ducmV2LnhtbEWPS2/CQAyE75X4Dysj9dZsqNoCgYUDFVUvRSKAlKOVdR4i&#10;642yy+vf14dKvdma8czn5fruOnWlIbSeDUySFBRx6W3LtYHjYfsyAxUissXOMxl4UID1avS0xMz6&#10;G+/pmsdaSQiHDA00MfaZ1qFsyGFIfE8sWuUHh1HWodZ2wJuEu06/pumHdtiyNDTY06ah8pxfnIG3&#10;n4PH42x6+iyKabH7en/sq11uzPN4ki5ARbrHf/Pf9bcV/LnQyjMygV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i/gB&#10;wAAAANwAAAAPAAAAAAAAAAEAIAAAACIAAABkcnMvZG93bnJldi54bWxQSwECFAAUAAAACACHTuJA&#10;My8FnjsAAAA5AAAAEAAAAAAAAAABACAAAAAPAQAAZHJzL3NoYXBleG1sLnhtbFBLBQYAAAAABgAG&#10;AFsBAAC5Aw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aAzG7rsAAADc&#10;AAAADwAAAGRycy9kb3ducmV2LnhtbEVPS2sCMRC+F/wPYYTeaqKHoqtRqih46MXXfdyMm62byZJE&#10;1/bXN4WCt/n4njNbPFwj7hRi7VnDcKBAEJfe1FxpOB42b2MQMSEbbDyThm+KsJj3XmZYGN/xju77&#10;VIkcwrFADTaltpAylpYcxoFviTN38cFhyjBU0gTscrhr5Eipd+mw5txgsaWVpfK6vzkNy1Au15fR&#10;qXJG2fPX+vpx/vzptH7tD9UURKJHeor/3VuT508m8PdMvkDO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AzG7rsAAADc&#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yhmbiLsAAADc&#10;AAAADwAAAGRycy9kb3ducmV2LnhtbEWPQWsCMRSE70L/Q3gFb5roQWQ1iopCD71o6/25eW5WNy9L&#10;El3bX2+EQo/DzHzDzJcP14g7hVh71jAaKhDEpTc1Vxq+v3aDKYiYkA02nknDD0VYLt56cyyM73hP&#10;90OqRIZwLFCDTaktpIylJYdx6Fvi7J19cJiyDJU0AbsMd40cKzWRDmvOCxZb2lgqr4eb07AO5Xp7&#10;Hh8rZ5Q9XbbX1enzt9O6/z5SMxCJHuk//Nf+MBoyEV5n8hG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hmbiLsAAADc&#10;AAAADwAAAAAAAAABACAAAAAiAAAAZHJzL2Rvd25yZXYueG1sUEsBAhQAFAAAAAgAh07iQDMvBZ47&#10;AAAAOQAAABAAAAAAAAAAAQAgAAAACgEAAGRycy9zaGFwZXhtbC54bWxQSwUGAAAAAAYABgBbAQAA&#10;tAM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93408"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93408;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UZbd9UAAAAMAQAADwAAAAAAAAABACAAAAAiAAAAZHJz&#10;L2Rvd25yZXYueG1sUEsBAhQAFAAAAAgAh07iQFoq3ClAAgAAkgQAAA4AAAAAAAAAAQAgAAAAJA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37088"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67" name="Text Box 267"/>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37088;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nxR/dUAAAAIAQAADwAAAAAAAAABACAAAAAiAAAA&#10;ZHJzL2Rvd25yZXYueG1sUEsBAhQAFAAAAAgAh07iQMppEKtDAgAAkgQAAA4AAAAAAAAAAQAgAAAA&#10;JAEAAGRycy9lMm9Eb2MueG1sUEsFBgAAAAAGAAYAWQEAANkFA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52</w:t>
                      </w:r>
                    </w:p>
                  </w:txbxContent>
                </v:textbox>
              </v:shape>
            </w:pict>
          </mc:Fallback>
        </mc:AlternateContent>
      </w:r>
      <w:r>
        <w:rPr>
          <w:sz w:val="22"/>
        </w:rPr>
        <mc:AlternateContent>
          <mc:Choice Requires="wps">
            <w:drawing>
              <wp:anchor distT="0" distB="0" distL="114300" distR="114300" simplePos="0" relativeHeight="251738112"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68" name="Text Box 268"/>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sz w:val="22"/>
                                <w:szCs w:val="22"/>
                              </w:rPr>
                              <w:t>HTML: Temel Etiketler ve Yapılar</w:t>
                            </w:r>
                            <w:r>
                              <w:rPr>
                                <w:rFonts w:hint="default" w:eastAsia="SimSun" w:cs="Times New Roman"/>
                                <w:sz w:val="24"/>
                                <w:szCs w:val="24"/>
                                <w:lang w:val="tr-TR"/>
                              </w:rPr>
                              <w:t xml:space="preserve"> </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w:t>
                            </w:r>
                            <w:r>
                              <w:rPr>
                                <w:i/>
                                <w:sz w:val="22"/>
                              </w:rPr>
                              <w:t>6/0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38112;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e4/R9QAAAAKAQAADwAAAAAAAAABACAAAAAiAAAAZHJz&#10;L2Rvd25yZXYueG1sUEsBAhQAFAAAAAgAh07iQKLDRl9BAgAAkgQAAA4AAAAAAAAAAQAgAAAAIw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sz w:val="22"/>
                          <w:szCs w:val="22"/>
                        </w:rPr>
                        <w:t>HTML: Temel Etiketler ve Yapılar</w:t>
                      </w:r>
                      <w:r>
                        <w:rPr>
                          <w:rFonts w:hint="default" w:eastAsia="SimSun" w:cs="Times New Roman"/>
                          <w:sz w:val="24"/>
                          <w:szCs w:val="24"/>
                          <w:lang w:val="tr-TR"/>
                        </w:rPr>
                        <w:t xml:space="preserve"> </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w:t>
                      </w:r>
                      <w:r>
                        <w:rPr>
                          <w:i/>
                          <w:sz w:val="22"/>
                        </w:rPr>
                        <w:t>6/0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41184"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69" name="Text Box 269"/>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HTML’in temel etiketleri ve yapıları üzerinde çalıştım. HTML, web sayfalarını oluşturmak için kullandığım temel bir işaretleme dilidir ve sayfanın düzenini belirlememde yardımcı oldu. HTML’de sayfanın başlangıcı ve sonunu belirli etiketlerle tanımladım ve tüm sayfa içeriği bu etiketler arasında yer aldı. Sayfanın başlık ve meta bilgilerini düzenlemek için özel bir bölüm kullandım; bu bölümde sayfanın başlığını belirleyen ve diğer gerekli bilgileri ayarlayan etiketleri yerleştirdim.</w:t>
                            </w:r>
                          </w:p>
                          <w:p>
                            <w:pPr>
                              <w:pStyle w:val="9"/>
                              <w:spacing w:beforeLines="0" w:afterLines="0"/>
                              <w:ind w:firstLine="720" w:firstLineChars="0"/>
                              <w:rPr>
                                <w:rFonts w:hint="default"/>
                                <w:sz w:val="24"/>
                                <w:szCs w:val="24"/>
                              </w:rPr>
                            </w:pPr>
                            <w:r>
                              <w:rPr>
                                <w:rFonts w:hint="default"/>
                                <w:sz w:val="24"/>
                                <w:szCs w:val="24"/>
                              </w:rPr>
                              <w:t>Sayfanın içeriğini düzenlerken başlık, paragraf, bağlantı, görsel, liste ve tablo gibi çeşitli etiketler kullandım. Başlık etiketleri metni başlık seviyelerine göre düzenledi; paragraf etiketleri metin bloklarını oluşturdu. Bağlantı etiketleri diğer sayfalara veya kaynaklara geçiş sağladı; görsel etiketleri sayfaya görsel ekledi. Listeleri sırasız ve sıralı olarak düzenlerken, tablo etiketleri verileri tablo formatında sundu.</w:t>
                            </w:r>
                          </w:p>
                          <w:p>
                            <w:pPr>
                              <w:ind w:firstLine="720" w:firstLineChars="0"/>
                              <w:rPr>
                                <w:rFonts w:hint="default"/>
                              </w:rPr>
                            </w:pPr>
                            <w:r>
                              <w:rPr>
                                <w:rFonts w:hint="default"/>
                                <w:sz w:val="24"/>
                                <w:szCs w:val="24"/>
                              </w:rPr>
                              <w:t>HTML’in bu temel etiketlerini kullanarak web sayfalarının içeriğini ve düzenini oluşturmayı öğrendim. Bu etiketlerin doğru kullanımı, web sayfalarının erişilebilirliğini ve kullanıcı deneyimini artırıyor. HTML yapıları, sayfa içeriğinin düzenli ve etkili bir şekilde sunulmasını sağlıyor.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41184;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41tUAAAALAQAADwAAAAAAAAABACAAAAAiAAAA&#10;ZHJzL2Rvd25yZXYueG1sUEsBAhQAFAAAAAgAh07iQK1PC7B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HTML’in temel etiketleri ve yapıları üzerinde çalıştım. HTML, web sayfalarını oluşturmak için kullandığım temel bir işaretleme dilidir ve sayfanın düzenini belirlememde yardımcı oldu. HTML’de sayfanın başlangıcı ve sonunu belirli etiketlerle tanımladım ve tüm sayfa içeriği bu etiketler arasında yer aldı. Sayfanın başlık ve meta bilgilerini düzenlemek için özel bir bölüm kullandım; bu bölümde sayfanın başlığını belirleyen ve diğer gerekli bilgileri ayarlayan etiketleri yerleştirdim.</w:t>
                      </w:r>
                    </w:p>
                    <w:p>
                      <w:pPr>
                        <w:pStyle w:val="9"/>
                        <w:spacing w:beforeLines="0" w:afterLines="0"/>
                        <w:ind w:firstLine="720" w:firstLineChars="0"/>
                        <w:rPr>
                          <w:rFonts w:hint="default"/>
                          <w:sz w:val="24"/>
                          <w:szCs w:val="24"/>
                        </w:rPr>
                      </w:pPr>
                      <w:r>
                        <w:rPr>
                          <w:rFonts w:hint="default"/>
                          <w:sz w:val="24"/>
                          <w:szCs w:val="24"/>
                        </w:rPr>
                        <w:t>Sayfanın içeriğini düzenlerken başlık, paragraf, bağlantı, görsel, liste ve tablo gibi çeşitli etiketler kullandım. Başlık etiketleri metni başlık seviyelerine göre düzenledi; paragraf etiketleri metin bloklarını oluşturdu. Bağlantı etiketleri diğer sayfalara veya kaynaklara geçiş sağladı; görsel etiketleri sayfaya görsel ekledi. Listeleri sırasız ve sıralı olarak düzenlerken, tablo etiketleri verileri tablo formatında sundu.</w:t>
                      </w:r>
                    </w:p>
                    <w:p>
                      <w:pPr>
                        <w:ind w:firstLine="720" w:firstLineChars="0"/>
                        <w:rPr>
                          <w:rFonts w:hint="default"/>
                        </w:rPr>
                      </w:pPr>
                      <w:r>
                        <w:rPr>
                          <w:rFonts w:hint="default"/>
                          <w:sz w:val="24"/>
                          <w:szCs w:val="24"/>
                        </w:rPr>
                        <w:t>HTML’in bu temel etiketlerini kullanarak web sayfalarının içeriğini ve düzenini oluşturmayı öğrendim. Bu etiketlerin doğru kullanımı, web sayfalarının erişilebilirliğini ve kullanıcı deneyimini artırıyor. HTML yapıları, sayfa içeriğinin düzenli ve etkili bir şekilde sunulmasını sağlıyor.</w:t>
                      </w:r>
                    </w:p>
                  </w:txbxContent>
                </v:textbox>
              </v:shape>
            </w:pict>
          </mc:Fallback>
        </mc:AlternateContent>
      </w:r>
      <w:r>
        <mc:AlternateContent>
          <mc:Choice Requires="wpg">
            <w:drawing>
              <wp:anchor distT="0" distB="0" distL="114300" distR="114300" simplePos="0" relativeHeight="251709440"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201" name="Group 201"/>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202"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203"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204"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07040;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Gyvofbk5GTd5zwAAAAAgLfRwcHBenl5ubceerCPIRcXF+vHH388L1++nGVZ1uPj41nXdV69&#10;erWP8QAAAAAAmWVZZl3X2Ww2s9ls5vb2dmZmPvnkk3n27Nle/mMvofbs7Gx58eLFPHz4cL26ulr2&#10;MRMAAAAA4G21LMv67NmzvbXQva4++Pnnn/c5DgAAAADgrXR4eLjXeXsJtRcXF3bTAgAAAAD/GHd3&#10;d3udt5dQe3Z2tszMbLfbfYwDAAAAAHir7Xa7vc7b6+oDAAAAAAD+PK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bK+hdrfb7XMcAAAAAMA/wsG+Bi3Lsr7//vuzLMv6h/N9/QUAAAAAwN9qWZY5Pj6eo6Ojubq6&#10;+t35ycnJen19vZcAurdQu67rsizLuq6rMgsAAAAAvFN++umn9fT09HX7PDs7W3/44Ye9zd9bqD0/&#10;PxdpAQAAAIB30n9G2pmZi4uLvbbQN95Re35+vs7MfPjhhyItAAAAAMD/4I1DrUALAAAAAPBm3jjU&#10;zsz8+OOP63+/BQAAAADwbri8vNxrE91LqP3oo498VQsAAAAA/GN88MEHb9eOWgAAAAAA3ox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PAvduxYAAAAAGCQv/Uw9hRG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eldLDAAAgAElEQVQ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VA7dxLTmRHEEDReMXjFUiw/72A1JviI6B+HrRcNlNbrSu7zxllKic5vgoF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Nvyk9EAAAIKSURBV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1Uw7EL4AAADc&#10;AAAADwAAAGRycy9kb3ducmV2LnhtbEWPT4vCMBTE7wt+h/CEva2JZVelGj24rHhZwarQ46N5tsXm&#10;pTTx37c3guBxmJnfMLPFzTbiQp2vHWsYDhQI4sKZmksN+93f1wSED8gGG8ek4U4eFvPexwxT4668&#10;pUsWShEh7FPUUIXQplL6oiKLfuBa4ugdXWcxRNmV0nR4jXDbyESpkbRYc1yosKVlRcUpO1sN3/87&#10;h/vJ+PCb5+N8s/q5b4+bTOvP/lBNQQS6hXf41V4bDYlK4HkmHg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Uw7EL4A&#10;AADcAAAADwAAAAAAAAABACAAAAAiAAAAZHJzL2Rvd25yZXYueG1sUEsBAhQAFAAAAAgAh07iQDMv&#10;BZ47AAAAOQAAABAAAAAAAAAAAQAgAAAADQEAAGRycy9zaGFwZXhtbC54bWxQSwUGAAAAAAYABgBb&#10;AQAAtwM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OssF/70AAADc&#10;AAAADwAAAGRycy9kb3ducmV2LnhtbEWPQWsCMRSE7wX/Q3iCt5q4gpTVKCoWPPRS296fm+dmdfOy&#10;JKmr/fWNUOhxmJlvmMXq5lpxpRAbzxomYwWCuPKm4VrD58fr8wuImJANtp5Jw50irJaDpwWWxvf8&#10;TtdDqkWGcCxRg02pK6WMlSWHcew74uydfHCYsgy1NAH7DHetLJSaSYcN5wWLHW0tVZfDt9OwCdVm&#10;dyq+ameUPZ53l/Xx7afXejScqDmIRLf0H/5r742GQk3hcSYf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ywX/vQAA&#10;ANwAAAAPAAAAAAAAAAEAIAAAACIAAABkcnMvZG93bnJldi54bWxQSwECFAAUAAAACACHTuJAMy8F&#10;njsAAAA5AAAAEAAAAAAAAAABACAAAAAMAQAAZHJzL3NoYXBleG1sLnhtbFBLBQYAAAAABgAGAFsB&#10;AAC2Aw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tSKdi70AAADc&#10;AAAADwAAAGRycy9kb3ducmV2LnhtbEWPQWsCMRSE7wX/Q3iCt5q4iJTVKCoWPPRS296fm+dmdfOy&#10;JKmr/fWNUOhxmJlvmMXq5lpxpRAbzxomYwWCuPKm4VrD58fr8wuImJANtp5Jw50irJaDpwWWxvf8&#10;TtdDqkWGcCxRg02pK6WMlSWHcew74uydfHCYsgy1NAH7DHetLJSaSYcN5wWLHW0tVZfDt9OwCdVm&#10;dyq+ameUPZ53l/Xx7afXejScqDmIRLf0H/5r742GQk3hcSYf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Ip2LvQAA&#10;ANwAAAAPAAAAAAAAAAEAIAAAACIAAABkcnMvZG93bnJldi54bWxQSwECFAAUAAAACACHTuJAMy8F&#10;njsAAAA5AAAAEAAAAAAAAAABACAAAAAMAQAAZHJzL3NoYXBleG1sLnhtbFBLBQYAAAAABgAGAFsB&#10;AAC2Aw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94432"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57" name="Text Box 357"/>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94432;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UZbd9UAAAAMAQAADwAAAAAAAAABACAAAAAiAAAAZHJz&#10;L2Rvd25yZXYueG1sUEsBAhQAFAAAAAgAh07iQA9oFxJAAgAAkgQAAA4AAAAAAAAAAQAgAAAAJA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39136"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70" name="Text Box 270"/>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53</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39136;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&#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KfFH91QAAAAgBAAAPAAAAAAAAAAEAIAAAACIAAABk&#10;cnMvZG93bnJldi54bWxQSwECFAAUAAAACACHTuJAWMhaE0ICAACSBAAADgAAAAAAAAABACAAAAAk&#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53</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40160"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71" name="Text Box 271"/>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kern w:val="0"/>
                                <w:sz w:val="22"/>
                                <w:szCs w:val="22"/>
                                <w:lang w:val="en-US" w:eastAsia="zh-CN" w:bidi="ar"/>
                              </w:rPr>
                              <w:t>Semantik HTML ve Erişilebilirlik</w:t>
                            </w:r>
                            <w:r>
                              <w:rPr>
                                <w:rFonts w:hint="default" w:eastAsia="SimSun" w:cs="Times New Roman"/>
                                <w:sz w:val="24"/>
                                <w:szCs w:val="24"/>
                                <w:lang w:val="tr-TR"/>
                              </w:rPr>
                              <w:t xml:space="preserve"> </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27</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40160;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e4/R9QAAAAKAQAADwAAAAAAAAABACAAAAAiAAAAZHJz&#10;L2Rvd25yZXYueG1sUEsBAhQAFAAAAAgAh07iQCf7nHpBAgAAkgQAAA4AAAAAAAAAAQAgAAAAIw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kern w:val="0"/>
                          <w:sz w:val="22"/>
                          <w:szCs w:val="22"/>
                          <w:lang w:val="en-US" w:eastAsia="zh-CN" w:bidi="ar"/>
                        </w:rPr>
                        <w:t>Semantik HTML ve Erişilebilirlik</w:t>
                      </w:r>
                      <w:r>
                        <w:rPr>
                          <w:rFonts w:hint="default" w:eastAsia="SimSun" w:cs="Times New Roman"/>
                          <w:sz w:val="24"/>
                          <w:szCs w:val="24"/>
                          <w:lang w:val="tr-TR"/>
                        </w:rPr>
                        <w:t xml:space="preserve"> </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27</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43232"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72" name="Text Box 272"/>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Semantik HTML ve erişilebilirlik konularında çalışmalar yaptım. Semantik HTML, web sayfalarının anlamını belirten ve içeriği daha anlaşılır kılan etiketlerin kullanılmasını ifade eder. Bu etiketler, sayfanın içeriğini anlamlı bir şekilde yapılandırarak hem kullanıcılar hem de arama motorları için sayfanın daha iyi anlaşılmasını sağlar. Semantik HTML kullanarak sayfanın yapısını daha açık ve düzenli hale getirdim; başlıklar, bölümler ve liste elemanları gibi etiketleri etkin bir şekilde kullandım.</w:t>
                            </w:r>
                          </w:p>
                          <w:p>
                            <w:pPr>
                              <w:pStyle w:val="9"/>
                              <w:spacing w:beforeLines="0" w:afterLines="0"/>
                              <w:ind w:firstLine="720" w:firstLineChars="0"/>
                              <w:rPr>
                                <w:rFonts w:hint="default"/>
                                <w:sz w:val="24"/>
                                <w:szCs w:val="24"/>
                              </w:rPr>
                            </w:pPr>
                            <w:r>
                              <w:rPr>
                                <w:rFonts w:hint="default"/>
                                <w:sz w:val="24"/>
                                <w:szCs w:val="24"/>
                              </w:rPr>
                              <w:t>Erişilebilirlik ise, web içeriğinin herkes tarafından, özellikle de engelli kullanıcılar tarafından erişilebilir olmasını sağlamayı amaçlar. Erişilebilirliği artırmak için ekran okuyucular ve diğer yardımcı teknolojiler kullanan kullanıcıların deneyimini göz önünde bulundurdum. Semantik HTML'in erişilebilirliği nasıl artırdığını ve kullanıcı deneyimini nasıl iyileştirdiğini öğrendim; anlamlı etiketler kullanarak sayfa içeriğinin yapılandırılmasını ve navigasyonunu kolaylaştırdım.</w:t>
                            </w:r>
                          </w:p>
                          <w:p>
                            <w:pPr>
                              <w:ind w:firstLine="720" w:firstLineChars="0"/>
                              <w:rPr>
                                <w:rFonts w:hint="default"/>
                              </w:rPr>
                            </w:pPr>
                            <w:r>
                              <w:rPr>
                                <w:rFonts w:hint="default"/>
                                <w:sz w:val="24"/>
                                <w:szCs w:val="24"/>
                              </w:rPr>
                              <w:t>Bu süreç, web sayfalarını daha erişilebilir hale getirmeme ve tüm kullanıcılar için daha iyi bir deneyim sunmama yardımcı oldu. Semantik HTML ve erişilebilirlik üzerine yaptığım çalışmalar, web tasarımında daha kapsamlı ve kullanıcı dostu sayfalar oluşturmama katkıda bulundu.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43232;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41tUAAAALAQAADwAAAAAAAAABACAAAAAiAAAA&#10;ZHJzL2Rvd25yZXYueG1sUEsBAhQAFAAAAAgAh07iQEg+iBt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Semantik HTML ve erişilebilirlik konularında çalışmalar yaptım. Semantik HTML, web sayfalarının anlamını belirten ve içeriği daha anlaşılır kılan etiketlerin kullanılmasını ifade eder. Bu etiketler, sayfanın içeriğini anlamlı bir şekilde yapılandırarak hem kullanıcılar hem de arama motorları için sayfanın daha iyi anlaşılmasını sağlar. Semantik HTML kullanarak sayfanın yapısını daha açık ve düzenli hale getirdim; başlıklar, bölümler ve liste elemanları gibi etiketleri etkin bir şekilde kullandım.</w:t>
                      </w:r>
                    </w:p>
                    <w:p>
                      <w:pPr>
                        <w:pStyle w:val="9"/>
                        <w:spacing w:beforeLines="0" w:afterLines="0"/>
                        <w:ind w:firstLine="720" w:firstLineChars="0"/>
                        <w:rPr>
                          <w:rFonts w:hint="default"/>
                          <w:sz w:val="24"/>
                          <w:szCs w:val="24"/>
                        </w:rPr>
                      </w:pPr>
                      <w:r>
                        <w:rPr>
                          <w:rFonts w:hint="default"/>
                          <w:sz w:val="24"/>
                          <w:szCs w:val="24"/>
                        </w:rPr>
                        <w:t>Erişilebilirlik ise, web içeriğinin herkes tarafından, özellikle de engelli kullanıcılar tarafından erişilebilir olmasını sağlamayı amaçlar. Erişilebilirliği artırmak için ekran okuyucular ve diğer yardımcı teknolojiler kullanan kullanıcıların deneyimini göz önünde bulundurdum. Semantik HTML'in erişilebilirliği nasıl artırdığını ve kullanıcı deneyimini nasıl iyileştirdiğini öğrendim; anlamlı etiketler kullanarak sayfa içeriğinin yapılandırılmasını ve navigasyonunu kolaylaştırdım.</w:t>
                      </w:r>
                    </w:p>
                    <w:p>
                      <w:pPr>
                        <w:ind w:firstLine="720" w:firstLineChars="0"/>
                        <w:rPr>
                          <w:rFonts w:hint="default"/>
                        </w:rPr>
                      </w:pPr>
                      <w:r>
                        <w:rPr>
                          <w:rFonts w:hint="default"/>
                          <w:sz w:val="24"/>
                          <w:szCs w:val="24"/>
                        </w:rPr>
                        <w:t>Bu süreç, web sayfalarını daha erişilebilir hale getirmeme ve tüm kullanıcılar için daha iyi bir deneyim sunmama yardımcı oldu. Semantik HTML ve erişilebilirlik üzerine yaptığım çalışmalar, web tasarımında daha kapsamlı ve kullanıcı dostu sayfalar oluşturmama katkıda bulundu.</w:t>
                      </w:r>
                    </w:p>
                  </w:txbxContent>
                </v:textbox>
              </v:shape>
            </w:pict>
          </mc:Fallback>
        </mc:AlternateContent>
      </w:r>
      <w:r>
        <mc:AlternateContent>
          <mc:Choice Requires="wpg">
            <w:drawing>
              <wp:anchor distT="0" distB="0" distL="114300" distR="114300" simplePos="0" relativeHeight="251710464"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205" name="Group 205"/>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233"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234"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235"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06016;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H25ORk3ec8AAAAAIC30cHBwXp5ebm3HnqwjyEXFxfrxx9/PC9fvpxlWdbj4+NZ&#10;13VevXq1j/EAAAAAAJllWWZd19lsNrPZbOb29nZmZj755JN59uzZXv5jL6H27OxsefHixTx8+HC9&#10;urpa9jETAAAAAOBttSzL+uzZs7210L2uPvj555/3OQ4AAAAA4K10eHi413l7CbUXFxd20wIAAAAA&#10;/xh3d3d7nbeXUHt2drbMzGy3232MAwAAAAB4q+12u73O2+vqAwAAAAAA/jy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Xa32+1zHAAAAADAP8LBvgYty7K+//77syzL+ofzff0FAAAAAMDfalmWOT4+nqOj&#10;o7m6uvrd+cnJyXp9fb2XALq3ULuu67Isy7quqzILAAAAALxTfvrpp/X09PR1+zw7O1t/+OGHvc3f&#10;W6g9Pz8XaQEAAACAd9J/RtqZmYuLi7220DfeUXt+fr7OzHz44YciLQAAAADA/+CNQ61ACwAAAADw&#10;Zt441M7M/Pjjj+t/vwUAAAAA8G64vLzcaxPdS6j96KOPfFULAAAAAPxjfPDBB2/XjloAAAAAAN6M&#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DwL3bsWAAAAABgkL/1MPYU&#10;Rg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HpXSwwAAIABJREFU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QO3cS05kRxBA0XjF4xVIsP+9gNSb4iOgfh60XDZTW60ru88ZZSonOb4KBQ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Db8pPRAAACCklEQVQ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dGxUNr0AAADc&#10;AAAADwAAAGRycy9kb3ducmV2LnhtbEWPS6vCMBSE94L/IRzh7jT1LdXoQrni5gpWhS4PzbEtNiel&#10;ia9/by4ILoeZ+YZZrJ6mEndqXGlZQb8XgSDOrC45V3A6/nZnIJxH1lhZJgUvcrBatlsLjLV98IHu&#10;ic9FgLCLUUHhfR1L6bKCDLqerYmDd7GNQR9kk0vd4CPATSUHUTSRBksOCwXWtC4ouyY3o2D0d7R4&#10;mk3PmzSdpvvt+HW47BOlfjr9aA7C09N/w5/2TisYDIfwfyYcAb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bFQ2vQAA&#10;ANwAAAAPAAAAAAAAAAEAIAAAACIAAABkcnMvZG93bnJldi54bWxQSwECFAAUAAAACACHTuJAMy8F&#10;njsAAAA5AAAAEAAAAAAAAAABACAAAAAMAQAAZHJzL3NoYXBleG1sLnhtbFBLBQYAAAAABgAGAFsB&#10;AAC2Aw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e05XNr4AAADc&#10;AAAADwAAAGRycy9kb3ducmV2LnhtbEWPT2sCMRTE70K/Q3iF3mriVopsjaLFQg9e/NP7c/PcrG5e&#10;liR1bT+9KRQ8DjPzG2Y6v7pWXCjExrOG0VCBIK68abjWsN99PE9AxIRssPVMGn4ownz2MJhiaXzP&#10;G7psUy0yhGOJGmxKXSllrCw5jEPfEWfv6IPDlGWopQnYZ7hrZaHUq3TYcF6w2NG7peq8/XYalqFa&#10;ro7FV+2MsofT6rw4rH97rZ8eR+oNRKJruof/259GQ/Eyhr8z+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5XNr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FALyrb4AAADc&#10;AAAADwAAAGRycy9kb3ducmV2LnhtbEWPT2sCMRTE70K/Q3iF3mriFotsjaLFQg9e/NP7c/PcrG5e&#10;liR1bT+9KRQ8DjPzG2Y6v7pWXCjExrOG0VCBIK68abjWsN99PE9AxIRssPVMGn4ownz2MJhiaXzP&#10;G7psUy0yhGOJGmxKXSllrCw5jEPfEWfv6IPDlGWopQnYZ7hrZaHUq3TYcF6w2NG7peq8/XYalqFa&#10;ro7FV+2MsofT6rw4rH97rZ8eR+oNRKJruof/259GQ/Eyhr8z+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Lyrb4A&#10;AADcAAAADwAAAAAAAAABACAAAAAiAAAAZHJzL2Rvd25yZXYueG1sUEsBAhQAFAAAAAgAh07iQDMv&#10;BZ47AAAAOQAAABAAAAAAAAAAAQAgAAAADQEAAGRycy9zaGFwZXhtbC54bWxQSwUGAAAAAAYABgBb&#10;AQAAtwMAAAAA&#10;">
                  <v:fill on="f" focussize="0,0"/>
                  <v:stroke on="f"/>
                  <v:imagedata r:id="rId10" o:title=""/>
                  <o:lock v:ext="edit" aspectratio="t"/>
                </v:shape>
              </v:group>
            </w:pict>
          </mc:Fallback>
        </mc:AlternateContent>
      </w:r>
    </w:p>
    <w:p>
      <w:pPr>
        <w:spacing w:after="0"/>
        <w:jc w:val="left"/>
        <w:rPr>
          <w:sz w:val="22"/>
        </w:rPr>
        <w:sectPr>
          <w:pgSz w:w="11900" w:h="16840"/>
          <w:pgMar w:top="1580" w:right="180" w:bottom="540" w:left="1200" w:header="0" w:footer="341" w:gutter="0"/>
          <w:cols w:space="720" w:num="1"/>
        </w:sectPr>
      </w:pPr>
      <w:r>
        <w:rPr>
          <w:sz w:val="22"/>
        </w:rPr>
        <mc:AlternateContent>
          <mc:Choice Requires="wps">
            <w:drawing>
              <wp:anchor distT="0" distB="0" distL="114300" distR="114300" simplePos="0" relativeHeight="251795456" behindDoc="0" locked="0" layoutInCell="1" allowOverlap="1">
                <wp:simplePos x="0" y="0"/>
                <wp:positionH relativeFrom="column">
                  <wp:posOffset>184150</wp:posOffset>
                </wp:positionH>
                <wp:positionV relativeFrom="paragraph">
                  <wp:posOffset>8409940</wp:posOffset>
                </wp:positionV>
                <wp:extent cx="5657850" cy="285750"/>
                <wp:effectExtent l="0" t="0" r="0" b="0"/>
                <wp:wrapNone/>
                <wp:docPr id="359" name="Text Box 359"/>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2.2pt;height:22.5pt;width:445.5pt;z-index:251795456;mso-width-relative:page;mso-height-relative:page;" fillcolor="#FFFFFF [3201]" filled="t" stroked="f" coordsize="21600,21600" o:gfxdata="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UZbd9UAAAAMAQAADwAAAAAAAAABACAAAAAiAAAAZHJz&#10;L2Rvd25yZXYueG1sUEsBAhQAFAAAAAgAh07iQBjxh49AAgAAkgQAAA4AAAAAAAAAAQAgAAAAJA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42208" behindDoc="0" locked="0" layoutInCell="1" allowOverlap="1">
                <wp:simplePos x="0" y="0"/>
                <wp:positionH relativeFrom="column">
                  <wp:posOffset>151130</wp:posOffset>
                </wp:positionH>
                <wp:positionV relativeFrom="paragraph">
                  <wp:posOffset>252095</wp:posOffset>
                </wp:positionV>
                <wp:extent cx="5647055" cy="285750"/>
                <wp:effectExtent l="0" t="0" r="10795" b="0"/>
                <wp:wrapNone/>
                <wp:docPr id="273" name="Text Box 273"/>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54</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19.85pt;height:22.5pt;width:444.65pt;z-index:251742208;mso-width-relative:page;mso-height-relative:page;" fillcolor="#FFFFFF [3201]" filled="t" stroked="f" coordsize="21600,21600" o:gfxdata="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nxR/dUAAAAIAQAADwAAAAAAAAABACAAAAAiAAAA&#10;ZHJzL2Rvd25yZXYueG1sUEsBAhQAFAAAAAgAh07iQKcOB19DAgAAkgQAAA4AAAAAAAAAAQAgAAAA&#10;JAEAAGRycy9lMm9Eb2MueG1sUEsFBgAAAAAGAAYAWQEAANkFA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54</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44256" behindDoc="0" locked="0" layoutInCell="1" allowOverlap="1">
                <wp:simplePos x="0" y="0"/>
                <wp:positionH relativeFrom="column">
                  <wp:posOffset>157480</wp:posOffset>
                </wp:positionH>
                <wp:positionV relativeFrom="paragraph">
                  <wp:posOffset>763905</wp:posOffset>
                </wp:positionV>
                <wp:extent cx="5643245" cy="253365"/>
                <wp:effectExtent l="0" t="0" r="14605" b="13335"/>
                <wp:wrapNone/>
                <wp:docPr id="275" name="Text Box 275"/>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kern w:val="0"/>
                                <w:sz w:val="22"/>
                                <w:szCs w:val="22"/>
                                <w:lang w:val="en-US" w:eastAsia="zh-CN" w:bidi="ar"/>
                              </w:rPr>
                              <w:t>CSS Temel Kavramları ve Seçiciler</w:t>
                            </w:r>
                            <w:r>
                              <w:rPr>
                                <w:rFonts w:hint="default" w:eastAsia="SimSun" w:cs="Times New Roman"/>
                                <w:sz w:val="24"/>
                                <w:szCs w:val="24"/>
                                <w:lang w:val="tr-TR"/>
                              </w:rPr>
                              <w:t xml:space="preserve"> </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28</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0.15pt;height:19.95pt;width:444.35pt;z-index:251744256;mso-width-relative:page;mso-height-relative:page;" fillcolor="#FFFFFF [3201]" filled="t" stroked="f" coordsize="21600,21600" o:gfxdata="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&#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XuP0fUAAAACgEAAA8AAAAAAAAAAQAgAAAAIgAAAGRy&#10;cy9kb3ducmV2LnhtbFBLAQIUABQAAAAIAIdO4kBz8rGVQgIAAJIEAAAOAAAAAAAAAAEAIAAAACMB&#10;AABkcnMvZTJvRG9jLnhtbFBLBQYAAAAABgAGAFkBAADXBQ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kern w:val="0"/>
                          <w:sz w:val="22"/>
                          <w:szCs w:val="22"/>
                          <w:lang w:val="en-US" w:eastAsia="zh-CN" w:bidi="ar"/>
                        </w:rPr>
                        <w:t>CSS Temel Kavramları ve Seçiciler</w:t>
                      </w:r>
                      <w:r>
                        <w:rPr>
                          <w:rFonts w:hint="default" w:eastAsia="SimSun" w:cs="Times New Roman"/>
                          <w:sz w:val="24"/>
                          <w:szCs w:val="24"/>
                          <w:lang w:val="tr-TR"/>
                        </w:rPr>
                        <w:t xml:space="preserve"> </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28</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45280" behindDoc="0" locked="0" layoutInCell="1" allowOverlap="1">
                <wp:simplePos x="0" y="0"/>
                <wp:positionH relativeFrom="column">
                  <wp:posOffset>129540</wp:posOffset>
                </wp:positionH>
                <wp:positionV relativeFrom="paragraph">
                  <wp:posOffset>1143635</wp:posOffset>
                </wp:positionV>
                <wp:extent cx="5749290" cy="7067550"/>
                <wp:effectExtent l="0" t="0" r="3810" b="0"/>
                <wp:wrapNone/>
                <wp:docPr id="276" name="Text Box 276"/>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CSS’in temel kavramları ve seçicileri üzerine çalıştım. CSS kullanarak web sayfalarının görünümünü ve düzenini nasıl kontrol edebileceğimi öğrendim. Öncelikle, stil kuralları, özellikler ve değerlerle ilgili temel bilgileri öğrendim ve bu bilgileri uygulamalı olarak test ettim.</w:t>
                            </w:r>
                          </w:p>
                          <w:p>
                            <w:pPr>
                              <w:pStyle w:val="9"/>
                              <w:spacing w:beforeLines="0" w:afterLines="0"/>
                              <w:ind w:firstLine="720" w:firstLineChars="0"/>
                              <w:rPr>
                                <w:rFonts w:hint="default"/>
                                <w:sz w:val="24"/>
                                <w:szCs w:val="24"/>
                              </w:rPr>
                            </w:pPr>
                            <w:r>
                              <w:rPr>
                                <w:rFonts w:hint="default"/>
                                <w:sz w:val="24"/>
                                <w:szCs w:val="24"/>
                              </w:rPr>
                              <w:t>CSS’in seçicilerini kullanarak HTML öğelerine nasıl stil uygulayacağımı öğrendim. Etiket seçicileri, sınıf seçicileri ve kimlik seçicileri ile çalıştım. Örneğin, bir projede birden fazla sayfada kullanılan öğelere sınıf seçicileri ile stil verdim ve sayfadaki benzersiz öğelere kimlik seçicileri uyguladım.</w:t>
                            </w:r>
                          </w:p>
                          <w:p>
                            <w:pPr>
                              <w:pStyle w:val="9"/>
                              <w:spacing w:beforeLines="0" w:afterLines="0"/>
                              <w:ind w:firstLine="720" w:firstLineChars="0"/>
                              <w:rPr>
                                <w:rFonts w:hint="default"/>
                                <w:sz w:val="24"/>
                                <w:szCs w:val="24"/>
                              </w:rPr>
                            </w:pPr>
                            <w:r>
                              <w:rPr>
                                <w:rFonts w:hint="default"/>
                                <w:sz w:val="24"/>
                                <w:szCs w:val="24"/>
                              </w:rPr>
                              <w:t>Bir proje kapsamında, bu kavramları ve seçicileri kullanarak bir web sayfasının tasarımını özelleştirdim. HTML etiketlerine stil ekleyerek sayfanın görünümünü çekici ve işlevsel hale getirdim. Ayrıca, CSS’in öncelik sırasını göz önünde bulundurarak stil kurallarını doğru şekilde uyguladım. Bu çalışmalardan elde ettiğim deneyim, web tasarımında daha etkili ve estetik açıdan hoş sayfalar oluşturmama yardımcı oldu.</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0.05pt;height:556.5pt;width:452.7pt;z-index:251745280;mso-width-relative:page;mso-height-relative:page;" fillcolor="#FFFFFF [3201]" filled="t" stroked="f" coordsize="21600,21600" o:gfxdata="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U41tUAAAALAQAADwAAAAAAAAABACAAAAAiAAAA&#10;ZHJzL2Rvd25yZXYueG1sUEsBAhQAFAAAAAgAh07iQKyGYXd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CSS’in temel kavramları ve seçicileri üzerine çalıştım. CSS kullanarak web sayfalarının görünümünü ve düzenini nasıl kontrol edebileceğimi öğrendim. Öncelikle, stil kuralları, özellikler ve değerlerle ilgili temel bilgileri öğrendim ve bu bilgileri uygulamalı olarak test ettim.</w:t>
                      </w:r>
                    </w:p>
                    <w:p>
                      <w:pPr>
                        <w:pStyle w:val="9"/>
                        <w:spacing w:beforeLines="0" w:afterLines="0"/>
                        <w:ind w:firstLine="720" w:firstLineChars="0"/>
                        <w:rPr>
                          <w:rFonts w:hint="default"/>
                          <w:sz w:val="24"/>
                          <w:szCs w:val="24"/>
                        </w:rPr>
                      </w:pPr>
                      <w:r>
                        <w:rPr>
                          <w:rFonts w:hint="default"/>
                          <w:sz w:val="24"/>
                          <w:szCs w:val="24"/>
                        </w:rPr>
                        <w:t>CSS’in seçicilerini kullanarak HTML öğelerine nasıl stil uygulayacağımı öğrendim. Etiket seçicileri, sınıf seçicileri ve kimlik seçicileri ile çalıştım. Örneğin, bir projede birden fazla sayfada kullanılan öğelere sınıf seçicileri ile stil verdim ve sayfadaki benzersiz öğelere kimlik seçicileri uyguladım.</w:t>
                      </w:r>
                    </w:p>
                    <w:p>
                      <w:pPr>
                        <w:pStyle w:val="9"/>
                        <w:spacing w:beforeLines="0" w:afterLines="0"/>
                        <w:ind w:firstLine="720" w:firstLineChars="0"/>
                        <w:rPr>
                          <w:rFonts w:hint="default"/>
                          <w:sz w:val="24"/>
                          <w:szCs w:val="24"/>
                        </w:rPr>
                      </w:pPr>
                      <w:r>
                        <w:rPr>
                          <w:rFonts w:hint="default"/>
                          <w:sz w:val="24"/>
                          <w:szCs w:val="24"/>
                        </w:rPr>
                        <w:t>Bir proje kapsamında, bu kavramları ve seçicileri kullanarak bir web sayfasının tasarımını özelleştirdim. HTML etiketlerine stil ekleyerek sayfanın görünümünü çekici ve işlevsel hale getirdim. Ayrıca, CSS’in öncelik sırasını göz önünde bulundurarak stil kurallarını doğru şekilde uyguladım. Bu çalışmalardan elde ettiğim deneyim, web tasarımında daha etkili ve estetik açıdan hoş sayfalar oluşturmama yardımcı oldu.</w:t>
                      </w:r>
                    </w:p>
                    <w:p>
                      <w:pPr>
                        <w:rPr>
                          <w:rFonts w:hint="default"/>
                        </w:rPr>
                      </w:pPr>
                    </w:p>
                  </w:txbxContent>
                </v:textbox>
              </v:shape>
            </w:pict>
          </mc:Fallback>
        </mc:AlternateContent>
      </w:r>
      <w:r>
        <mc:AlternateContent>
          <mc:Choice Requires="wpg">
            <w:drawing>
              <wp:anchor distT="0" distB="0" distL="114300" distR="114300" simplePos="0" relativeHeight="251711488"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236" name="Group 236"/>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237"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238"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239"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604992;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H25ORk3ec8AAAAAIC30cHBwXp5ebm3HnqwjyEXFxfrxx9/PC9fvpxlWdbj4+NZ&#10;13VevXq1j/EAAAAAAJllWWZd19lsNrPZbOb29nZmZj755JN59uzZXv5jL6H27OxsefHixTx8+HC9&#10;urpa9jETAAAAAOBttSzL+uzZs7210L2uPvj555/3OQ4AAAAA4K10eHi413l7CbUXFxd20wIAAAAA&#10;/xh3d3d7nbeXUHt2drbMzGy3232MAwAAAAB4q+12u73O2+vqAwAAAAAA/jy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Xa32+1zHAAAAADAP8LBvgYty7K+//77syzL+ofzff0FAAAAAMDfalmWOT4+nqOj&#10;o7m6uvrd+cnJyXp9fb2XALq3ULuu67Isy7quqzILAAAAALxTfvrpp/X09PR1+zw7O1t/+OGHvc3f&#10;W6g9Pz8XaQEAAACAd9J/RtqZmYuLi7220DfeUXt+fr7OzHz44YciLQAAAADA/+CNQ61ACwAAAADw&#10;Zt441M7M/Pjjj+t/vwUAAAAA8G64vLzcaxPdS6j96KOPfFULAAAAAPxjfPDBB2/XjloAAAAAAN6M&#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DwL3bsWAAAAABgkL/1MPYU&#10;Rg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HpXSwwAAIABJREFU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QO3cS05kRxBA0XjF4xVIsP+9gNSb4iOgfh60XDZTW60ru88ZZSonOb4KBQ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Db8pPRAAACCklEQVQ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C1dSNcAAAADc&#10;AAAADwAAAGRycy9kb3ducmV2LnhtbEWPzWrDMBCE74W8g9hAb41st42DG9mHhJReGoiTgI+LtbFN&#10;rZWxlL+3rwqFHIeZ+YZZFjfTiwuNrrOsIJ5FIIhrqztuFBz2m5cFCOeRNfaWScGdHBT55GmJmbZX&#10;3tGl9I0IEHYZKmi9HzIpXd2SQTezA3HwTnY06IMcG6lHvAa46WUSRXNpsOOw0OJAq5bqn/JsFLx9&#10;7y0eFulxXVVptf18v+9O21Kp52kcfYDwdPOP8H/7SytIXlP4OxOOgM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1I1&#10;wAAAANwAAAAPAAAAAAAAAAEAIAAAACIAAABkcnMvZG93bnJldi54bWxQSwECFAAUAAAACACHTuJA&#10;My8FnjsAAAA5AAAAEAAAAAAAAAABACAAAAAPAQAAZHJzL3NoYXBleG1sLnhtbFBLBQYAAAAABgAG&#10;AFsBAAC5Aw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gNdM7sAAADc&#10;AAAADwAAAGRycy9kb3ducmV2LnhtbEVPz2vCMBS+C/4P4Qm7aWIHY1TTMoeDHXaZ0/uzeTadzUtJ&#10;Muv8681hsOPH93tdX10vLhRi51nDcqFAEDfedNxq2H+9zZ9BxIRssPdMGn4pQl1NJ2ssjR/5ky67&#10;1IocwrFEDTaloZQyNpYcxoUfiDN38sFhyjC00gQcc7jrZaHUk3TYcW6wONCrpea8+3EaNqHZbE/F&#10;oXVG2eP39vxy/LiNWj/MlmoFItE1/Yv/3O9GQ/GY1+Yz+QjI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dM7sAAADc&#10;AAAADwAAAAAAAAABACAAAAAiAAAAZHJzL2Rvd25yZXYueG1sUEsBAhQAFAAAAAgAh07iQDMvBZ47&#10;AAAAOQAAABAAAAAAAAAAAQAgAAAACgEAAGRycy9zaGFwZXhtbC54bWxQSwUGAAAAAAYABgBbAQAA&#10;tA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lU/4qL4AAADc&#10;AAAADwAAAGRycy9kb3ducmV2LnhtbEWPT2sCMRTE70K/Q3iF3mriFqRujaLFQg9e/NP7c/PcrG5e&#10;liR1bT+9KRQ8DjPzG2Y6v7pWXCjExrOG0VCBIK68abjWsN99PL+CiAnZYOuZNPxQhPnsYTDF0vie&#10;N3TZplpkCMcSNdiUulLKWFlyGIe+I87e0QeHKctQSxOwz3DXykKpsXTYcF6w2NG7peq8/XYalqFa&#10;ro7FV+2MsofT6rw4rH97rZ8eR+oNRKJruof/259GQ/Eygb8z+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4qL4A&#10;AADcAAAADwAAAAAAAAABACAAAAAiAAAAZHJzL2Rvd25yZXYueG1sUEsBAhQAFAAAAAgAh07iQDMv&#10;BZ47AAAAOQAAABAAAAAAAAAAAQAgAAAADQEAAGRycy9zaGFwZXhtbC54bWxQSwUGAAAAAAYABgBb&#10;AQAAtwMAAAAA&#10;">
                  <v:fill on="f" focussize="0,0"/>
                  <v:stroke on="f"/>
                  <v:imagedata r:id="rId10" o:title=""/>
                  <o:lock v:ext="edit" aspectratio="t"/>
                </v:shape>
              </v:group>
            </w:pict>
          </mc:Fallback>
        </mc:AlternateContent>
      </w:r>
    </w:p>
    <w:p>
      <w:pPr>
        <w:pStyle w:val="7"/>
        <w:rPr>
          <w:i/>
          <w:sz w:val="20"/>
        </w:rPr>
        <w:sectPr>
          <w:pgSz w:w="11900" w:h="16840"/>
          <w:pgMar w:top="1520" w:right="180" w:bottom="540" w:left="1200" w:header="0" w:footer="341" w:gutter="0"/>
          <w:cols w:space="720" w:num="1"/>
        </w:sectPr>
      </w:pPr>
      <w:r>
        <w:rPr>
          <w:sz w:val="22"/>
        </w:rPr>
        <mc:AlternateContent>
          <mc:Choice Requires="wps">
            <w:drawing>
              <wp:anchor distT="0" distB="0" distL="114300" distR="114300" simplePos="0" relativeHeight="251796480" behindDoc="0" locked="0" layoutInCell="1" allowOverlap="1">
                <wp:simplePos x="0" y="0"/>
                <wp:positionH relativeFrom="column">
                  <wp:posOffset>184150</wp:posOffset>
                </wp:positionH>
                <wp:positionV relativeFrom="paragraph">
                  <wp:posOffset>8448040</wp:posOffset>
                </wp:positionV>
                <wp:extent cx="5657850" cy="28575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5.2pt;height:22.5pt;width:445.5pt;z-index:251796480;mso-width-relative:page;mso-height-relative:page;" fillcolor="#FFFFFF [3201]" filled="t" stroked="f" coordsize="21600,21600" o:gfxdata="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3kKmddYAAAAMAQAADwAAAAAAAAABACAAAAAiAAAAZHJz&#10;L2Rvd25yZXYueG1sUEsBAhQAFAAAAAgAh07iQO8VKZw/AgAAkgQAAA4AAAAAAAAAAQAgAAAAJQ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55520" behindDoc="0" locked="0" layoutInCell="1" allowOverlap="1">
                <wp:simplePos x="0" y="0"/>
                <wp:positionH relativeFrom="column">
                  <wp:posOffset>151130</wp:posOffset>
                </wp:positionH>
                <wp:positionV relativeFrom="paragraph">
                  <wp:posOffset>290195</wp:posOffset>
                </wp:positionV>
                <wp:extent cx="5647055" cy="285750"/>
                <wp:effectExtent l="0" t="0" r="10795" b="0"/>
                <wp:wrapNone/>
                <wp:docPr id="317" name="Text Box 317"/>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55</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22.85pt;height:22.5pt;width:444.65pt;z-index:251755520;mso-width-relative:page;mso-height-relative:page;" fillcolor="#FFFFFF [3201]" filled="t" stroked="f" coordsize="21600,21600" o:gfxdata="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&#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EsuI1AAAAAgBAAAPAAAAAAAAAAEAIAAAACIAAABk&#10;cnMvZG93bnJldi54bWxQSwECFAAUAAAACACHTuJAA9GptUMCAACSBAAADgAAAAAAAAABACAAAAAj&#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55</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58592" behindDoc="0" locked="0" layoutInCell="1" allowOverlap="1">
                <wp:simplePos x="0" y="0"/>
                <wp:positionH relativeFrom="column">
                  <wp:posOffset>157480</wp:posOffset>
                </wp:positionH>
                <wp:positionV relativeFrom="paragraph">
                  <wp:posOffset>802005</wp:posOffset>
                </wp:positionV>
                <wp:extent cx="5643245" cy="253365"/>
                <wp:effectExtent l="0" t="0" r="14605" b="13335"/>
                <wp:wrapNone/>
                <wp:docPr id="318" name="Text Box 318"/>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i/>
                                <w:iCs/>
                                <w:sz w:val="22"/>
                                <w:szCs w:val="22"/>
                              </w:rPr>
                              <w:t>Layout Sistemleri: Flexbox ve Grid</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29</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3.15pt;height:19.95pt;width:444.35pt;z-index:251758592;mso-width-relative:page;mso-height-relative:page;" fillcolor="#FFFFFF [3201]" filled="t" stroked="f" coordsize="21600,21600" o:gfxdata="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5zzFjVAAAACgEAAA8AAAAAAAAAAQAgAAAAIgAAAGRy&#10;cy9kb3ducmV2LnhtbFBLAQIUABQAAAAIAIdO4kBre/9BQQIAAJIEAAAOAAAAAAAAAAEAIAAAACQB&#10;AABkcnMvZTJvRG9jLnhtbFBLBQYAAAAABgAGAFkBAADXBQ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i/>
                          <w:iCs/>
                          <w:sz w:val="22"/>
                          <w:szCs w:val="22"/>
                        </w:rPr>
                        <w:t>Layout Sistemleri: Flexbox ve Grid</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29</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129540</wp:posOffset>
                </wp:positionH>
                <wp:positionV relativeFrom="paragraph">
                  <wp:posOffset>1181735</wp:posOffset>
                </wp:positionV>
                <wp:extent cx="5749290" cy="7067550"/>
                <wp:effectExtent l="0" t="0" r="3810" b="0"/>
                <wp:wrapNone/>
                <wp:docPr id="319" name="Text Box 319"/>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Layout sistemleri üzerine çalıştım, özellikle Flexbox ve Grid kullanımıyla ilgili deneyim kazandım. Bu iki sistem, web sayfalarının düzenini ve yerleşimini kontrol etmek için oldukça güçlü araçlar sağlıyor.</w:t>
                            </w:r>
                          </w:p>
                          <w:p>
                            <w:pPr>
                              <w:pStyle w:val="9"/>
                              <w:spacing w:beforeLines="0" w:afterLines="0"/>
                              <w:ind w:firstLine="720" w:firstLineChars="0"/>
                              <w:rPr>
                                <w:rFonts w:hint="default"/>
                                <w:sz w:val="24"/>
                                <w:szCs w:val="24"/>
                              </w:rPr>
                            </w:pPr>
                            <w:r>
                              <w:rPr>
                                <w:rFonts w:hint="default"/>
                                <w:sz w:val="24"/>
                                <w:szCs w:val="24"/>
                              </w:rPr>
                              <w:t>Öncelikle, Flexbox ile başladım. Flexbox, esnek kutu modelini kullanarak öğeleri yatay veya dikey olarak hizalamayı ve dağıtmayı kolaylaştırıyor. Flexbox'ın temel özelliklerini öğrendim ve bir projede öğeleri ortalamak, hizalamak ve alanları verimli bir şekilde kullanmak için Flexbox'ı uyguladım. Örneğin, bir web sayfasındaki menüyü ve içerik bölümlerini dinamik olarak hizalayıp düzenledim.</w:t>
                            </w:r>
                          </w:p>
                          <w:p>
                            <w:pPr>
                              <w:pStyle w:val="9"/>
                              <w:spacing w:beforeLines="0" w:afterLines="0"/>
                              <w:ind w:firstLine="720" w:firstLineChars="0"/>
                              <w:rPr>
                                <w:rFonts w:hint="default"/>
                                <w:sz w:val="24"/>
                                <w:szCs w:val="24"/>
                              </w:rPr>
                            </w:pPr>
                            <w:r>
                              <w:rPr>
                                <w:rFonts w:hint="default"/>
                                <w:sz w:val="24"/>
                                <w:szCs w:val="24"/>
                              </w:rPr>
                              <w:t>Sonrasında, CSS Grid ile çalıştım. Grid, daha karmaşık düzenler oluşturmak için kullanılır ve 2D düzenleme yetenekleri sunar. Grid sistemini kullanarak sayfada kolon ve satırlar oluşturdum ve bu yapıyı kullanarak sayfanın farklı bölümlerini düzenledim. Grid’in esneklik ve genişlik ayarlarını kullanarak, farklı ekran boyutlarına uyum sağlayan düzenler oluşturdum.</w:t>
                            </w:r>
                          </w:p>
                          <w:p>
                            <w:pPr>
                              <w:ind w:firstLine="720" w:firstLineChars="0"/>
                              <w:rPr>
                                <w:rFonts w:hint="default"/>
                              </w:rPr>
                            </w:pPr>
                            <w:r>
                              <w:rPr>
                                <w:rFonts w:hint="default"/>
                                <w:sz w:val="24"/>
                                <w:szCs w:val="24"/>
                              </w:rPr>
                              <w:t>Bir proje kapsamında, hem Flexbox hem de Grid sistemlerini kullanarak dinamik ve uyumlu bir web sayfası tasarımı yaptım. Flexbox ile basit düzenler ve hizalamalar gerçekleştirdim, Grid ile ise daha karmaşık ve çok yönlü düzenler oluşturdum. Bu deneyim, web sayfalarının düzenini ve yerleşimini daha etkili bir şekilde kontrol etmemi sağladı.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3.05pt;height:556.5pt;width:452.7pt;z-index:251756544;mso-width-relative:page;mso-height-relative:page;" fillcolor="#FFFFFF [3201]" filled="t" stroked="f" coordsize="21600,21600" o:gfxdata="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npq/dUAAAALAQAADwAAAAAAAAABACAAAAAiAAAA&#10;ZHJzL2Rvd25yZXYueG1sUEsBAhQAFAAAAAgAh07iQAGMrVJ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Layout sistemleri üzerine çalıştım, özellikle Flexbox ve Grid kullanımıyla ilgili deneyim kazandım. Bu iki sistem, web sayfalarının düzenini ve yerleşimini kontrol etmek için oldukça güçlü araçlar sağlıyor.</w:t>
                      </w:r>
                    </w:p>
                    <w:p>
                      <w:pPr>
                        <w:pStyle w:val="9"/>
                        <w:spacing w:beforeLines="0" w:afterLines="0"/>
                        <w:ind w:firstLine="720" w:firstLineChars="0"/>
                        <w:rPr>
                          <w:rFonts w:hint="default"/>
                          <w:sz w:val="24"/>
                          <w:szCs w:val="24"/>
                        </w:rPr>
                      </w:pPr>
                      <w:r>
                        <w:rPr>
                          <w:rFonts w:hint="default"/>
                          <w:sz w:val="24"/>
                          <w:szCs w:val="24"/>
                        </w:rPr>
                        <w:t>Öncelikle, Flexbox ile başladım. Flexbox, esnek kutu modelini kullanarak öğeleri yatay veya dikey olarak hizalamayı ve dağıtmayı kolaylaştırıyor. Flexbox'ın temel özelliklerini öğrendim ve bir projede öğeleri ortalamak, hizalamak ve alanları verimli bir şekilde kullanmak için Flexbox'ı uyguladım. Örneğin, bir web sayfasındaki menüyü ve içerik bölümlerini dinamik olarak hizalayıp düzenledim.</w:t>
                      </w:r>
                    </w:p>
                    <w:p>
                      <w:pPr>
                        <w:pStyle w:val="9"/>
                        <w:spacing w:beforeLines="0" w:afterLines="0"/>
                        <w:ind w:firstLine="720" w:firstLineChars="0"/>
                        <w:rPr>
                          <w:rFonts w:hint="default"/>
                          <w:sz w:val="24"/>
                          <w:szCs w:val="24"/>
                        </w:rPr>
                      </w:pPr>
                      <w:r>
                        <w:rPr>
                          <w:rFonts w:hint="default"/>
                          <w:sz w:val="24"/>
                          <w:szCs w:val="24"/>
                        </w:rPr>
                        <w:t>Sonrasında, CSS Grid ile çalıştım. Grid, daha karmaşık düzenler oluşturmak için kullanılır ve 2D düzenleme yetenekleri sunar. Grid sistemini kullanarak sayfada kolon ve satırlar oluşturdum ve bu yapıyı kullanarak sayfanın farklı bölümlerini düzenledim. Grid’in esneklik ve genişlik ayarlarını kullanarak, farklı ekran boyutlarına uyum sağlayan düzenler oluşturdum.</w:t>
                      </w:r>
                    </w:p>
                    <w:p>
                      <w:pPr>
                        <w:ind w:firstLine="720" w:firstLineChars="0"/>
                        <w:rPr>
                          <w:rFonts w:hint="default"/>
                        </w:rPr>
                      </w:pPr>
                      <w:r>
                        <w:rPr>
                          <w:rFonts w:hint="default"/>
                          <w:sz w:val="24"/>
                          <w:szCs w:val="24"/>
                        </w:rPr>
                        <w:t>Bir proje kapsamında, hem Flexbox hem de Grid sistemlerini kullanarak dinamik ve uyumlu bir web sayfası tasarımı yaptım. Flexbox ile basit düzenler ve hizalamalar gerçekleştirdim, Grid ile ise daha karmaşık ve çok yönlü düzenler oluşturdum. Bu deneyim, web sayfalarının düzenini ve yerleşimini daha etkili bir şekilde kontrol etmemi sağladı.</w:t>
                      </w:r>
                    </w:p>
                  </w:txbxContent>
                </v:textbox>
              </v:shape>
            </w:pict>
          </mc:Fallback>
        </mc:AlternateContent>
      </w:r>
      <w:r>
        <mc:AlternateContent>
          <mc:Choice Requires="wpg">
            <w:drawing>
              <wp:anchor distT="0" distB="0" distL="114300" distR="114300" simplePos="0" relativeHeight="251746304"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277" name="Group 277"/>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278"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279"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280"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570176;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bK+h9uTkZN3nPAAAAACAt9HBwcF6eXm5tx56sI8hFxcX68cffzwvX76cZVnW4+Pj&#10;Wdd1Xr16tY/xAAAAAACZZVlmXdfZbDaz2Wzm9vZ2ZmY++eSTefbs2V7+Yy+h9uzsbHnx4sU8fPhw&#10;vbq6WvYxEwAAAADgbbUsy/rs2bO9tdC9rj74+eef9zkOAAAAAOCtdHh4uNd5ewm1FxcXdtMCAAAA&#10;AP8Yd3d3e523l1B7dna2zMxst9t9jAMAAAAAeKvtdru9ztvr6gMAAAAAAP48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8C927FgAAAAAYJC/9TD2&#10;FEY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B6V0sMAACAASURBV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UDt3EtOZEcQQNF4xeMVSLD/vYDUm+IjoH4etFw2U1utK7vPGWUqJzm+CgU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2/KT0QAAAgpJREFU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7KJ/h7wAAADc&#10;AAAADwAAAGRycy9kb3ducmV2LnhtbEVPTWvCQBC9C/6HZYTedKPURlJXDy2WXhowUchxyI5JaHY2&#10;ZNeY/PvuQejx8b73x9G0YqDeNZYVrFcRCOLS6oYrBZf8tNyBcB5ZY2uZFEzk4HiYz/aYaPvgMw2Z&#10;r0QIYZeggtr7LpHSlTUZdCvbEQfuZnuDPsC+krrHRwg3rdxE0Zs02HBoqLGjj5rK3+xuFLz+5BYv&#10;u/j6WRRxkX5tp/MtzZR6WayjdxCeRv8vfrq/tYJNHNaGM+EIyM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if4e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AyVBaL4AAADc&#10;AAAADwAAAGRycy9kb3ducmV2LnhtbEWPzW7CMBCE70h9B2sr9VZsciglxSCoqNQDF356X+IlDsTr&#10;yHYJ7dPjSpU4jmbmG810fnWtuFCIjWcNo6ECQVx503CtYb/7eH4FEROywdYzafihCPPZw2CKpfE9&#10;b+iyTbXIEI4larApdaWUsbLkMA59R5y9ow8OU5ahliZgn+GulYVSL9Jhw3nBYkfvlqrz9ttpWIZq&#10;uToWX7Uzyh5Oq/PisP7ttX56HKk3EImu6R7+b38aDcV4An9n8hG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yVBaL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p8qY0roAAADc&#10;AAAADwAAAGRycy9kb3ducmV2LnhtbEVPPW/CMBDdkfofrKvERmwyIJRiUKlAYmApLfsRH3FKfI5s&#10;Q4BfXw+VOj6978Xq7jpxoxBbzxqmhQJBXHvTcqPh+2s7mYOICdlg55k0PCjCavkyWmBl/MCfdDuk&#10;RuQQjhVqsCn1lZSxtuQwFr4nztzZB4cpw9BIE3DI4a6TpVIz6bDl3GCxpw9L9eVwdRrWoV5vzuWx&#10;cUbZ08/m8n7aPwetx69T9QYi0T39i//cO6OhnOf5+Uw+AnL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ypjSugAAANwA&#10;AAAPAAAAAAAAAAEAIAAAACIAAABkcnMvZG93bnJldi54bWxQSwECFAAUAAAACACHTuJAMy8FnjsA&#10;AAA5AAAAEAAAAAAAAAABACAAAAAJAQAAZHJzL3NoYXBleG1sLnhtbFBLBQYAAAAABgAGAFsBAACz&#10;AwAAAAA=&#10;">
                  <v:fill on="f" focussize="0,0"/>
                  <v:stroke on="f"/>
                  <v:imagedata r:id="rId10" o:title=""/>
                  <o:lock v:ext="edit" aspectratio="t"/>
                </v:shape>
              </v:group>
            </w:pict>
          </mc:Fallback>
        </mc:AlternateContent>
      </w:r>
    </w:p>
    <w:p>
      <w:pPr>
        <w:pStyle w:val="7"/>
        <w:rPr>
          <w:i/>
          <w:sz w:val="20"/>
        </w:rPr>
        <w:sectPr>
          <w:pgSz w:w="11900" w:h="16840"/>
          <w:pgMar w:top="1520" w:right="180" w:bottom="540" w:left="1200" w:header="0" w:footer="341" w:gutter="0"/>
          <w:cols w:space="720" w:num="1"/>
        </w:sectPr>
      </w:pPr>
      <w:r>
        <w:rPr>
          <w:sz w:val="22"/>
        </w:rPr>
        <mc:AlternateContent>
          <mc:Choice Requires="wps">
            <w:drawing>
              <wp:anchor distT="0" distB="0" distL="114300" distR="114300" simplePos="0" relativeHeight="251797504" behindDoc="0" locked="0" layoutInCell="1" allowOverlap="1">
                <wp:simplePos x="0" y="0"/>
                <wp:positionH relativeFrom="column">
                  <wp:posOffset>184150</wp:posOffset>
                </wp:positionH>
                <wp:positionV relativeFrom="paragraph">
                  <wp:posOffset>8448040</wp:posOffset>
                </wp:positionV>
                <wp:extent cx="5657850" cy="2857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5.2pt;height:22.5pt;width:445.5pt;z-index:251797504;mso-width-relative:page;mso-height-relative:page;" fillcolor="#FFFFFF [3201]" filled="t" stroked="f" coordsize="21600,21600" o:gfxdata="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3kKmddYAAAAMAQAADwAAAAAAAAABACAAAAAiAAAAZHJz&#10;L2Rvd25yZXYueG1sUEsBAhQAFAAAAAgAh07iQLpX4qc/AgAAkgQAAA4AAAAAAAAAAQAgAAAAJQ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57568" behindDoc="0" locked="0" layoutInCell="1" allowOverlap="1">
                <wp:simplePos x="0" y="0"/>
                <wp:positionH relativeFrom="column">
                  <wp:posOffset>151130</wp:posOffset>
                </wp:positionH>
                <wp:positionV relativeFrom="paragraph">
                  <wp:posOffset>290195</wp:posOffset>
                </wp:positionV>
                <wp:extent cx="5647055" cy="285750"/>
                <wp:effectExtent l="0" t="0" r="10795" b="0"/>
                <wp:wrapNone/>
                <wp:docPr id="320" name="Text Box 320"/>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56</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22.85pt;height:22.5pt;width:444.65pt;z-index:251757568;mso-width-relative:page;mso-height-relative:page;" fillcolor="#FFFFFF [3201]" filled="t" stroked="f" coordsize="21600,21600" o:gfxdata="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ASy4jUAAAACAEAAA8AAAAAAAAAAQAgAAAAIgAAAGRy&#10;cy9kb3ducmV2LnhtbFBLAQIUABQAAAAIAIdO4kDjrJc7QgIAAJIEAAAOAAAAAAAAAAEAIAAAACMB&#10;AABkcnMvZTJvRG9jLnhtbFBLBQYAAAAABgAGAFkBAADXBQ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56</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60640" behindDoc="0" locked="0" layoutInCell="1" allowOverlap="1">
                <wp:simplePos x="0" y="0"/>
                <wp:positionH relativeFrom="column">
                  <wp:posOffset>157480</wp:posOffset>
                </wp:positionH>
                <wp:positionV relativeFrom="paragraph">
                  <wp:posOffset>802005</wp:posOffset>
                </wp:positionV>
                <wp:extent cx="5643245" cy="253365"/>
                <wp:effectExtent l="0" t="0" r="14605" b="13335"/>
                <wp:wrapNone/>
                <wp:docPr id="321" name="Text Box 321"/>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i/>
                                <w:iCs/>
                                <w:sz w:val="22"/>
                                <w:szCs w:val="22"/>
                                <w:lang w:val="tr-TR"/>
                              </w:rPr>
                              <w:t>Resmi Tatil</w:t>
                            </w:r>
                            <w:r>
                              <w:rPr>
                                <w:rFonts w:hint="default"/>
                                <w:i/>
                                <w:iCs/>
                                <w:sz w:val="22"/>
                                <w:szCs w:val="22"/>
                                <w:lang w:val="tr-TR"/>
                              </w:rPr>
                              <w:tab/>
                              <w:t/>
                            </w:r>
                            <w:r>
                              <w:rPr>
                                <w:rFonts w:hint="default"/>
                                <w:i/>
                                <w:iCs/>
                                <w:sz w:val="22"/>
                                <w:szCs w:val="22"/>
                                <w:lang w:val="tr-TR"/>
                              </w:rPr>
                              <w:tab/>
                              <w:t/>
                            </w:r>
                            <w:r>
                              <w:rPr>
                                <w:rFonts w:hint="default"/>
                                <w:i/>
                                <w:iCs/>
                                <w:sz w:val="22"/>
                                <w:szCs w:val="22"/>
                                <w:lang w:val="tr-TR"/>
                              </w:rPr>
                              <w:tab/>
                              <w:t/>
                            </w:r>
                            <w:r>
                              <w:rPr>
                                <w:rFonts w:hint="default"/>
                                <w:i/>
                                <w:iCs/>
                                <w:sz w:val="22"/>
                                <w:szCs w:val="22"/>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30</w:t>
                            </w:r>
                            <w:r>
                              <w:rPr>
                                <w:i/>
                                <w:sz w:val="22"/>
                              </w:rPr>
                              <w:t>/0</w:t>
                            </w:r>
                            <w:r>
                              <w:rPr>
                                <w:rFonts w:hint="default"/>
                                <w:i/>
                                <w:sz w:val="22"/>
                                <w:lang w:val="tr-TR"/>
                              </w:rPr>
                              <w:t>8</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3.15pt;height:19.95pt;width:444.35pt;z-index:251760640;mso-width-relative:page;mso-height-relative:page;" fillcolor="#FFFFFF [3201]" filled="t" stroked="f" coordsize="21600,21600" o:gfxdata="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5zzFjVAAAACgEAAA8AAAAAAAAAAQAgAAAAIgAAAGRy&#10;cy9kb3ducmV2LnhtbFBLAQIUABQAAAAIAIdO4kCcn1FSQQIAAJIEAAAOAAAAAAAAAAEAIAAAACQB&#10;AABkcnMvZTJvRG9jLnhtbFBLBQYAAAAABgAGAFkBAADXBQ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i/>
                          <w:iCs/>
                          <w:sz w:val="22"/>
                          <w:szCs w:val="22"/>
                          <w:lang w:val="tr-TR"/>
                        </w:rPr>
                        <w:t>Resmi Tatil</w:t>
                      </w:r>
                      <w:r>
                        <w:rPr>
                          <w:rFonts w:hint="default"/>
                          <w:i/>
                          <w:iCs/>
                          <w:sz w:val="22"/>
                          <w:szCs w:val="22"/>
                          <w:lang w:val="tr-TR"/>
                        </w:rPr>
                        <w:tab/>
                        <w:t/>
                      </w:r>
                      <w:r>
                        <w:rPr>
                          <w:rFonts w:hint="default"/>
                          <w:i/>
                          <w:iCs/>
                          <w:sz w:val="22"/>
                          <w:szCs w:val="22"/>
                          <w:lang w:val="tr-TR"/>
                        </w:rPr>
                        <w:tab/>
                        <w:t/>
                      </w:r>
                      <w:r>
                        <w:rPr>
                          <w:rFonts w:hint="default"/>
                          <w:i/>
                          <w:iCs/>
                          <w:sz w:val="22"/>
                          <w:szCs w:val="22"/>
                          <w:lang w:val="tr-TR"/>
                        </w:rPr>
                        <w:tab/>
                        <w:t/>
                      </w:r>
                      <w:r>
                        <w:rPr>
                          <w:rFonts w:hint="default"/>
                          <w:i/>
                          <w:iCs/>
                          <w:sz w:val="22"/>
                          <w:szCs w:val="22"/>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30</w:t>
                      </w:r>
                      <w:r>
                        <w:rPr>
                          <w:i/>
                          <w:sz w:val="22"/>
                        </w:rPr>
                        <w:t>/0</w:t>
                      </w:r>
                      <w:r>
                        <w:rPr>
                          <w:rFonts w:hint="default"/>
                          <w:i/>
                          <w:sz w:val="22"/>
                          <w:lang w:val="tr-TR"/>
                        </w:rPr>
                        <w:t>8</w:t>
                      </w:r>
                      <w:r>
                        <w:rPr>
                          <w:i/>
                          <w:sz w:val="22"/>
                        </w:rPr>
                        <w:t>/2024</w:t>
                      </w:r>
                    </w:p>
                  </w:txbxContent>
                </v:textbox>
              </v:shape>
            </w:pict>
          </mc:Fallback>
        </mc:AlternateContent>
      </w:r>
      <w:r>
        <w:rPr>
          <w:sz w:val="24"/>
        </w:rPr>
        <mc:AlternateContent>
          <mc:Choice Requires="wps">
            <w:drawing>
              <wp:anchor distT="0" distB="0" distL="114300" distR="114300" simplePos="0" relativeHeight="251759616" behindDoc="0" locked="0" layoutInCell="1" allowOverlap="1">
                <wp:simplePos x="0" y="0"/>
                <wp:positionH relativeFrom="column">
                  <wp:posOffset>129540</wp:posOffset>
                </wp:positionH>
                <wp:positionV relativeFrom="paragraph">
                  <wp:posOffset>1181735</wp:posOffset>
                </wp:positionV>
                <wp:extent cx="5749290" cy="7067550"/>
                <wp:effectExtent l="0" t="0" r="3810" b="0"/>
                <wp:wrapNone/>
                <wp:docPr id="322" name="Text Box 322"/>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720" w:firstLineChars="0"/>
                              <w:rPr>
                                <w:rFonts w:hint="default"/>
                                <w:lang w:val="tr-TR"/>
                              </w:rPr>
                            </w:pPr>
                            <w:r>
                              <w:rPr>
                                <w:rFonts w:hint="default"/>
                                <w:sz w:val="24"/>
                                <w:szCs w:val="24"/>
                                <w:lang w:val="tr-TR"/>
                              </w:rPr>
                              <w:t>Resmi Tatil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3.05pt;height:556.5pt;width:452.7pt;z-index:251759616;mso-width-relative:page;mso-height-relative:page;" fillcolor="#FFFFFF [3201]" filled="t" stroked="f" coordsize="21600,21600" o:gfxdata="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npq/dUAAAALAQAADwAAAAAAAAABACAAAAAiAAAA&#10;ZHJzL2Rvd25yZXYueG1sUEsBAhQAFAAAAAgAh07iQCiZE0dDAgAAkwQAAA4AAAAAAAAAAQAgAAAA&#10;JAEAAGRycy9lMm9Eb2MueG1sUEsFBgAAAAAGAAYAWQEAANkFAAAAAA==&#10;">
                <v:fill on="t" focussize="0,0"/>
                <v:stroke on="f" weight="0.5pt"/>
                <v:imagedata o:title=""/>
                <o:lock v:ext="edit" aspectratio="f"/>
                <v:textbox>
                  <w:txbxContent>
                    <w:p>
                      <w:pPr>
                        <w:ind w:firstLine="720" w:firstLineChars="0"/>
                        <w:rPr>
                          <w:rFonts w:hint="default"/>
                          <w:lang w:val="tr-TR"/>
                        </w:rPr>
                      </w:pPr>
                      <w:r>
                        <w:rPr>
                          <w:rFonts w:hint="default"/>
                          <w:sz w:val="24"/>
                          <w:szCs w:val="24"/>
                          <w:lang w:val="tr-TR"/>
                        </w:rPr>
                        <w:t>Resmi Tatil</w:t>
                      </w:r>
                    </w:p>
                  </w:txbxContent>
                </v:textbox>
              </v:shape>
            </w:pict>
          </mc:Fallback>
        </mc:AlternateContent>
      </w:r>
      <w:r>
        <mc:AlternateContent>
          <mc:Choice Requires="wpg">
            <w:drawing>
              <wp:anchor distT="0" distB="0" distL="114300" distR="114300" simplePos="0" relativeHeight="251747328"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281" name="Group 281"/>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282"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283"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284"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569152;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sr6H25ORk3ec8AAAAAIC30cHBwXp5ebm3HnqwjyEXFxfrxx9/PC9fvpxlWdbj4+NZ13Ve&#10;vXq1j/EAAAAAAJllWWZd19lsNrPZbOb29nZmZj755JN59uzZXv5jL6H27OxsefHixTx8+HC9urpa&#10;9jETAAAAAOBttSzL+uzZs7210L2uPvj555/3OQ4AAAAA4K10eHi413l7CbUXFxd20wIAAAAA/xh3&#10;d3d7nbeXUHt2drbMzGy3232MAwAAAAB4q+12u73O2+vqAwAAAAAA/jy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GyvoXa32+1zHAAAAADAP8LBvgYty7K+//77syzL+ofzff0FAAAAAMDfalmWOT4+nqOjo7m6&#10;uvrd+cnJyXp9fb2XALq3ULuu67Isy7quqzILAAAAALxTfvrpp/X09PR1+zw7O1t/+OGHvc3fW6g9&#10;Pz8XaQEAAACAd9J/RtqZmYuLi7220DfeUXt+fr7OzHz44YciLQAAAADA/+CNQ61ACwAAAADwZt44&#10;1M7M/Pjjj+t/vwUAAAAA8G64vLzcaxPdS6j96KOPfFULAAAAAPxjfPDBB2/XjloAAAAAAN6M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DwL3bsWAAAAABgkL/1MPYURg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HpXSwwAAIABJREFU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QO3cS05kRxBA0XjF4xVIsP+9gNSb4iOgfh60XDZTW60ru88ZZSonOb4KBQ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Db8pPRAAACCklEQVQ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uJ84Sr4AAADc&#10;AAAADwAAAGRycy9kb3ducmV2LnhtbEWPT4vCMBTE74LfITxhb5paVi1dowdF2YuCrQs9PppnW2xe&#10;ShP/ffvNwoLHYWZ+wyzXT9OKO/WusaxgOolAEJdWN1wpOOe7cQLCeWSNrWVS8CIH69VwsMRU2wef&#10;6J75SgQIuxQV1N53qZSurMmgm9iOOHgX2xv0QfaV1D0+Aty0Mo6iuTTYcFiosaNNTeU1uxkFn4fc&#10;4jlZ/GyLYlEc97PX6XLMlPoYTaMvEJ6e/h3+b39rBXESw9+ZcAT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84Sr4A&#10;AADcAAAADwAAAAAAAAABACAAAAAiAAAAZHJzL2Rvd25yZXYueG1sUEsBAhQAFAAAAAgAh07iQDMv&#10;BZ47AAAAOQAAABAAAAAAAAAAAQAgAAAADQEAAGRycy9zaGFwZXhtbC54bWxQSwUGAAAAAAYABgBb&#10;AQAAtwM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VxgGpb4AAADc&#10;AAAADwAAAGRycy9kb3ducmV2LnhtbEWPQWsCMRSE74X+h/AKvdXELRTZGkWLhR56qdr7281zs7p5&#10;WZLUtf56Iwgeh5n5hpnOT64TRwqx9axhPFIgiGtvWm40bDefLxMQMSEb7DyThn+KMJ89PkyxNH7g&#10;HzquUyMyhGOJGmxKfSllrC05jCPfE2dv54PDlGVopAk4ZLjrZKHUm3TYcl6w2NOHpfqw/nMalqFe&#10;rnbFb+OMstV+dVhU3+dB6+ensXoHkeiU7uFb+8toKCavcD2Tj4Cc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gGpb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2PGe0b4AAADc&#10;AAAADwAAAGRycy9kb3ducmV2LnhtbEWPQWsCMRSE74X+h/AKvdXEpRTZGkWLhR56qdr7281zs7p5&#10;WZLUtf56Iwgeh5n5hpnOT64TRwqx9axhPFIgiGtvWm40bDefLxMQMSEb7DyThn+KMJ89PkyxNH7g&#10;HzquUyMyhGOJGmxKfSllrC05jCPfE2dv54PDlGVopAk4ZLjrZKHUm3TYcl6w2NOHpfqw/nMalqFe&#10;rnbFb+OMstV+dVhU3+dB6+ensXoHkeiU7uFb+8toKCavcD2Tj4Cc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PGe0b4A&#10;AADcAAAADwAAAAAAAAABACAAAAAiAAAAZHJzL2Rvd25yZXYueG1sUEsBAhQAFAAAAAgAh07iQDMv&#10;BZ47AAAAOQAAABAAAAAAAAAAAQAgAAAADQEAAGRycy9zaGFwZXhtbC54bWxQSwUGAAAAAAYABgBb&#10;AQAAtwMAAAAA&#10;">
                  <v:fill on="f" focussize="0,0"/>
                  <v:stroke on="f"/>
                  <v:imagedata r:id="rId10" o:title=""/>
                  <o:lock v:ext="edit" aspectratio="t"/>
                </v:shape>
              </v:group>
            </w:pict>
          </mc:Fallback>
        </mc:AlternateContent>
      </w:r>
    </w:p>
    <w:p>
      <w:pPr>
        <w:pStyle w:val="7"/>
        <w:rPr>
          <w:i/>
          <w:sz w:val="20"/>
        </w:rPr>
        <w:sectPr>
          <w:pgSz w:w="11900" w:h="16840"/>
          <w:pgMar w:top="1520" w:right="180" w:bottom="540" w:left="1200" w:header="0" w:footer="341" w:gutter="0"/>
          <w:cols w:space="720" w:num="1"/>
        </w:sectPr>
      </w:pPr>
      <w:r>
        <w:rPr>
          <w:sz w:val="22"/>
        </w:rPr>
        <mc:AlternateContent>
          <mc:Choice Requires="wps">
            <w:drawing>
              <wp:anchor distT="0" distB="0" distL="114300" distR="114300" simplePos="0" relativeHeight="251798528" behindDoc="0" locked="0" layoutInCell="1" allowOverlap="1">
                <wp:simplePos x="0" y="0"/>
                <wp:positionH relativeFrom="column">
                  <wp:posOffset>184150</wp:posOffset>
                </wp:positionH>
                <wp:positionV relativeFrom="paragraph">
                  <wp:posOffset>8448040</wp:posOffset>
                </wp:positionV>
                <wp:extent cx="5657850" cy="28575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5.2pt;height:22.5pt;width:445.5pt;z-index:251798528;mso-width-relative:page;mso-height-relative:page;" fillcolor="#FFFFFF [3201]" filled="t" stroked="f" coordsize="21600,21600" o:gfxdata="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5CpnXWAAAADAEAAA8AAAAAAAAAAQAgAAAAIgAAAGRy&#10;cy9kb3ducmV2LnhtbFBLAQIUABQAAAAIAIdO4kBFkb/rQAIAAJIEAAAOAAAAAAAAAAEAIAAAACUB&#10;AABkcnMvZTJvRG9jLnhtbFBLBQYAAAAABgAGAFkBAADXBQ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61664" behindDoc="0" locked="0" layoutInCell="1" allowOverlap="1">
                <wp:simplePos x="0" y="0"/>
                <wp:positionH relativeFrom="column">
                  <wp:posOffset>151130</wp:posOffset>
                </wp:positionH>
                <wp:positionV relativeFrom="paragraph">
                  <wp:posOffset>290195</wp:posOffset>
                </wp:positionV>
                <wp:extent cx="5647055" cy="285750"/>
                <wp:effectExtent l="0" t="0" r="10795" b="0"/>
                <wp:wrapNone/>
                <wp:docPr id="323" name="Text Box 323"/>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57</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22.85pt;height:22.5pt;width:444.65pt;z-index:251761664;mso-width-relative:page;mso-height-relative:page;" fillcolor="#FFFFFF [3201]" filled="t" stroked="f" coordsize="21600,21600" o:gfxdata="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EsuI1AAAAAgBAAAPAAAAAAAAAAEAIAAAACIAAABk&#10;cnMvZG93bnJldi54bWxQSwECFAAUAAAACACHTuJAHGrKd0MCAACSBAAADgAAAAAAAAABACAAAAAj&#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57</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63712" behindDoc="0" locked="0" layoutInCell="1" allowOverlap="1">
                <wp:simplePos x="0" y="0"/>
                <wp:positionH relativeFrom="column">
                  <wp:posOffset>157480</wp:posOffset>
                </wp:positionH>
                <wp:positionV relativeFrom="paragraph">
                  <wp:posOffset>802005</wp:posOffset>
                </wp:positionV>
                <wp:extent cx="5643245" cy="253365"/>
                <wp:effectExtent l="0" t="0" r="14605" b="13335"/>
                <wp:wrapNone/>
                <wp:docPr id="324" name="Text Box 324"/>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sz w:val="22"/>
                                <w:szCs w:val="22"/>
                              </w:rPr>
                              <w:t>JavaScript Temel Konseptle</w:t>
                            </w:r>
                            <w:r>
                              <w:rPr>
                                <w:rFonts w:hint="default" w:cs="Times New Roman"/>
                                <w:i/>
                                <w:iCs/>
                                <w:sz w:val="22"/>
                                <w:szCs w:val="22"/>
                                <w:lang w:val="tr-TR"/>
                              </w:rPr>
                              <w:t>r ve Syntax</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02</w:t>
                            </w:r>
                            <w:r>
                              <w:rPr>
                                <w:i/>
                                <w:sz w:val="22"/>
                              </w:rPr>
                              <w:t>/0</w:t>
                            </w:r>
                            <w:r>
                              <w:rPr>
                                <w:rFonts w:hint="default"/>
                                <w:i/>
                                <w:sz w:val="22"/>
                                <w:lang w:val="tr-TR"/>
                              </w:rPr>
                              <w:t>9</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3.15pt;height:19.95pt;width:444.35pt;z-index:251763712;mso-width-relative:page;mso-height-relative:page;" fillcolor="#FFFFFF [3201]" filled="t" stroked="f" coordsize="21600,21600" o:gfxdata="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PMWNUAAAAKAQAADwAAAAAAAAABACAAAAAiAAAAZHJz&#10;L2Rvd25yZXYueG1sUEsBAhQAFAAAAAgAh07iQJ3Ut4ZAAgAAkgQAAA4AAAAAAAAAAQAgAAAAJAEA&#10;AGRycy9lMm9Eb2MueG1sUEsFBgAAAAAGAAYAWQEAANYFA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cs="Times New Roman"/>
                          <w:i/>
                          <w:iCs/>
                          <w:sz w:val="22"/>
                          <w:szCs w:val="22"/>
                        </w:rPr>
                        <w:t>JavaScript Temel Konseptle</w:t>
                      </w:r>
                      <w:r>
                        <w:rPr>
                          <w:rFonts w:hint="default" w:cs="Times New Roman"/>
                          <w:i/>
                          <w:iCs/>
                          <w:sz w:val="22"/>
                          <w:szCs w:val="22"/>
                          <w:lang w:val="tr-TR"/>
                        </w:rPr>
                        <w:t>r ve Syntax</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02</w:t>
                      </w:r>
                      <w:r>
                        <w:rPr>
                          <w:i/>
                          <w:sz w:val="22"/>
                        </w:rPr>
                        <w:t>/0</w:t>
                      </w:r>
                      <w:r>
                        <w:rPr>
                          <w:rFonts w:hint="default"/>
                          <w:i/>
                          <w:sz w:val="22"/>
                          <w:lang w:val="tr-TR"/>
                        </w:rPr>
                        <w:t>9</w:t>
                      </w:r>
                      <w:r>
                        <w:rPr>
                          <w:i/>
                          <w:sz w:val="22"/>
                        </w:rPr>
                        <w:t>/2024</w:t>
                      </w:r>
                    </w:p>
                  </w:txbxContent>
                </v:textbox>
              </v:shape>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129540</wp:posOffset>
                </wp:positionH>
                <wp:positionV relativeFrom="paragraph">
                  <wp:posOffset>1181735</wp:posOffset>
                </wp:positionV>
                <wp:extent cx="5749290" cy="7067550"/>
                <wp:effectExtent l="0" t="0" r="3810" b="0"/>
                <wp:wrapNone/>
                <wp:docPr id="325" name="Text Box 325"/>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JavaScript’in temel konseptleri ve syntax’ı üzerinde çalıştım. JavaScript, web sayfalarına etkileşim ve dinamik özellikler eklemek için kullanılan bir dil. Bu süreçte, dilin temel yapı taşlarını gözden geçirdim, ancak daha çok ileri düzey özelliklere odaklandım.</w:t>
                            </w:r>
                          </w:p>
                          <w:p>
                            <w:pPr>
                              <w:pStyle w:val="9"/>
                              <w:spacing w:beforeLines="0" w:afterLines="0"/>
                              <w:ind w:firstLine="720" w:firstLineChars="0"/>
                              <w:rPr>
                                <w:rFonts w:hint="default"/>
                                <w:sz w:val="24"/>
                                <w:szCs w:val="24"/>
                              </w:rPr>
                            </w:pPr>
                            <w:r>
                              <w:rPr>
                                <w:rFonts w:hint="default"/>
                                <w:sz w:val="24"/>
                                <w:szCs w:val="24"/>
                              </w:rPr>
                              <w:t>JavaScript’in değişken tanımlamaları, veri tipleri, operatörler ve kontrol yapıları gibi temel konuları zaten biliyordum. Bu yüzden, bu konuları yüzeysel olarak geçip, fonksiyonlar ve modern JavaScript özellikleri üzerinde yoğunlaştım. Fonksiyonları nasıl tanımlayıp kullanacağımı, parametre ve dönüş değerlerini nasıl yöneteceğimi tekrar gözden geçirdim. Ayrıca, ES6 ile gelen yenilikler üzerine çalıştım, örneğin arrow fonksiyonlar, template literals ve destructuring gibi özellikler üzerinde durdum.</w:t>
                            </w:r>
                          </w:p>
                          <w:p>
                            <w:pPr>
                              <w:ind w:firstLine="720" w:firstLineChars="0"/>
                              <w:rPr>
                                <w:rFonts w:hint="default"/>
                              </w:rPr>
                            </w:pPr>
                            <w:r>
                              <w:rPr>
                                <w:rFonts w:hint="default"/>
                                <w:sz w:val="24"/>
                                <w:szCs w:val="24"/>
                              </w:rPr>
                              <w:t>Bu bilgileri uygulayarak, bir projede JavaScript’i etkin bir şekilde kullandım. Web sayfasındaki form doğrulama, kullanıcı etkileşimleri ve dinamik içerik güncellemelerini JavaScript ile gerçekleştirdim. Bu süreç, dilin daha ileri düzey özelliklerini nasıl kullanabileceğimi anlamama yardımcı oldu ve JavaScript’in sunduğu imkanları daha verimli bir şekilde kullanmamı sağladı.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3.05pt;height:556.5pt;width:452.7pt;z-index:251764736;mso-width-relative:page;mso-height-relative:page;" fillcolor="#FFFFFF [3201]" filled="t" stroked="f" coordsize="21600,21600" o:gfxdata="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npq/dUAAAALAQAADwAAAAAAAAABACAAAAAiAAAA&#10;ZHJzL2Rvd25yZXYueG1sUEsBAhQAFAAAAAgAh07iQIeTtAZ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JavaScript’in temel konseptleri ve syntax’ı üzerinde çalıştım. JavaScript, web sayfalarına etkileşim ve dinamik özellikler eklemek için kullanılan bir dil. Bu süreçte, dilin temel yapı taşlarını gözden geçirdim, ancak daha çok ileri düzey özelliklere odaklandım.</w:t>
                      </w:r>
                    </w:p>
                    <w:p>
                      <w:pPr>
                        <w:pStyle w:val="9"/>
                        <w:spacing w:beforeLines="0" w:afterLines="0"/>
                        <w:ind w:firstLine="720" w:firstLineChars="0"/>
                        <w:rPr>
                          <w:rFonts w:hint="default"/>
                          <w:sz w:val="24"/>
                          <w:szCs w:val="24"/>
                        </w:rPr>
                      </w:pPr>
                      <w:r>
                        <w:rPr>
                          <w:rFonts w:hint="default"/>
                          <w:sz w:val="24"/>
                          <w:szCs w:val="24"/>
                        </w:rPr>
                        <w:t>JavaScript’in değişken tanımlamaları, veri tipleri, operatörler ve kontrol yapıları gibi temel konuları zaten biliyordum. Bu yüzden, bu konuları yüzeysel olarak geçip, fonksiyonlar ve modern JavaScript özellikleri üzerinde yoğunlaştım. Fonksiyonları nasıl tanımlayıp kullanacağımı, parametre ve dönüş değerlerini nasıl yöneteceğimi tekrar gözden geçirdim. Ayrıca, ES6 ile gelen yenilikler üzerine çalıştım, örneğin arrow fonksiyonlar, template literals ve destructuring gibi özellikler üzerinde durdum.</w:t>
                      </w:r>
                    </w:p>
                    <w:p>
                      <w:pPr>
                        <w:ind w:firstLine="720" w:firstLineChars="0"/>
                        <w:rPr>
                          <w:rFonts w:hint="default"/>
                        </w:rPr>
                      </w:pPr>
                      <w:r>
                        <w:rPr>
                          <w:rFonts w:hint="default"/>
                          <w:sz w:val="24"/>
                          <w:szCs w:val="24"/>
                        </w:rPr>
                        <w:t>Bu bilgileri uygulayarak, bir projede JavaScript’i etkin bir şekilde kullandım. Web sayfasındaki form doğrulama, kullanıcı etkileşimleri ve dinamik içerik güncellemelerini JavaScript ile gerçekleştirdim. Bu süreç, dilin daha ileri düzey özelliklerini nasıl kullanabileceğimi anlamama yardımcı oldu ve JavaScript’in sunduğu imkanları daha verimli bir şekilde kullanmamı sağladı.</w:t>
                      </w:r>
                    </w:p>
                  </w:txbxContent>
                </v:textbox>
              </v:shape>
            </w:pict>
          </mc:Fallback>
        </mc:AlternateContent>
      </w:r>
      <w:r>
        <mc:AlternateContent>
          <mc:Choice Requires="wpg">
            <w:drawing>
              <wp:anchor distT="0" distB="0" distL="114300" distR="114300" simplePos="0" relativeHeight="251748352"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285" name="Group 285"/>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286"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287"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288"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568128;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H25ORk3ec8AAAAAIC30cHBwXp5ebm3HnqwjyEXFxfrxx9/PC9fvpxlWdbj4+NZ&#10;13VevXq1j/EAAAAAAJllWWZd19lsNrPZbOb29nZmZj755JN59uzZXv5jL6H27OxsefHixTx8+HC9&#10;urpa9jETAAAAAOBttSzL+uzZs7210L2uPvj555/3OQ4AAAAA4K10eHi413l7CbUXFxd20wIAAAAA&#10;/xh3d3d7nbeXUHt2drbMzGy3232MAwAAAAB4q+12u73O2+vqAwAAAAAA/jy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GyvoXa32+1zHAAAAADAP8LBvgYty7K+//77syzL+ofzff0FAAAAAMDfalmWOT4+nqOj&#10;o7m6uvrd+cnJyXp9fb2XALq3ULuu67Isy7quqzILAAAAALxTfvrpp/X09PR1+zw7O1t/+OGHvc3f&#10;W6g9Pz8XaQEAAACAd9J/RtqZmYuLi7220DfeUXt+fr7OzHz44YciLQAAAADA/+CNQ61ACwAAAADw&#10;Zt441M7M/Pjjj+t/vwUAAAAA8G64vLzcaxPdS6j96KOPfFULAAAAAPxjfPDBB2/XjloAAAAAAN6M&#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DwL3bsWAAAAABgkL/1MPYU&#10;Rg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HpXSwwAAIABJREFU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QO3cS05kRxBA0XjF4xVIsP+9gNSb4iOgfh60XDZTW60ru88ZZSonOb4KBQ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Db8pPRAAACCklEQVQ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x6Q+Sb4AAADc&#10;AAAADwAAAGRycy9kb3ducmV2LnhtbEWPS4vCQBCE7wv+h6EFb+tEWTVkM3rYxcWLglEhxybTebCZ&#10;npAZX//eEQSPRVV9RaWrm2nFhXrXWFYwGUcgiAurG64UHA/rzxiE88gaW8uk4E4OVsvBR4qJtlfe&#10;0yXzlQgQdgkqqL3vEildUZNBN7YdcfBK2xv0QfaV1D1eA9y0chpFc2mw4bBQY0c/NRX/2dko+Noe&#10;LB7jxek3zxf57m9235e7TKnRcBJ9g/B08+/wq73RCqbxHJ5nwhG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Q+Sb4A&#10;AADcAAAADwAAAAAAAAABACAAAAAiAAAAZHJzL2Rvd25yZXYueG1sUEsBAhQAFAAAAAgAh07iQDMv&#10;BZ47AAAAOQAAABAAAAAAAAAAAQAgAAAADQEAAGRycy9zaGFwZXhtbC54bWxQSwUGAAAAAAYABgBb&#10;AQAAtwM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KCMApr4AAADc&#10;AAAADwAAAGRycy9kb3ducmV2LnhtbEWPQWsCMRSE74X+h/AKvdXEPbSyNYoWCz30UrX3t5vnZnXz&#10;siSpa/31RhA8DjPzDTOdn1wnjhRi61nDeKRAENfetNxo2G4+XyYgYkI22HkmDf8UYT57fJhiafzA&#10;P3Rcp0ZkCMcSNdiU+lLKWFtyGEe+J87ezgeHKcvQSBNwyHDXyUKpV+mw5bxgsacPS/Vh/ec0LEO9&#10;XO2K38YZZav96rCovs+D1s9PY/UOItEp3cO39pfRUEze4HomHwE5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MApr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WbyU1LoAAADc&#10;AAAADwAAAGRycy9kb3ducmV2LnhtbEVPPW/CMBDdkfofrKvERmwyIJRiUKlAYmApLfsRH3FKfI5s&#10;Q4BfXw+VOj6978Xq7jpxoxBbzxqmhQJBXHvTcqPh+2s7mYOICdlg55k0PCjCavkyWmBl/MCfdDuk&#10;RuQQjhVqsCn1lZSxtuQwFr4nztzZB4cpw9BIE3DI4a6TpVIz6bDl3GCxpw9L9eVwdRrWoV5vzuWx&#10;cUbZ08/m8n7aPwetx69T9QYi0T39i//cO6OhnOe1+Uw+AnL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vJTUugAAANwA&#10;AAAPAAAAAAAAAAEAIAAAACIAAABkcnMvZG93bnJldi54bWxQSwECFAAUAAAACACHTuJAMy8FnjsA&#10;AAA5AAAAEAAAAAAAAAABACAAAAAJAQAAZHJzL3NoYXBleG1sLnhtbFBLBQYAAAAABgAGAFsBAACz&#10;AwAAAAA=&#10;">
                  <v:fill on="f" focussize="0,0"/>
                  <v:stroke on="f"/>
                  <v:imagedata r:id="rId10" o:title=""/>
                  <o:lock v:ext="edit" aspectratio="t"/>
                </v:shape>
              </v:group>
            </w:pict>
          </mc:Fallback>
        </mc:AlternateContent>
      </w:r>
    </w:p>
    <w:p>
      <w:pPr>
        <w:pStyle w:val="7"/>
        <w:rPr>
          <w:i/>
          <w:sz w:val="20"/>
        </w:rPr>
        <w:sectPr>
          <w:pgSz w:w="11900" w:h="16840"/>
          <w:pgMar w:top="1520" w:right="180" w:bottom="540" w:left="1200" w:header="0" w:footer="341" w:gutter="0"/>
          <w:cols w:space="720" w:num="1"/>
        </w:sectPr>
      </w:pPr>
      <w:r>
        <w:rPr>
          <w:sz w:val="22"/>
        </w:rPr>
        <mc:AlternateContent>
          <mc:Choice Requires="wps">
            <w:drawing>
              <wp:anchor distT="0" distB="0" distL="114300" distR="114300" simplePos="0" relativeHeight="251799552" behindDoc="0" locked="0" layoutInCell="1" allowOverlap="1">
                <wp:simplePos x="0" y="0"/>
                <wp:positionH relativeFrom="column">
                  <wp:posOffset>184150</wp:posOffset>
                </wp:positionH>
                <wp:positionV relativeFrom="paragraph">
                  <wp:posOffset>8448040</wp:posOffset>
                </wp:positionV>
                <wp:extent cx="5657850" cy="2857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5.2pt;height:22.5pt;width:445.5pt;z-index:251799552;mso-width-relative:page;mso-height-relative:page;" fillcolor="#FFFFFF [3201]" filled="t" stroked="f" coordsize="21600,21600" o:gfxdata="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5CpnXWAAAADAEAAA8AAAAAAAAAAQAgAAAAIgAAAGRy&#10;cy9kb3ducmV2LnhtbFBLAQIUABQAAAAIAIdO4kAQ03TQQAIAAJIEAAAOAAAAAAAAAAEAIAAAACUB&#10;AABkcnMvZTJvRG9jLnhtbFBLBQYAAAAABgAGAFkBAADXBQ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62688" behindDoc="0" locked="0" layoutInCell="1" allowOverlap="1">
                <wp:simplePos x="0" y="0"/>
                <wp:positionH relativeFrom="column">
                  <wp:posOffset>151130</wp:posOffset>
                </wp:positionH>
                <wp:positionV relativeFrom="paragraph">
                  <wp:posOffset>290195</wp:posOffset>
                </wp:positionV>
                <wp:extent cx="5647055" cy="285750"/>
                <wp:effectExtent l="0" t="0" r="10795" b="0"/>
                <wp:wrapNone/>
                <wp:docPr id="328" name="Text Box 328"/>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58</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22.85pt;height:22.5pt;width:444.65pt;z-index:251762688;mso-width-relative:page;mso-height-relative:page;" fillcolor="#FFFFFF [3201]" filled="t" stroked="f" coordsize="21600,21600" o:gfxdata="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&#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EsuI1AAAAAgBAAAPAAAAAAAAAAEAIAAAACIAAABk&#10;cnMvZG93bnJldi54bWxQSwECFAAUAAAACACHTuJACri8PkMCAACSBAAADgAAAAAAAAABACAAAAAj&#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58</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65760" behindDoc="0" locked="0" layoutInCell="1" allowOverlap="1">
                <wp:simplePos x="0" y="0"/>
                <wp:positionH relativeFrom="column">
                  <wp:posOffset>157480</wp:posOffset>
                </wp:positionH>
                <wp:positionV relativeFrom="paragraph">
                  <wp:posOffset>802005</wp:posOffset>
                </wp:positionV>
                <wp:extent cx="5643245" cy="253365"/>
                <wp:effectExtent l="0" t="0" r="14605" b="13335"/>
                <wp:wrapNone/>
                <wp:docPr id="329" name="Text Box 329"/>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i/>
                                <w:iCs/>
                                <w:sz w:val="22"/>
                                <w:szCs w:val="22"/>
                              </w:rPr>
                              <w:t>Event Handling ve DOM Manipülasyonu</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03</w:t>
                            </w:r>
                            <w:r>
                              <w:rPr>
                                <w:i/>
                                <w:sz w:val="22"/>
                              </w:rPr>
                              <w:t>/0</w:t>
                            </w:r>
                            <w:r>
                              <w:rPr>
                                <w:rFonts w:hint="default"/>
                                <w:i/>
                                <w:sz w:val="22"/>
                                <w:lang w:val="tr-TR"/>
                              </w:rPr>
                              <w:t>9</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3.15pt;height:19.95pt;width:444.35pt;z-index:251765760;mso-width-relative:page;mso-height-relative:page;" fillcolor="#FFFFFF [3201]" filled="t" stroked="f" coordsize="21600,21600" o:gfxdata="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c8xY1QAAAAoBAAAPAAAAAAAAAAEAIAAAACIAAABk&#10;cnMvZG93bnJldi54bWxQSwECFAAUAAAACACHTuJAdYt6V0ICAACSBAAADgAAAAAAAAABACAAAAAk&#10;AQAAZHJzL2Uyb0RvYy54bWxQSwUGAAAAAAYABgBZAQAA2AU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i/>
                          <w:iCs/>
                          <w:sz w:val="22"/>
                          <w:szCs w:val="22"/>
                        </w:rPr>
                        <w:t>Event Handling ve DOM Manipülasyonu</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03</w:t>
                      </w:r>
                      <w:r>
                        <w:rPr>
                          <w:i/>
                          <w:sz w:val="22"/>
                        </w:rPr>
                        <w:t>/0</w:t>
                      </w:r>
                      <w:r>
                        <w:rPr>
                          <w:rFonts w:hint="default"/>
                          <w:i/>
                          <w:sz w:val="22"/>
                          <w:lang w:val="tr-TR"/>
                        </w:rPr>
                        <w:t>9</w:t>
                      </w:r>
                      <w:r>
                        <w:rPr>
                          <w:i/>
                          <w:sz w:val="22"/>
                        </w:rPr>
                        <w:t>/2024</w:t>
                      </w:r>
                    </w:p>
                  </w:txbxContent>
                </v:textbox>
              </v:shape>
            </w:pict>
          </mc:Fallback>
        </mc:AlternateContent>
      </w:r>
      <w:r>
        <w:rPr>
          <w:sz w:val="24"/>
        </w:rPr>
        <mc:AlternateContent>
          <mc:Choice Requires="wps">
            <w:drawing>
              <wp:anchor distT="0" distB="0" distL="114300" distR="114300" simplePos="0" relativeHeight="251768832" behindDoc="0" locked="0" layoutInCell="1" allowOverlap="1">
                <wp:simplePos x="0" y="0"/>
                <wp:positionH relativeFrom="column">
                  <wp:posOffset>129540</wp:posOffset>
                </wp:positionH>
                <wp:positionV relativeFrom="paragraph">
                  <wp:posOffset>1181735</wp:posOffset>
                </wp:positionV>
                <wp:extent cx="5749290" cy="7067550"/>
                <wp:effectExtent l="0" t="0" r="3810" b="0"/>
                <wp:wrapNone/>
                <wp:docPr id="330" name="Text Box 330"/>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Stajımda JavaScript kullanarak Event Handling ve DOM Manipülasyonu konularında çalıştım. Bu konular, web sayfalarının etkileşimli ve dinamik hale getirilmesi için oldukça önemlidir.</w:t>
                            </w:r>
                          </w:p>
                          <w:p>
                            <w:pPr>
                              <w:pStyle w:val="9"/>
                              <w:spacing w:beforeLines="0" w:afterLines="0"/>
                              <w:ind w:firstLine="720" w:firstLineChars="0"/>
                              <w:rPr>
                                <w:rFonts w:hint="default"/>
                                <w:sz w:val="24"/>
                                <w:szCs w:val="24"/>
                              </w:rPr>
                            </w:pPr>
                            <w:r>
                              <w:rPr>
                                <w:rFonts w:hint="default"/>
                                <w:sz w:val="24"/>
                                <w:szCs w:val="24"/>
                              </w:rPr>
                              <w:t>Event Handling, kullanıcı etkileşimlerini (tıklamalar, klavye girişleri, vb.) işlemek için kullanılır. JavaScript ile olayları nasıl yakalayacağımı ve işleme alacağımı öğrendim. Örneğin, bir butona tıklama olayını dinleyerek, kullanıcı etkileşimine göre farklı işlemler gerçekleştirdim. Bu süreçte, event listener’ları kullanarak olayları nasıl tetikleyip, yönetebileceğimi öğrendim.</w:t>
                            </w:r>
                          </w:p>
                          <w:p>
                            <w:pPr>
                              <w:pStyle w:val="9"/>
                              <w:spacing w:beforeLines="0" w:afterLines="0"/>
                              <w:ind w:firstLine="720" w:firstLineChars="0"/>
                              <w:rPr>
                                <w:rFonts w:hint="default"/>
                                <w:sz w:val="24"/>
                                <w:szCs w:val="24"/>
                              </w:rPr>
                            </w:pPr>
                            <w:r>
                              <w:rPr>
                                <w:rFonts w:hint="default"/>
                                <w:sz w:val="24"/>
                                <w:szCs w:val="24"/>
                              </w:rPr>
                              <w:t>DOM Manipülasyonu ise, HTML ve CSS içeriğini dinamik olarak değiştirmek için kullanılır. JavaScript ile Document Object Model (DOM) üzerinde değişiklikler yaparak, sayfadaki öğeleri ekleyip, silebilir ve güncelleyebilirim. Örneğin, bir listeye yeni öğeler ekledim veya var olan öğelerin içeriğini değiştirdim. DOM elementlerini seçme, ekleme, silme ve güncelleme işlemlerini nasıl yapacağımı pratikte deneyimledim.</w:t>
                            </w:r>
                          </w:p>
                          <w:p>
                            <w:pPr>
                              <w:ind w:firstLine="720" w:firstLineChars="0"/>
                              <w:rPr>
                                <w:rFonts w:hint="default"/>
                              </w:rPr>
                            </w:pPr>
                            <w:r>
                              <w:rPr>
                                <w:rFonts w:hint="default"/>
                                <w:sz w:val="24"/>
                                <w:szCs w:val="24"/>
                              </w:rPr>
                              <w:t>Bu konuları uygulamalı olarak bir projede kullanarak, sayfada kullanıcı etkileşimlerine bağlı dinamik değişiklikler yaptım ve HTML içeriğini JavaScript ile güncelledim. Event Handling ve DOM Manipülasyonu konularında elde ettiğim deneyim, web sayfalarındaki kullanıcı deneyimini geliştirmeme yardımcı oldu ve JavaScript’in bu güçlü özelliklerini daha etkili bir şekilde kullanmamı sağladı.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3.05pt;height:556.5pt;width:452.7pt;z-index:251768832;mso-width-relative:page;mso-height-relative:page;" fillcolor="#FFFFFF [3201]" filled="t" stroked="f" coordsize="21600,21600" o:gfxdata="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&#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Kemr91QAAAAsBAAAPAAAAAAAAAAEAIAAAACIAAABk&#10;cnMvZG93bnJldi54bWxQSwECFAAUAAAACACHTuJAPPd5LkICAACTBAAADgAAAAAAAAABACAAAAAk&#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Stajımda JavaScript kullanarak Event Handling ve DOM Manipülasyonu konularında çalıştım. Bu konular, web sayfalarının etkileşimli ve dinamik hale getirilmesi için oldukça önemlidir.</w:t>
                      </w:r>
                    </w:p>
                    <w:p>
                      <w:pPr>
                        <w:pStyle w:val="9"/>
                        <w:spacing w:beforeLines="0" w:afterLines="0"/>
                        <w:ind w:firstLine="720" w:firstLineChars="0"/>
                        <w:rPr>
                          <w:rFonts w:hint="default"/>
                          <w:sz w:val="24"/>
                          <w:szCs w:val="24"/>
                        </w:rPr>
                      </w:pPr>
                      <w:r>
                        <w:rPr>
                          <w:rFonts w:hint="default"/>
                          <w:sz w:val="24"/>
                          <w:szCs w:val="24"/>
                        </w:rPr>
                        <w:t>Event Handling, kullanıcı etkileşimlerini (tıklamalar, klavye girişleri, vb.) işlemek için kullanılır. JavaScript ile olayları nasıl yakalayacağımı ve işleme alacağımı öğrendim. Örneğin, bir butona tıklama olayını dinleyerek, kullanıcı etkileşimine göre farklı işlemler gerçekleştirdim. Bu süreçte, event listener’ları kullanarak olayları nasıl tetikleyip, yönetebileceğimi öğrendim.</w:t>
                      </w:r>
                    </w:p>
                    <w:p>
                      <w:pPr>
                        <w:pStyle w:val="9"/>
                        <w:spacing w:beforeLines="0" w:afterLines="0"/>
                        <w:ind w:firstLine="720" w:firstLineChars="0"/>
                        <w:rPr>
                          <w:rFonts w:hint="default"/>
                          <w:sz w:val="24"/>
                          <w:szCs w:val="24"/>
                        </w:rPr>
                      </w:pPr>
                      <w:r>
                        <w:rPr>
                          <w:rFonts w:hint="default"/>
                          <w:sz w:val="24"/>
                          <w:szCs w:val="24"/>
                        </w:rPr>
                        <w:t>DOM Manipülasyonu ise, HTML ve CSS içeriğini dinamik olarak değiştirmek için kullanılır. JavaScript ile Document Object Model (DOM) üzerinde değişiklikler yaparak, sayfadaki öğeleri ekleyip, silebilir ve güncelleyebilirim. Örneğin, bir listeye yeni öğeler ekledim veya var olan öğelerin içeriğini değiştirdim. DOM elementlerini seçme, ekleme, silme ve güncelleme işlemlerini nasıl yapacağımı pratikte deneyimledim.</w:t>
                      </w:r>
                    </w:p>
                    <w:p>
                      <w:pPr>
                        <w:ind w:firstLine="720" w:firstLineChars="0"/>
                        <w:rPr>
                          <w:rFonts w:hint="default"/>
                        </w:rPr>
                      </w:pPr>
                      <w:r>
                        <w:rPr>
                          <w:rFonts w:hint="default"/>
                          <w:sz w:val="24"/>
                          <w:szCs w:val="24"/>
                        </w:rPr>
                        <w:t>Bu konuları uygulamalı olarak bir projede kullanarak, sayfada kullanıcı etkileşimlerine bağlı dinamik değişiklikler yaptım ve HTML içeriğini JavaScript ile güncelledim. Event Handling ve DOM Manipülasyonu konularında elde ettiğim deneyim, web sayfalarındaki kullanıcı deneyimini geliştirmeme yardımcı oldu ve JavaScript’in bu güçlü özelliklerini daha etkili bir şekilde kullanmamı sağladı.</w:t>
                      </w:r>
                    </w:p>
                  </w:txbxContent>
                </v:textbox>
              </v:shape>
            </w:pict>
          </mc:Fallback>
        </mc:AlternateContent>
      </w:r>
      <w:r>
        <mc:AlternateContent>
          <mc:Choice Requires="wpg">
            <w:drawing>
              <wp:anchor distT="0" distB="0" distL="114300" distR="114300" simplePos="0" relativeHeight="251749376"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289" name="Group 289"/>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290"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291"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292"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567104;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bK+h9uTkZN3nPAAAAACAt9HBwcF6eXm5tx56sI8hFxcX68cffzwvX76cZVnW&#10;4+PjWdd1Xr16tY/xAAAAAACZZVlmXdfZbDaz2Wzm9vZ2ZmY++eSTefbs2V7+Yy+h9uzsbHnx4sU8&#10;fPhwvbq6WvYxEwAAAADgbbUsy/rs2bO9tdC9rj74+eef9zkOAAAAAOCtdHh4uNd5ewm1FxcXdtMC&#10;AAAAAP8Yd3d3e523l1B7dna2zMxst9t9jAMAAAAAeKvtdru9ztvr6gMAAAAAAP48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8C927FgAAAAAYJC/&#10;9TD2FEY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B6V0sMAACAASURB&#10;V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UDt3EtOZEcQQNF4xeMVSLD/vYDUm+IjoH4etFw2U1utK7vPGWUqJzm+&#10;CgU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2/KT0QAAAgpJREFU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otiVe7wAAADc&#10;AAAADwAAAGRycy9kb3ducmV2LnhtbEVPyWrDMBC9F/IPYgK91bJDW6dOFB8SUnppIHYKPg7WeCHW&#10;yFjK9vfVodDj4+3r/G4GcaXJ9ZYVJFEMgri2uudWwancvyxBOI+scbBMCh7kIN/MntaYaXvjI10L&#10;34oQwi5DBZ33Yyalqzsy6CI7EgeusZNBH+DUSj3hLYSbQS7i+F0a7Dk0dDjStqP6XFyMgtfv0uJp&#10;mf7sqiqtDp9vj2NzKJR6nifxCoSnu/8X/7m/tILFR5gfzoQj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YlXu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TV+rlL4AAADc&#10;AAAADwAAAGRycy9kb3ducmV2LnhtbEWPQWsCMRSE70L/Q3hCb5rsHkq7NYoWCz30otX7c/PcbN28&#10;LEnq2v56UxA8DjPzDTNbXFwnzhRi61lDMVUgiGtvWm407L7eJ88gYkI22HkmDb8UYTF/GM2wMn7g&#10;DZ23qREZwrFCDTalvpIy1pYcxqnvibN39MFhyjI00gQcMtx1slTqSTpsOS9Y7OnNUn3a/jgNq1Cv&#10;1sdy3zij7OF7fVoePv8GrR/HhXoFkeiS7uFb+8NoKF8K+D+Tj4Cc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rlL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vY01470AAADc&#10;AAAADwAAAGRycy9kb3ducmV2LnhtbEWPQWsCMRSE7wX/Q3gFbzVxD2K3RqliwYMXbXt/bp6brZuX&#10;JUld9dcbodDjMDPfMLPFxbXiTCE2njWMRwoEceVNw7WGr8+PlymImJANtp5Jw5UiLOaDpxmWxve8&#10;o/M+1SJDOJaowabUlVLGypLDOPIdcfaOPjhMWYZamoB9hrtWFkpNpMOG84LFjlaWqtP+12lYhmq5&#10;PhbftTPKHn7Wp/fD9tZrPXweqzcQiS7pP/zX3hgNxWsBjzP5CM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jTXjvQAA&#10;ANwAAAAPAAAAAAAAAAEAIAAAACIAAABkcnMvZG93bnJldi54bWxQSwECFAAUAAAACACHTuJAMy8F&#10;njsAAAA5AAAAEAAAAAAAAAABACAAAAAMAQAAZHJzL3NoYXBleG1sLnhtbFBLBQYAAAAABgAGAFsB&#10;AAC2AwAAAAA=&#10;">
                  <v:fill on="f" focussize="0,0"/>
                  <v:stroke on="f"/>
                  <v:imagedata r:id="rId10" o:title=""/>
                  <o:lock v:ext="edit" aspectratio="t"/>
                </v:shape>
              </v:group>
            </w:pict>
          </mc:Fallback>
        </mc:AlternateContent>
      </w:r>
    </w:p>
    <w:p>
      <w:pPr>
        <w:pStyle w:val="7"/>
        <w:rPr>
          <w:i/>
          <w:sz w:val="20"/>
        </w:rPr>
        <w:sectPr>
          <w:pgSz w:w="11900" w:h="16840"/>
          <w:pgMar w:top="1520" w:right="180" w:bottom="540" w:left="1200" w:header="0" w:footer="341" w:gutter="0"/>
          <w:cols w:space="720" w:num="1"/>
        </w:sectPr>
      </w:pPr>
      <w:r>
        <w:rPr>
          <w:sz w:val="22"/>
        </w:rPr>
        <mc:AlternateContent>
          <mc:Choice Requires="wps">
            <w:drawing>
              <wp:anchor distT="0" distB="0" distL="114300" distR="114300" simplePos="0" relativeHeight="251800576" behindDoc="0" locked="0" layoutInCell="1" allowOverlap="1">
                <wp:simplePos x="0" y="0"/>
                <wp:positionH relativeFrom="column">
                  <wp:posOffset>184150</wp:posOffset>
                </wp:positionH>
                <wp:positionV relativeFrom="paragraph">
                  <wp:posOffset>8448040</wp:posOffset>
                </wp:positionV>
                <wp:extent cx="5657850" cy="28575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5.2pt;height:22.5pt;width:445.5pt;z-index:251800576;mso-width-relative:page;mso-height-relative:page;" fillcolor="#FFFFFF [3201]" filled="t" stroked="f" coordsize="21600,21600" o:gfxdata="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3kKmddYAAAAMAQAADwAAAAAAAAABACAAAAAiAAAAZHJz&#10;L2Rvd25yZXYueG1sUEsBAhQAFAAAAAgAh07iQLscBHM/AgAAkgQAAA4AAAAAAAAAAQAgAAAAJQ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69856" behindDoc="0" locked="0" layoutInCell="1" allowOverlap="1">
                <wp:simplePos x="0" y="0"/>
                <wp:positionH relativeFrom="column">
                  <wp:posOffset>151130</wp:posOffset>
                </wp:positionH>
                <wp:positionV relativeFrom="paragraph">
                  <wp:posOffset>290195</wp:posOffset>
                </wp:positionV>
                <wp:extent cx="5647055" cy="285750"/>
                <wp:effectExtent l="0" t="0" r="10795" b="0"/>
                <wp:wrapNone/>
                <wp:docPr id="331" name="Text Box 331"/>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w:t>
                            </w:r>
                            <w:r>
                              <w:rPr>
                                <w:i/>
                                <w:sz w:val="22"/>
                              </w:rPr>
                              <w:t>9</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22.85pt;height:22.5pt;width:444.65pt;z-index:251769856;mso-width-relative:page;mso-height-relative:page;" fillcolor="#FFFFFF [3201]" filled="t" stroked="f" coordsize="21600,21600" o:gfxdata="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&#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EsuI1AAAAAgBAAAPAAAAAAAAAAEAIAAAACIAAABk&#10;cnMvZG93bnJldi54bWxQSwECFAAUAAAACACHTuJAj4BmG0MCAACSBAAADgAAAAAAAAABACAAAAAj&#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5</w:t>
                      </w:r>
                      <w:r>
                        <w:rPr>
                          <w:i/>
                          <w:sz w:val="22"/>
                        </w:rPr>
                        <w:t>9</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66784" behindDoc="0" locked="0" layoutInCell="1" allowOverlap="1">
                <wp:simplePos x="0" y="0"/>
                <wp:positionH relativeFrom="column">
                  <wp:posOffset>157480</wp:posOffset>
                </wp:positionH>
                <wp:positionV relativeFrom="paragraph">
                  <wp:posOffset>802005</wp:posOffset>
                </wp:positionV>
                <wp:extent cx="5643245" cy="253365"/>
                <wp:effectExtent l="0" t="0" r="14605" b="13335"/>
                <wp:wrapNone/>
                <wp:docPr id="332" name="Text Box 332"/>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SimSun"/>
                                <w:i/>
                                <w:iCs/>
                                <w:sz w:val="22"/>
                                <w:szCs w:val="22"/>
                              </w:rPr>
                              <w:t>Asenkron JavaScript: Promises ve Async/Await</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04</w:t>
                            </w:r>
                            <w:r>
                              <w:rPr>
                                <w:i/>
                                <w:sz w:val="22"/>
                              </w:rPr>
                              <w:t>/0</w:t>
                            </w:r>
                            <w:r>
                              <w:rPr>
                                <w:rFonts w:hint="default"/>
                                <w:i/>
                                <w:sz w:val="22"/>
                                <w:lang w:val="tr-TR"/>
                              </w:rPr>
                              <w:t>9</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3.15pt;height:19.95pt;width:444.35pt;z-index:251766784;mso-width-relative:page;mso-height-relative:page;" fillcolor="#FFFFFF [3201]" filled="t" stroked="f" coordsize="21600,21600" o:gfxdata="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5zzFjVAAAACgEAAA8AAAAAAAAAAQAgAAAAIgAAAGRy&#10;cy9kb3ducmV2LnhtbFBLAQIUABQAAAAIAIdO4kBaNzYFQQIAAJIEAAAOAAAAAAAAAAEAIAAAACQB&#10;AABkcnMvZTJvRG9jLnhtbFBLBQYAAAAABgAGAFkBAADXBQ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i/>
                          <w:sz w:val="22"/>
                        </w:rPr>
                        <w:t>:</w:t>
                      </w:r>
                      <w:r>
                        <w:rPr>
                          <w:rFonts w:hint="default" w:eastAsia="SimSun"/>
                          <w:i/>
                          <w:iCs/>
                          <w:sz w:val="22"/>
                          <w:szCs w:val="22"/>
                        </w:rPr>
                        <w:t>Asenkron JavaScript: Promises ve Async/Await</w:t>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04</w:t>
                      </w:r>
                      <w:r>
                        <w:rPr>
                          <w:i/>
                          <w:sz w:val="22"/>
                        </w:rPr>
                        <w:t>/0</w:t>
                      </w:r>
                      <w:r>
                        <w:rPr>
                          <w:rFonts w:hint="default"/>
                          <w:i/>
                          <w:sz w:val="22"/>
                          <w:lang w:val="tr-TR"/>
                        </w:rPr>
                        <w:t>9</w:t>
                      </w:r>
                      <w:r>
                        <w:rPr>
                          <w:i/>
                          <w:sz w:val="22"/>
                        </w:rPr>
                        <w:t>/2024</w:t>
                      </w:r>
                    </w:p>
                  </w:txbxContent>
                </v:textbox>
              </v:shape>
            </w:pict>
          </mc:Fallback>
        </mc:AlternateContent>
      </w:r>
      <w:r>
        <w:rPr>
          <w:sz w:val="24"/>
        </w:rPr>
        <mc:AlternateContent>
          <mc:Choice Requires="wps">
            <w:drawing>
              <wp:anchor distT="0" distB="0" distL="114300" distR="114300" simplePos="0" relativeHeight="251770880" behindDoc="0" locked="0" layoutInCell="1" allowOverlap="1">
                <wp:simplePos x="0" y="0"/>
                <wp:positionH relativeFrom="column">
                  <wp:posOffset>129540</wp:posOffset>
                </wp:positionH>
                <wp:positionV relativeFrom="paragraph">
                  <wp:posOffset>1181735</wp:posOffset>
                </wp:positionV>
                <wp:extent cx="5749290" cy="7067550"/>
                <wp:effectExtent l="0" t="0" r="3810" b="0"/>
                <wp:wrapNone/>
                <wp:docPr id="333" name="Text Box 333"/>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Stajımda Asenkron JavaScript konusunu, özellikle Promises ve Async/Await yapıları üzerinde çalışarak öğrendim. Bu konular, JavaScript kodlarının daha etkili ve okunabilir şekilde asenkron işlemler gerçekleştirmesine olanak tanır.</w:t>
                            </w:r>
                          </w:p>
                          <w:p>
                            <w:pPr>
                              <w:pStyle w:val="9"/>
                              <w:spacing w:beforeLines="0" w:afterLines="0"/>
                              <w:ind w:firstLine="720" w:firstLineChars="0"/>
                              <w:rPr>
                                <w:rFonts w:hint="default"/>
                                <w:sz w:val="24"/>
                                <w:szCs w:val="24"/>
                              </w:rPr>
                            </w:pPr>
                            <w:r>
                              <w:rPr>
                                <w:rFonts w:hint="default"/>
                                <w:sz w:val="24"/>
                                <w:szCs w:val="24"/>
                              </w:rPr>
                              <w:t>Promises, JavaScript’te asenkron işlemlerle çalışmanın temel yollarından biridir. Promises kullanarak, bir işlemin sonucunu belirli bir gelecekte elde edebileceğimizi ve bu sonuca bağlı olarak ne yapılacağını tanımlayabileceğimizi öğrendim. Bir projede, veri çekme işlemleri gibi uzun süren işlemleri yönetirken Promises kullanarak, bu işlemler tamamlandığında sonuçları nasıl işleyebileceğimi uygulamalı olarak deneyimledim.</w:t>
                            </w:r>
                          </w:p>
                          <w:p>
                            <w:pPr>
                              <w:pStyle w:val="9"/>
                              <w:spacing w:beforeLines="0" w:afterLines="0"/>
                              <w:ind w:firstLine="720" w:firstLineChars="0"/>
                              <w:rPr>
                                <w:rFonts w:hint="default"/>
                                <w:sz w:val="24"/>
                                <w:szCs w:val="24"/>
                              </w:rPr>
                            </w:pPr>
                            <w:r>
                              <w:rPr>
                                <w:rFonts w:hint="default"/>
                                <w:sz w:val="24"/>
                                <w:szCs w:val="24"/>
                              </w:rPr>
                              <w:t xml:space="preserve">Async/Await, Promises üzerinde daha okunabilir ve senkron bir yapı sağlar. Async/Await ile asenkron kodu daha sade ve anlaşılır hale getirdim. </w:t>
                            </w:r>
                            <w:r>
                              <w:rPr>
                                <w:rStyle w:val="8"/>
                                <w:rFonts w:hint="default"/>
                                <w:sz w:val="20"/>
                                <w:szCs w:val="20"/>
                              </w:rPr>
                              <w:t>async</w:t>
                            </w:r>
                            <w:r>
                              <w:rPr>
                                <w:rFonts w:hint="default"/>
                                <w:sz w:val="24"/>
                                <w:szCs w:val="24"/>
                              </w:rPr>
                              <w:t xml:space="preserve"> fonksiyonları tanımlayarak, </w:t>
                            </w:r>
                            <w:r>
                              <w:rPr>
                                <w:rStyle w:val="8"/>
                                <w:rFonts w:hint="default"/>
                                <w:sz w:val="20"/>
                                <w:szCs w:val="20"/>
                              </w:rPr>
                              <w:t>await</w:t>
                            </w:r>
                            <w:r>
                              <w:rPr>
                                <w:rFonts w:hint="default"/>
                                <w:sz w:val="24"/>
                                <w:szCs w:val="24"/>
                              </w:rPr>
                              <w:t xml:space="preserve"> anahtar kelimesiyle asenkron işlemlerin sonucunu bekledim ve bu süreçte hata yönetimini daha kolay bir şekilde gerçekleştirdim. Bu yapıyı kullanarak, API çağrıları ve veri işleme gibi işlemleri daha etkili bir şekilde yürüttüm.</w:t>
                            </w:r>
                          </w:p>
                          <w:p>
                            <w:pPr>
                              <w:ind w:firstLine="720" w:firstLineChars="0"/>
                              <w:rPr>
                                <w:rFonts w:hint="default"/>
                              </w:rPr>
                            </w:pPr>
                            <w:r>
                              <w:rPr>
                                <w:rFonts w:hint="default"/>
                                <w:sz w:val="24"/>
                                <w:szCs w:val="24"/>
                              </w:rPr>
                              <w:t>Bu teknikleri kullanarak, uygulama performansını artıran ve kullanıcı deneyimini iyileştiren asenkron işlemler gerçekleştirdim. Promises ve Async/Await ile ilgili yaptığım çalışmalar, JavaScript’te asenkron kod yazma becerilerimi geliştirdi ve daha verimli bir şekilde asenkron işlemleri yönetmemi sağladı.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3.05pt;height:556.5pt;width:452.7pt;z-index:251770880;mso-width-relative:page;mso-height-relative:page;" fillcolor="#FFFFFF [3201]" filled="t" stroked="f" coordsize="21600,21600" o:gfxdata="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npq/dUAAAALAQAADwAAAAAAAAABACAAAAAiAAAA&#10;ZHJzL2Rvd25yZXYueG1sUEsBAhQAFAAAAAgAh07iQHdFNwN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Stajımda Asenkron JavaScript konusunu, özellikle Promises ve Async/Await yapıları üzerinde çalışarak öğrendim. Bu konular, JavaScript kodlarının daha etkili ve okunabilir şekilde asenkron işlemler gerçekleştirmesine olanak tanır.</w:t>
                      </w:r>
                    </w:p>
                    <w:p>
                      <w:pPr>
                        <w:pStyle w:val="9"/>
                        <w:spacing w:beforeLines="0" w:afterLines="0"/>
                        <w:ind w:firstLine="720" w:firstLineChars="0"/>
                        <w:rPr>
                          <w:rFonts w:hint="default"/>
                          <w:sz w:val="24"/>
                          <w:szCs w:val="24"/>
                        </w:rPr>
                      </w:pPr>
                      <w:r>
                        <w:rPr>
                          <w:rFonts w:hint="default"/>
                          <w:sz w:val="24"/>
                          <w:szCs w:val="24"/>
                        </w:rPr>
                        <w:t>Promises, JavaScript’te asenkron işlemlerle çalışmanın temel yollarından biridir. Promises kullanarak, bir işlemin sonucunu belirli bir gelecekte elde edebileceğimizi ve bu sonuca bağlı olarak ne yapılacağını tanımlayabileceğimizi öğrendim. Bir projede, veri çekme işlemleri gibi uzun süren işlemleri yönetirken Promises kullanarak, bu işlemler tamamlandığında sonuçları nasıl işleyebileceğimi uygulamalı olarak deneyimledim.</w:t>
                      </w:r>
                    </w:p>
                    <w:p>
                      <w:pPr>
                        <w:pStyle w:val="9"/>
                        <w:spacing w:beforeLines="0" w:afterLines="0"/>
                        <w:ind w:firstLine="720" w:firstLineChars="0"/>
                        <w:rPr>
                          <w:rFonts w:hint="default"/>
                          <w:sz w:val="24"/>
                          <w:szCs w:val="24"/>
                        </w:rPr>
                      </w:pPr>
                      <w:r>
                        <w:rPr>
                          <w:rFonts w:hint="default"/>
                          <w:sz w:val="24"/>
                          <w:szCs w:val="24"/>
                        </w:rPr>
                        <w:t xml:space="preserve">Async/Await, Promises üzerinde daha okunabilir ve senkron bir yapı sağlar. Async/Await ile asenkron kodu daha sade ve anlaşılır hale getirdim. </w:t>
                      </w:r>
                      <w:r>
                        <w:rPr>
                          <w:rStyle w:val="8"/>
                          <w:rFonts w:hint="default"/>
                          <w:sz w:val="20"/>
                          <w:szCs w:val="20"/>
                        </w:rPr>
                        <w:t>async</w:t>
                      </w:r>
                      <w:r>
                        <w:rPr>
                          <w:rFonts w:hint="default"/>
                          <w:sz w:val="24"/>
                          <w:szCs w:val="24"/>
                        </w:rPr>
                        <w:t xml:space="preserve"> fonksiyonları tanımlayarak, </w:t>
                      </w:r>
                      <w:r>
                        <w:rPr>
                          <w:rStyle w:val="8"/>
                          <w:rFonts w:hint="default"/>
                          <w:sz w:val="20"/>
                          <w:szCs w:val="20"/>
                        </w:rPr>
                        <w:t>await</w:t>
                      </w:r>
                      <w:r>
                        <w:rPr>
                          <w:rFonts w:hint="default"/>
                          <w:sz w:val="24"/>
                          <w:szCs w:val="24"/>
                        </w:rPr>
                        <w:t xml:space="preserve"> anahtar kelimesiyle asenkron işlemlerin sonucunu bekledim ve bu süreçte hata yönetimini daha kolay bir şekilde gerçekleştirdim. Bu yapıyı kullanarak, API çağrıları ve veri işleme gibi işlemleri daha etkili bir şekilde yürüttüm.</w:t>
                      </w:r>
                    </w:p>
                    <w:p>
                      <w:pPr>
                        <w:ind w:firstLine="720" w:firstLineChars="0"/>
                        <w:rPr>
                          <w:rFonts w:hint="default"/>
                        </w:rPr>
                      </w:pPr>
                      <w:r>
                        <w:rPr>
                          <w:rFonts w:hint="default"/>
                          <w:sz w:val="24"/>
                          <w:szCs w:val="24"/>
                        </w:rPr>
                        <w:t>Bu teknikleri kullanarak, uygulama performansını artıran ve kullanıcı deneyimini iyileştiren asenkron işlemler gerçekleştirdim. Promises ve Async/Await ile ilgili yaptığım çalışmalar, JavaScript’te asenkron kod yazma becerilerimi geliştirdi ve daha verimli bir şekilde asenkron işlemleri yönetmemi sağladı.</w:t>
                      </w:r>
                    </w:p>
                  </w:txbxContent>
                </v:textbox>
              </v:shape>
            </w:pict>
          </mc:Fallback>
        </mc:AlternateContent>
      </w:r>
      <w:r>
        <mc:AlternateContent>
          <mc:Choice Requires="wpg">
            <w:drawing>
              <wp:anchor distT="0" distB="0" distL="114300" distR="114300" simplePos="0" relativeHeight="251750400"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293" name="Group 293"/>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294"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295"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296"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566080;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Gyvofbk5GTd5zwAAAAAgLfRwcHBenl5ubceerCPIRcXF+vHH388L1++nGVZ1uPj&#10;41nXdV69erWP8QAAAAAAmWVZZl3X2Ww2s9ls5vb2dmZmPvnkk3n27Nle/mMvofbs7Gx58eLFPHz4&#10;cL26ulr2MRMAAAAA4G21LMv67NmzvbXQva4++Pnnn/c5DgAAAADgrXR4eLjXeXsJtRcXF3bTAgAA&#10;AAD/GHd3d3udt5dQe3Z2tszMbLfbfYwDAAAAAHir7Xa7vc7b6+oDAAAAAAD+PK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PAvduxYAAAAAGCQv/Uw&#10;9hRG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eldLDAAAgAElEQVQ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VA7dxLTmRHEEDReMXjFUiw/72A1JviI6B+HrRcNlNbrSu7zxllKic5vgoF&#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Nvyk9EAAAIKSURBV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3eOTeL4AAADc&#10;AAAADwAAAGRycy9kb3ducmV2LnhtbEWPS4vCQBCE78L+h6EXvOlEcTVGRw8rihcFows5NpnOg830&#10;hMz4+vc7grDHoqq+opbrh2nEjTpXW1YwGkYgiHOray4VXM7bQQzCeWSNjWVS8CQH69VHb4mJtnc+&#10;0S31pQgQdgkqqLxvEyldXpFBN7QtcfAK2xn0QXal1B3eA9w0chxFU2mw5rBQYUvfFeW/6dUomBzO&#10;Fi/x7GeTZbPsuPt6nopjqlT/cxQtQHh6+P/wu73XCsbzCbzOh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OTeL4A&#10;AADcAAAADwAAAAAAAAABACAAAAAiAAAAZHJzL2Rvd25yZXYueG1sUEsBAhQAFAAAAAgAh07iQDMv&#10;BZ47AAAAOQAAABAAAAAAAAAAAQAgAAAADQEAAGRycy9zaGFwZXhtbC54bWxQSwUGAAAAAAYABgBb&#10;AQAAtwM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MmStl74AAADc&#10;AAAADwAAAGRycy9kb3ducmV2LnhtbEWPT2sCMRTE70K/Q3iF3mriQqVujaLFQg9e/NP7c/PcrG5e&#10;liR1bT+9KRQ8DjPzG2Y6v7pWXCjExrOG0VCBIK68abjWsN99PL+CiAnZYOuZNPxQhPnsYTDF0vie&#10;N3TZplpkCMcSNdiUulLKWFlyGIe+I87e0QeHKctQSxOwz3DXykKpsXTYcF6w2NG7peq8/XYalqFa&#10;ro7FV+2MsofT6rw4rH97rZ8eR+oNRKJruof/259GQzF5gb8z+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Stl7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wrYz4L0AAADc&#10;AAAADwAAAGRycy9kb3ducmV2LnhtbEWPQWsCMRSE74X+h/AK3mriHqRujaLFQg9eqvb+3Dw3q5uX&#10;JUld9dc3BcHjMDPfMNP5xbXiTCE2njWMhgoEceVNw7WG3fbz9Q1ETMgGW8+k4UoR5rPnpymWxvf8&#10;TedNqkWGcCxRg02pK6WMlSWHceg74uwdfHCYsgy1NAH7DHetLJQaS4cN5wWLHX1Yqk6bX6dhGarl&#10;6lD81M4ouz+uTov9+tZrPXgZqXcQiS7pEb63v4yGYjKG/zP5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tjPgvQAA&#10;ANwAAAAPAAAAAAAAAAEAIAAAACIAAABkcnMvZG93bnJldi54bWxQSwECFAAUAAAACACHTuJAMy8F&#10;njsAAAA5AAAAEAAAAAAAAAABACAAAAAMAQAAZHJzL3NoYXBleG1sLnhtbFBLBQYAAAAABgAGAFsB&#10;AAC2AwAAAAA=&#10;">
                  <v:fill on="f" focussize="0,0"/>
                  <v:stroke on="f"/>
                  <v:imagedata r:id="rId10" o:title=""/>
                  <o:lock v:ext="edit" aspectratio="t"/>
                </v:shape>
              </v:group>
            </w:pict>
          </mc:Fallback>
        </mc:AlternateContent>
      </w:r>
    </w:p>
    <w:p>
      <w:pPr>
        <w:pStyle w:val="7"/>
        <w:rPr>
          <w:i/>
          <w:sz w:val="20"/>
        </w:rPr>
        <w:sectPr>
          <w:pgSz w:w="11900" w:h="16840"/>
          <w:pgMar w:top="1520" w:right="180" w:bottom="540" w:left="1200" w:header="0" w:footer="341" w:gutter="0"/>
          <w:cols w:space="720" w:num="1"/>
        </w:sectPr>
      </w:pPr>
      <w:r>
        <w:rPr>
          <w:sz w:val="22"/>
        </w:rPr>
        <mc:AlternateContent>
          <mc:Choice Requires="wps">
            <w:drawing>
              <wp:anchor distT="0" distB="0" distL="114300" distR="114300" simplePos="0" relativeHeight="251801600" behindDoc="0" locked="0" layoutInCell="1" allowOverlap="1">
                <wp:simplePos x="0" y="0"/>
                <wp:positionH relativeFrom="column">
                  <wp:posOffset>184150</wp:posOffset>
                </wp:positionH>
                <wp:positionV relativeFrom="paragraph">
                  <wp:posOffset>8448040</wp:posOffset>
                </wp:positionV>
                <wp:extent cx="5657850" cy="28575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5.2pt;height:22.5pt;width:445.5pt;z-index:251801600;mso-width-relative:page;mso-height-relative:page;" fillcolor="#FFFFFF [3201]" filled="t" stroked="f" coordsize="21600,21600" o:gfxdata="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5CpnXWAAAADAEAAA8AAAAAAAAAAQAgAAAAIgAAAGRy&#10;cy9kb3ducmV2LnhtbFBLAQIUABQAAAAIAIdO4kDuXs9IQAIAAJIEAAAOAAAAAAAAAAEAIAAAACUB&#10;AABkcnMvZTJvRG9jLnhtbFBLBQYAAAAABgAGAFkBAADXBQ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71904" behindDoc="0" locked="0" layoutInCell="1" allowOverlap="1">
                <wp:simplePos x="0" y="0"/>
                <wp:positionH relativeFrom="column">
                  <wp:posOffset>151130</wp:posOffset>
                </wp:positionH>
                <wp:positionV relativeFrom="paragraph">
                  <wp:posOffset>290195</wp:posOffset>
                </wp:positionV>
                <wp:extent cx="5647055" cy="285750"/>
                <wp:effectExtent l="0" t="0" r="10795" b="0"/>
                <wp:wrapNone/>
                <wp:docPr id="334" name="Text Box 334"/>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60</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22.85pt;height:22.5pt;width:444.65pt;z-index:251771904;mso-width-relative:page;mso-height-relative:page;" fillcolor="#FFFFFF [3201]" filled="t" stroked="f" coordsize="21600,21600" o:gfxdata="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EsuI1AAAAAgBAAAPAAAAAAAAAAEAIAAAACIAAABk&#10;cnMvZG93bnJldi54bWxQSwECFAAUAAAACACHTuJAjsuAz0MCAACSBAAADgAAAAAAAAABACAAAAAj&#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60</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67808" behindDoc="0" locked="0" layoutInCell="1" allowOverlap="1">
                <wp:simplePos x="0" y="0"/>
                <wp:positionH relativeFrom="column">
                  <wp:posOffset>157480</wp:posOffset>
                </wp:positionH>
                <wp:positionV relativeFrom="paragraph">
                  <wp:posOffset>802005</wp:posOffset>
                </wp:positionV>
                <wp:extent cx="5643245" cy="253365"/>
                <wp:effectExtent l="0" t="0" r="14605" b="13335"/>
                <wp:wrapNone/>
                <wp:docPr id="335" name="Text Box 335"/>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b w:val="0"/>
                                <w:bCs w:val="0"/>
                                <w:i/>
                                <w:iCs w:val="0"/>
                                <w:sz w:val="22"/>
                                <w:szCs w:val="22"/>
                              </w:rPr>
                              <w:t>:</w:t>
                            </w:r>
                            <w:r>
                              <w:rPr>
                                <w:rFonts w:hint="default" w:eastAsia="SimSun"/>
                                <w:b w:val="0"/>
                                <w:bCs w:val="0"/>
                                <w:i/>
                                <w:iCs w:val="0"/>
                                <w:sz w:val="22"/>
                                <w:szCs w:val="22"/>
                              </w:rPr>
                              <w:t>Optimizasyon Teknikleri</w:t>
                            </w:r>
                            <w:r>
                              <w:rPr>
                                <w:rFonts w:hint="default" w:eastAsia="SimSun"/>
                                <w:sz w:val="24"/>
                                <w:szCs w:val="24"/>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05</w:t>
                            </w:r>
                            <w:r>
                              <w:rPr>
                                <w:i/>
                                <w:sz w:val="22"/>
                              </w:rPr>
                              <w:t>/0</w:t>
                            </w:r>
                            <w:r>
                              <w:rPr>
                                <w:rFonts w:hint="default"/>
                                <w:i/>
                                <w:sz w:val="22"/>
                                <w:lang w:val="tr-TR"/>
                              </w:rPr>
                              <w:t>9</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3.15pt;height:19.95pt;width:444.35pt;z-index:251767808;mso-width-relative:page;mso-height-relative:page;" fillcolor="#FFFFFF [3201]" filled="t" stroked="f" coordsize="21600,21600" o:gfxdata="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&#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c8xY1QAAAAoBAAAPAAAAAAAAAAEAIAAAACIAAABk&#10;cnMvZG93bnJldi54bWxQSwECFAAUAAAACACHTuJA8fhGpkICAACSBAAADgAAAAAAAAABACAAAAAk&#10;AQAAZHJzL2Uyb0RvYy54bWxQSwUGAAAAAAYABgBZAQAA2AU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b w:val="0"/>
                          <w:bCs w:val="0"/>
                          <w:i/>
                          <w:iCs w:val="0"/>
                          <w:sz w:val="22"/>
                          <w:szCs w:val="22"/>
                        </w:rPr>
                        <w:t>:</w:t>
                      </w:r>
                      <w:r>
                        <w:rPr>
                          <w:rFonts w:hint="default" w:eastAsia="SimSun"/>
                          <w:b w:val="0"/>
                          <w:bCs w:val="0"/>
                          <w:i/>
                          <w:iCs w:val="0"/>
                          <w:sz w:val="22"/>
                          <w:szCs w:val="22"/>
                        </w:rPr>
                        <w:t>Optimizasyon Teknikleri</w:t>
                      </w:r>
                      <w:r>
                        <w:rPr>
                          <w:rFonts w:hint="default" w:eastAsia="SimSun"/>
                          <w:sz w:val="24"/>
                          <w:szCs w:val="24"/>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05</w:t>
                      </w:r>
                      <w:r>
                        <w:rPr>
                          <w:i/>
                          <w:sz w:val="22"/>
                        </w:rPr>
                        <w:t>/0</w:t>
                      </w:r>
                      <w:r>
                        <w:rPr>
                          <w:rFonts w:hint="default"/>
                          <w:i/>
                          <w:sz w:val="22"/>
                          <w:lang w:val="tr-TR"/>
                        </w:rPr>
                        <w:t>9</w:t>
                      </w:r>
                      <w:r>
                        <w:rPr>
                          <w:i/>
                          <w:sz w:val="22"/>
                        </w:rPr>
                        <w:t>/2024</w:t>
                      </w:r>
                    </w:p>
                  </w:txbxContent>
                </v:textbox>
              </v:shape>
            </w:pict>
          </mc:Fallback>
        </mc:AlternateContent>
      </w:r>
      <w:r>
        <w:rPr>
          <w:sz w:val="24"/>
        </w:rPr>
        <mc:AlternateContent>
          <mc:Choice Requires="wps">
            <w:drawing>
              <wp:anchor distT="0" distB="0" distL="114300" distR="114300" simplePos="0" relativeHeight="251772928" behindDoc="0" locked="0" layoutInCell="1" allowOverlap="1">
                <wp:simplePos x="0" y="0"/>
                <wp:positionH relativeFrom="column">
                  <wp:posOffset>129540</wp:posOffset>
                </wp:positionH>
                <wp:positionV relativeFrom="paragraph">
                  <wp:posOffset>1181735</wp:posOffset>
                </wp:positionV>
                <wp:extent cx="5749290" cy="7067550"/>
                <wp:effectExtent l="0" t="0" r="3810" b="0"/>
                <wp:wrapNone/>
                <wp:docPr id="336" name="Text Box 336"/>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lang w:val="tr-TR"/>
                              </w:rPr>
                              <w:t>W</w:t>
                            </w:r>
                            <w:r>
                              <w:rPr>
                                <w:rFonts w:hint="default"/>
                                <w:sz w:val="24"/>
                                <w:szCs w:val="24"/>
                              </w:rPr>
                              <w:t>eb performansını artırmak için çeşitli optimizasyon teknikleri üzerinde çalıştım, özellikle Lazy Loading, Code Splitting ve Asset Minification konularına odaklandım.</w:t>
                            </w:r>
                          </w:p>
                          <w:p>
                            <w:pPr>
                              <w:pStyle w:val="9"/>
                              <w:spacing w:beforeLines="0" w:afterLines="0"/>
                              <w:ind w:firstLine="720" w:firstLineChars="0"/>
                              <w:rPr>
                                <w:rFonts w:hint="default"/>
                                <w:sz w:val="24"/>
                                <w:szCs w:val="24"/>
                              </w:rPr>
                            </w:pPr>
                            <w:r>
                              <w:rPr>
                                <w:rFonts w:hint="default"/>
                                <w:sz w:val="24"/>
                                <w:szCs w:val="24"/>
                              </w:rPr>
                              <w:t>Lazy Loading, sayfanın başlangıçta yalnızca gerekli olan kaynakları yüklemesini sağlar. Böylece, sayfa yükleme süresi kısalır ve kullanıcıya daha hızlı bir deneyim sunulur. Bu yöntemi kullanarak, kullanıcı sayfanın alt kısımlarına ilerledikçe, görseller ve diğer kaynakların yüklenmesini sağladım. Böylece, sayfanın ilk yükleme süresi önemli ölçüde azaldı.</w:t>
                            </w:r>
                          </w:p>
                          <w:p>
                            <w:pPr>
                              <w:pStyle w:val="9"/>
                              <w:spacing w:beforeLines="0" w:afterLines="0"/>
                              <w:ind w:firstLine="720" w:firstLineChars="0"/>
                              <w:rPr>
                                <w:rFonts w:hint="default"/>
                                <w:sz w:val="24"/>
                                <w:szCs w:val="24"/>
                              </w:rPr>
                            </w:pPr>
                            <w:r>
                              <w:rPr>
                                <w:rFonts w:hint="default"/>
                                <w:sz w:val="24"/>
                                <w:szCs w:val="24"/>
                              </w:rPr>
                              <w:t>Code Splitting, JavaScript kodunu parçalara ayırarak yalnızca ihtiyaç duyulan kod parçalarının yüklenmesini sağlar. Bu yöntemle, uygulamanın başlangıç yükleme süresini azaltarak performansı artırdım. Projemde, kodu mantıksal parçalara ayırarak, yalnızca gerekli olan modüllerin yüklenmesini sağladım ve bu sayede uygulamanın başlangıç süresini önemli ölçüde kısalttım.</w:t>
                            </w:r>
                          </w:p>
                          <w:p>
                            <w:pPr>
                              <w:pStyle w:val="9"/>
                              <w:spacing w:beforeLines="0" w:afterLines="0"/>
                              <w:ind w:firstLine="720" w:firstLineChars="0"/>
                              <w:rPr>
                                <w:rFonts w:hint="default"/>
                                <w:sz w:val="24"/>
                                <w:szCs w:val="24"/>
                              </w:rPr>
                            </w:pPr>
                            <w:r>
                              <w:rPr>
                                <w:rFonts w:hint="default"/>
                                <w:sz w:val="24"/>
                                <w:szCs w:val="24"/>
                              </w:rPr>
                              <w:t>Asset Minification, CSS ve JavaScript dosyalarını küçültmek için kullanılır. Bu teknik, dosyaların boyutunu azaltarak daha hızlı yüklenmelerini sağlar. Minification sürecinde, gereksiz boşluklar, yorumlar ve uzun değişken isimleri kaldırarak, dosya boyutunu küçülttüm. Bu sayede, web sayfasının yüklenme süresi hızlandı ve performans iyileşti.</w:t>
                            </w:r>
                          </w:p>
                          <w:p>
                            <w:pPr>
                              <w:pStyle w:val="9"/>
                              <w:spacing w:beforeLines="0" w:afterLines="0"/>
                              <w:ind w:firstLine="720" w:firstLineChars="0"/>
                              <w:rPr>
                                <w:rFonts w:hint="default"/>
                                <w:sz w:val="24"/>
                                <w:szCs w:val="24"/>
                              </w:rPr>
                            </w:pPr>
                            <w:r>
                              <w:rPr>
                                <w:rFonts w:hint="default"/>
                                <w:sz w:val="24"/>
                                <w:szCs w:val="24"/>
                              </w:rPr>
                              <w:t>Bu optimizasyon tekniklerini uygulayarak, web sayfalarının performansını artırdım ve kullanıcı deneyimini geliştirdim. Lazy Loading, Code Splitting ve Asset Minification ile elde ettiğim sonuçlar, web uygulamalarının daha hızlı ve verimli çalışmasını sağladı.</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3.05pt;height:556.5pt;width:452.7pt;z-index:251772928;mso-width-relative:page;mso-height-relative:page;" fillcolor="#FFFFFF [3201]" filled="t" stroked="f" coordsize="21600,21600" o:gfxdata="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p6av3VAAAACwEAAA8AAAAAAAAAAQAgAAAAIgAA&#10;AGRycy9kb3ducmV2LnhtbFBLAQIUABQAAAAIAIdO4kCqk+R0RAIAAJMEAAAOAAAAAAAAAAEAIAAA&#10;ACQBAABkcnMvZTJvRG9jLnhtbFBLBQYAAAAABgAGAFkBAADaBQ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lang w:val="tr-TR"/>
                        </w:rPr>
                        <w:t>W</w:t>
                      </w:r>
                      <w:r>
                        <w:rPr>
                          <w:rFonts w:hint="default"/>
                          <w:sz w:val="24"/>
                          <w:szCs w:val="24"/>
                        </w:rPr>
                        <w:t>eb performansını artırmak için çeşitli optimizasyon teknikleri üzerinde çalıştım, özellikle Lazy Loading, Code Splitting ve Asset Minification konularına odaklandım.</w:t>
                      </w:r>
                    </w:p>
                    <w:p>
                      <w:pPr>
                        <w:pStyle w:val="9"/>
                        <w:spacing w:beforeLines="0" w:afterLines="0"/>
                        <w:ind w:firstLine="720" w:firstLineChars="0"/>
                        <w:rPr>
                          <w:rFonts w:hint="default"/>
                          <w:sz w:val="24"/>
                          <w:szCs w:val="24"/>
                        </w:rPr>
                      </w:pPr>
                      <w:r>
                        <w:rPr>
                          <w:rFonts w:hint="default"/>
                          <w:sz w:val="24"/>
                          <w:szCs w:val="24"/>
                        </w:rPr>
                        <w:t>Lazy Loading, sayfanın başlangıçta yalnızca gerekli olan kaynakları yüklemesini sağlar. Böylece, sayfa yükleme süresi kısalır ve kullanıcıya daha hızlı bir deneyim sunulur. Bu yöntemi kullanarak, kullanıcı sayfanın alt kısımlarına ilerledikçe, görseller ve diğer kaynakların yüklenmesini sağladım. Böylece, sayfanın ilk yükleme süresi önemli ölçüde azaldı.</w:t>
                      </w:r>
                    </w:p>
                    <w:p>
                      <w:pPr>
                        <w:pStyle w:val="9"/>
                        <w:spacing w:beforeLines="0" w:afterLines="0"/>
                        <w:ind w:firstLine="720" w:firstLineChars="0"/>
                        <w:rPr>
                          <w:rFonts w:hint="default"/>
                          <w:sz w:val="24"/>
                          <w:szCs w:val="24"/>
                        </w:rPr>
                      </w:pPr>
                      <w:r>
                        <w:rPr>
                          <w:rFonts w:hint="default"/>
                          <w:sz w:val="24"/>
                          <w:szCs w:val="24"/>
                        </w:rPr>
                        <w:t>Code Splitting, JavaScript kodunu parçalara ayırarak yalnızca ihtiyaç duyulan kod parçalarının yüklenmesini sağlar. Bu yöntemle, uygulamanın başlangıç yükleme süresini azaltarak performansı artırdım. Projemde, kodu mantıksal parçalara ayırarak, yalnızca gerekli olan modüllerin yüklenmesini sağladım ve bu sayede uygulamanın başlangıç süresini önemli ölçüde kısalttım.</w:t>
                      </w:r>
                    </w:p>
                    <w:p>
                      <w:pPr>
                        <w:pStyle w:val="9"/>
                        <w:spacing w:beforeLines="0" w:afterLines="0"/>
                        <w:ind w:firstLine="720" w:firstLineChars="0"/>
                        <w:rPr>
                          <w:rFonts w:hint="default"/>
                          <w:sz w:val="24"/>
                          <w:szCs w:val="24"/>
                        </w:rPr>
                      </w:pPr>
                      <w:r>
                        <w:rPr>
                          <w:rFonts w:hint="default"/>
                          <w:sz w:val="24"/>
                          <w:szCs w:val="24"/>
                        </w:rPr>
                        <w:t>Asset Minification, CSS ve JavaScript dosyalarını küçültmek için kullanılır. Bu teknik, dosyaların boyutunu azaltarak daha hızlı yüklenmelerini sağlar. Minification sürecinde, gereksiz boşluklar, yorumlar ve uzun değişken isimleri kaldırarak, dosya boyutunu küçülttüm. Bu sayede, web sayfasının yüklenme süresi hızlandı ve performans iyileşti.</w:t>
                      </w:r>
                    </w:p>
                    <w:p>
                      <w:pPr>
                        <w:pStyle w:val="9"/>
                        <w:spacing w:beforeLines="0" w:afterLines="0"/>
                        <w:ind w:firstLine="720" w:firstLineChars="0"/>
                        <w:rPr>
                          <w:rFonts w:hint="default"/>
                          <w:sz w:val="24"/>
                          <w:szCs w:val="24"/>
                        </w:rPr>
                      </w:pPr>
                      <w:r>
                        <w:rPr>
                          <w:rFonts w:hint="default"/>
                          <w:sz w:val="24"/>
                          <w:szCs w:val="24"/>
                        </w:rPr>
                        <w:t>Bu optimizasyon tekniklerini uygulayarak, web sayfalarının performansını artırdım ve kullanıcı deneyimini geliştirdim. Lazy Loading, Code Splitting ve Asset Minification ile elde ettiğim sonuçlar, web uygulamalarının daha hızlı ve verimli çalışmasını sağladı.</w:t>
                      </w:r>
                    </w:p>
                    <w:p>
                      <w:pPr>
                        <w:rPr>
                          <w:rFonts w:hint="default"/>
                        </w:rPr>
                      </w:pPr>
                    </w:p>
                  </w:txbxContent>
                </v:textbox>
              </v:shape>
            </w:pict>
          </mc:Fallback>
        </mc:AlternateContent>
      </w:r>
      <w:r>
        <mc:AlternateContent>
          <mc:Choice Requires="wpg">
            <w:drawing>
              <wp:anchor distT="0" distB="0" distL="114300" distR="114300" simplePos="0" relativeHeight="251751424"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297" name="Group 297"/>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298"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299"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300"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565056;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Gyvofbk5GTd5zwAAAAAgLfRwcHBenl5ubceerCPIRcXF+vHH388L1++nGVZ1uPj&#10;41nXdV69erWP8QAAAAAAmWVZZl3X2Ww2s9ls5vb2dmZmPvnkk3n27Nle/mMvofbs7Gx58eLFPHz4&#10;cL26ulr2MRMAAAAA4G21LMv67NmzvbXQva4++Pnnn/c5DgAAAADgrXR4eLjXeXsJtRcXF3bTAgAA&#10;AAD/GHd3d3udt5dQe3Z2tszMbLfbfYwDAAAAAHir7Xa7vc7b6+oDAAAAAAD+PK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PAvduxYAAAAAGCQv/Uw&#10;9hRG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eldLDAAAgAElEQVQ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&#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Nvyk9EAAAIKSURBV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XK6ZfbwAAADc&#10;AAAADwAAAGRycy9kb3ducmV2LnhtbEVPyWrDMBC9F/IPYgK91bJDW6dOFB8SUnppIHYKPg7WeCHW&#10;yFjK9vfVodDj4+3r/G4GcaXJ9ZYVJFEMgri2uudWwancvyxBOI+scbBMCh7kIN/MntaYaXvjI10L&#10;34oQwi5DBZ33Yyalqzsy6CI7EgeusZNBH+DUSj3hLYSbQS7i+F0a7Dk0dDjStqP6XFyMgtfv0uJp&#10;mf7sqiqtDp9vj2NzKJR6nifxCoSnu/8X/7m/tILFR1gbzoQj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umX28AAAA&#10;3AAAAA8AAAAAAAAAAQAgAAAAIgAAAGRycy9kb3ducmV2LnhtbFBLAQIUABQAAAAIAIdO4kAzLwWe&#10;OwAAADkAAAAQAAAAAAAAAAEAIAAAAAsBAABkcnMvc2hhcGV4bWwueG1sUEsFBgAAAAAGAAYAWwEA&#10;ALUDA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symnkr4AAADc&#10;AAAADwAAAGRycy9kb3ducmV2LnhtbEWPQWsCMRSE74X+h/AKvdXEPZS6NYoWCz30UrX3t5vnZnXz&#10;siSpa/31RhA8DjPzDTOdn1wnjhRi61nDeKRAENfetNxo2G4+X95AxIRssPNMGv4pwnz2+DDF0viB&#10;f+i4To3IEI4larAp9aWUsbbkMI58T5y9nQ8OU5ahkSbgkOGuk4VSr9Jhy3nBYk8flurD+s9pWIZ6&#10;udoVv40zylb71WFRfZ8HrZ+fxuodRKJTuodv7S+joZhM4HomHwE5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ymnkr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vPiUFbkAAADc&#10;AAAADwAAAGRycy9kb3ducmV2LnhtbEVPTWsCMRC9F/wPYQRvNVFBymoUFQs9eNHqfdyMm9XNZEmi&#10;q/31zaHQ4+N9z5dP14gHhVh71jAaKhDEpTc1VxqO35/vHyBiQjbYeCYNL4qwXPTe5lgY3/GeHodU&#10;iRzCsUANNqW2kDKWlhzGoW+JM3fxwWHKMFTSBOxyuGvkWKmpdFhzbrDY0sZSeTvcnYZ1KNfby/hU&#10;OaPs+bq9rc67n07rQX+kZiASPdO/+M/9ZTRMVJ6fz+QjIB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z4lBW5AAAA3AAA&#10;AA8AAAAAAAAAAQAgAAAAIgAAAGRycy9kb3ducmV2LnhtbFBLAQIUABQAAAAIAIdO4kAzLwWeOwAA&#10;ADkAAAAQAAAAAAAAAAEAIAAAAAgBAABkcnMvc2hhcGV4bWwueG1sUEsFBgAAAAAGAAYAWwEAALID&#10;AAAAAA==&#10;">
                  <v:fill on="f" focussize="0,0"/>
                  <v:stroke on="f"/>
                  <v:imagedata r:id="rId10" o:title=""/>
                  <o:lock v:ext="edit" aspectratio="t"/>
                </v:shape>
              </v:group>
            </w:pict>
          </mc:Fallback>
        </mc:AlternateContent>
      </w:r>
    </w:p>
    <w:p>
      <w:pPr>
        <w:pStyle w:val="7"/>
        <w:rPr>
          <w:i/>
          <w:sz w:val="20"/>
        </w:rPr>
        <w:sectPr>
          <w:pgSz w:w="11900" w:h="16840"/>
          <w:pgMar w:top="1520" w:right="180" w:bottom="540" w:left="1200" w:header="0" w:footer="341" w:gutter="0"/>
          <w:cols w:space="720" w:num="1"/>
        </w:sectPr>
      </w:pPr>
      <w:r>
        <w:rPr>
          <w:sz w:val="22"/>
        </w:rPr>
        <mc:AlternateContent>
          <mc:Choice Requires="wps">
            <w:drawing>
              <wp:anchor distT="0" distB="0" distL="114300" distR="114300" simplePos="0" relativeHeight="251802624" behindDoc="0" locked="0" layoutInCell="1" allowOverlap="1">
                <wp:simplePos x="0" y="0"/>
                <wp:positionH relativeFrom="column">
                  <wp:posOffset>184150</wp:posOffset>
                </wp:positionH>
                <wp:positionV relativeFrom="paragraph">
                  <wp:posOffset>8448040</wp:posOffset>
                </wp:positionV>
                <wp:extent cx="5657850" cy="28575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5.2pt;height:22.5pt;width:445.5pt;z-index:251802624;mso-width-relative:page;mso-height-relative:page;" fillcolor="#FFFFFF [3201]" filled="t" stroked="f" coordsize="21600,21600" o:gfxdata="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5CpnXWAAAADAEAAA8AAAAAAAAAAQAgAAAAIgAAAGRy&#10;cy9kb3ducmV2LnhtbFBLAQIUABQAAAAIAIdO4kARmJIEQAIAAJIEAAAOAAAAAAAAAAEAIAAAACUB&#10;AABkcnMvZTJvRG9jLnhtbFBLBQYAAAAABgAGAFkBAADXBQ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74976" behindDoc="0" locked="0" layoutInCell="1" allowOverlap="1">
                <wp:simplePos x="0" y="0"/>
                <wp:positionH relativeFrom="column">
                  <wp:posOffset>151130</wp:posOffset>
                </wp:positionH>
                <wp:positionV relativeFrom="paragraph">
                  <wp:posOffset>290195</wp:posOffset>
                </wp:positionV>
                <wp:extent cx="5647055" cy="285750"/>
                <wp:effectExtent l="0" t="0" r="10795" b="0"/>
                <wp:wrapNone/>
                <wp:docPr id="337" name="Text Box 337"/>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61</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22.85pt;height:22.5pt;width:444.65pt;z-index:251774976;mso-width-relative:page;mso-height-relative:page;" fillcolor="#FFFFFF [3201]" filled="t" stroked="f" coordsize="21600,21600" o:gfxdata="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&#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EsuI1AAAAAgBAAAPAAAAAAAAAAEAIAAAACIAAABk&#10;cnMvZG93bnJldi54bWxQSwECFAAUAAAACACHTuJAcQ3dg0MCAACSBAAADgAAAAAAAAABACAAAAAj&#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61</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73952" behindDoc="0" locked="0" layoutInCell="1" allowOverlap="1">
                <wp:simplePos x="0" y="0"/>
                <wp:positionH relativeFrom="column">
                  <wp:posOffset>157480</wp:posOffset>
                </wp:positionH>
                <wp:positionV relativeFrom="paragraph">
                  <wp:posOffset>802005</wp:posOffset>
                </wp:positionV>
                <wp:extent cx="5643245" cy="253365"/>
                <wp:effectExtent l="0" t="0" r="14605" b="13335"/>
                <wp:wrapNone/>
                <wp:docPr id="338" name="Text Box 338"/>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b w:val="0"/>
                                <w:bCs w:val="0"/>
                                <w:i/>
                                <w:iCs w:val="0"/>
                                <w:sz w:val="22"/>
                                <w:szCs w:val="22"/>
                              </w:rPr>
                              <w:t>:</w:t>
                            </w:r>
                            <w:r>
                              <w:rPr>
                                <w:rFonts w:hint="default" w:eastAsia="SimSun"/>
                                <w:b w:val="0"/>
                                <w:i/>
                                <w:iCs/>
                                <w:sz w:val="22"/>
                                <w:szCs w:val="22"/>
                              </w:rPr>
                              <w:t>API Entegrasyonu: Fetch API ve Axios Kullanımı</w:t>
                            </w:r>
                            <w:r>
                              <w:rPr>
                                <w:rFonts w:hint="default" w:eastAsia="SimSun"/>
                                <w:sz w:val="24"/>
                                <w:szCs w:val="24"/>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w:t>
                            </w:r>
                            <w:r>
                              <w:rPr>
                                <w:i/>
                                <w:sz w:val="22"/>
                              </w:rPr>
                              <w:t>6/0</w:t>
                            </w:r>
                            <w:r>
                              <w:rPr>
                                <w:rFonts w:hint="default"/>
                                <w:i/>
                                <w:sz w:val="22"/>
                                <w:lang w:val="tr-TR"/>
                              </w:rPr>
                              <w:t>9</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3.15pt;height:19.95pt;width:444.35pt;z-index:251773952;mso-width-relative:page;mso-height-relative:page;" fillcolor="#FFFFFF [3201]" filled="t" stroked="f" coordsize="21600,21600" o:gfxdata="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5zzFjVAAAACgEAAA8AAAAAAAAAAQAgAAAAIgAAAGRy&#10;cy9kb3ducmV2LnhtbFBLAQIUABQAAAAIAIdO4kAZp4t3QQIAAJIEAAAOAAAAAAAAAAEAIAAAACQB&#10;AABkcnMvZTJvRG9jLnhtbFBLBQYAAAAABgAGAFkBAADXBQ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b w:val="0"/>
                          <w:bCs w:val="0"/>
                          <w:i/>
                          <w:iCs w:val="0"/>
                          <w:sz w:val="22"/>
                          <w:szCs w:val="22"/>
                        </w:rPr>
                        <w:t>:</w:t>
                      </w:r>
                      <w:r>
                        <w:rPr>
                          <w:rFonts w:hint="default" w:eastAsia="SimSun"/>
                          <w:b w:val="0"/>
                          <w:i/>
                          <w:iCs/>
                          <w:sz w:val="22"/>
                          <w:szCs w:val="22"/>
                        </w:rPr>
                        <w:t>API Entegrasyonu: Fetch API ve Axios Kullanımı</w:t>
                      </w:r>
                      <w:r>
                        <w:rPr>
                          <w:rFonts w:hint="default" w:eastAsia="SimSun"/>
                          <w:sz w:val="24"/>
                          <w:szCs w:val="24"/>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w:t>
                      </w:r>
                      <w:r>
                        <w:rPr>
                          <w:i/>
                          <w:sz w:val="22"/>
                        </w:rPr>
                        <w:t>6/0</w:t>
                      </w:r>
                      <w:r>
                        <w:rPr>
                          <w:rFonts w:hint="default"/>
                          <w:i/>
                          <w:sz w:val="22"/>
                          <w:lang w:val="tr-TR"/>
                        </w:rPr>
                        <w:t>9</w:t>
                      </w:r>
                      <w:r>
                        <w:rPr>
                          <w:i/>
                          <w:sz w:val="22"/>
                        </w:rPr>
                        <w:t>/2024</w:t>
                      </w:r>
                    </w:p>
                  </w:txbxContent>
                </v:textbox>
              </v:shape>
            </w:pict>
          </mc:Fallback>
        </mc:AlternateContent>
      </w:r>
      <w:r>
        <w:rPr>
          <w:sz w:val="24"/>
        </w:rPr>
        <mc:AlternateContent>
          <mc:Choice Requires="wps">
            <w:drawing>
              <wp:anchor distT="0" distB="0" distL="114300" distR="114300" simplePos="0" relativeHeight="251776000" behindDoc="0" locked="0" layoutInCell="1" allowOverlap="1">
                <wp:simplePos x="0" y="0"/>
                <wp:positionH relativeFrom="column">
                  <wp:posOffset>129540</wp:posOffset>
                </wp:positionH>
                <wp:positionV relativeFrom="paragraph">
                  <wp:posOffset>1181735</wp:posOffset>
                </wp:positionV>
                <wp:extent cx="5749290" cy="7067550"/>
                <wp:effectExtent l="0" t="0" r="3810" b="0"/>
                <wp:wrapNone/>
                <wp:docPr id="339" name="Text Box 339"/>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API entegrasyonu üzerine çalıştım ve Fetch API ile Axios kullanımı konularında deneyim kazandım. Bu araçlar, web uygulamalarının sunucudan veri almasını ve sunucuya veri göndermesini sağlar.</w:t>
                            </w:r>
                          </w:p>
                          <w:p>
                            <w:pPr>
                              <w:pStyle w:val="9"/>
                              <w:spacing w:beforeLines="0" w:afterLines="0"/>
                              <w:ind w:firstLine="720" w:firstLineChars="0"/>
                              <w:rPr>
                                <w:rFonts w:hint="default"/>
                                <w:sz w:val="24"/>
                                <w:szCs w:val="24"/>
                              </w:rPr>
                            </w:pPr>
                            <w:r>
                              <w:rPr>
                                <w:rFonts w:hint="default"/>
                                <w:sz w:val="24"/>
                                <w:szCs w:val="24"/>
                              </w:rPr>
                              <w:t>Öncelikle, Fetch API ile başladım. Fetch API, tarayıcıların sunduğu yerleşik bir JavaScript özelliği olarak, HTTP istekleri yapmamı sağlar. Bu araç ile GET, POST, PUT ve DELETE gibi farklı türde HTTP istekleri gerçekleştirdim. Fetch API’nin Promise tabanlı yapısını kullanarak, sunucudan veri çekme ve bu veriyi işleme konusunda deneyim kazandım.</w:t>
                            </w:r>
                          </w:p>
                          <w:p>
                            <w:pPr>
                              <w:pStyle w:val="9"/>
                              <w:spacing w:beforeLines="0" w:afterLines="0"/>
                              <w:ind w:firstLine="720" w:firstLineChars="0"/>
                              <w:rPr>
                                <w:rFonts w:hint="default"/>
                                <w:sz w:val="24"/>
                                <w:szCs w:val="24"/>
                              </w:rPr>
                            </w:pPr>
                            <w:r>
                              <w:rPr>
                                <w:rFonts w:hint="default"/>
                                <w:sz w:val="24"/>
                                <w:szCs w:val="24"/>
                              </w:rPr>
                              <w:t>Sonrasında, Axios kullanarak API entegrasyonunu gerçekleştirdim. Axios, Fetch API’ye benzer şekilde HTTP istekleri yapmayı sağlar ancak bazı ek özellikler sunar. Örneğin, Axios otomatik olarak JSON verilerini dönüştürür ve daha basit bir hata yönetimi sunar. Axios ile, API çağrılarını daha kolay ve yapılandırılabilir bir şekilde gerçekleştirdim. İsteklerin yapılandırılması, yanıtların işlenmesi ve hata yönetimi konularında daha kapsamlı bir kontrol sağladım.</w:t>
                            </w:r>
                          </w:p>
                          <w:p>
                            <w:pPr>
                              <w:ind w:firstLine="720" w:firstLineChars="0"/>
                              <w:rPr>
                                <w:rFonts w:hint="default"/>
                              </w:rPr>
                            </w:pPr>
                            <w:r>
                              <w:rPr>
                                <w:rFonts w:hint="default"/>
                                <w:sz w:val="24"/>
                                <w:szCs w:val="24"/>
                              </w:rPr>
                              <w:t>Bu iki araçla yaptığım çalışmalar sırasında, veri alımı ve gönderimi işlemlerini uygulamalı olarak gerçekleştirdim. API entegrasyonu için Fetch API ve Axios kullanarak, veri işleme ve hata yönetimi konusunda becerilerimi geliştirdim. Bu deneyimler, web uygulamalarının sunucu ile etkili bir şekilde iletişim kurmasını ve veri alışverişini daha verimli hale getirmemi sağladı.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3.05pt;height:556.5pt;width:452.7pt;z-index:251776000;mso-width-relative:page;mso-height-relative:page;" fillcolor="#FFFFFF [3201]" filled="t" stroked="f" coordsize="21600,21600" o:gfxdata="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npq/dUAAAALAQAADwAAAAAAAAABACAAAAAiAAAA&#10;ZHJzL2Rvd25yZXYueG1sUEsBAhQAFAAAAAgAh07iQM3okOx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API entegrasyonu üzerine çalıştım ve Fetch API ile Axios kullanımı konularında deneyim kazandım. Bu araçlar, web uygulamalarının sunucudan veri almasını ve sunucuya veri göndermesini sağlar.</w:t>
                      </w:r>
                    </w:p>
                    <w:p>
                      <w:pPr>
                        <w:pStyle w:val="9"/>
                        <w:spacing w:beforeLines="0" w:afterLines="0"/>
                        <w:ind w:firstLine="720" w:firstLineChars="0"/>
                        <w:rPr>
                          <w:rFonts w:hint="default"/>
                          <w:sz w:val="24"/>
                          <w:szCs w:val="24"/>
                        </w:rPr>
                      </w:pPr>
                      <w:r>
                        <w:rPr>
                          <w:rFonts w:hint="default"/>
                          <w:sz w:val="24"/>
                          <w:szCs w:val="24"/>
                        </w:rPr>
                        <w:t>Öncelikle, Fetch API ile başladım. Fetch API, tarayıcıların sunduğu yerleşik bir JavaScript özelliği olarak, HTTP istekleri yapmamı sağlar. Bu araç ile GET, POST, PUT ve DELETE gibi farklı türde HTTP istekleri gerçekleştirdim. Fetch API’nin Promise tabanlı yapısını kullanarak, sunucudan veri çekme ve bu veriyi işleme konusunda deneyim kazandım.</w:t>
                      </w:r>
                    </w:p>
                    <w:p>
                      <w:pPr>
                        <w:pStyle w:val="9"/>
                        <w:spacing w:beforeLines="0" w:afterLines="0"/>
                        <w:ind w:firstLine="720" w:firstLineChars="0"/>
                        <w:rPr>
                          <w:rFonts w:hint="default"/>
                          <w:sz w:val="24"/>
                          <w:szCs w:val="24"/>
                        </w:rPr>
                      </w:pPr>
                      <w:r>
                        <w:rPr>
                          <w:rFonts w:hint="default"/>
                          <w:sz w:val="24"/>
                          <w:szCs w:val="24"/>
                        </w:rPr>
                        <w:t>Sonrasında, Axios kullanarak API entegrasyonunu gerçekleştirdim. Axios, Fetch API’ye benzer şekilde HTTP istekleri yapmayı sağlar ancak bazı ek özellikler sunar. Örneğin, Axios otomatik olarak JSON verilerini dönüştürür ve daha basit bir hata yönetimi sunar. Axios ile, API çağrılarını daha kolay ve yapılandırılabilir bir şekilde gerçekleştirdim. İsteklerin yapılandırılması, yanıtların işlenmesi ve hata yönetimi konularında daha kapsamlı bir kontrol sağladım.</w:t>
                      </w:r>
                    </w:p>
                    <w:p>
                      <w:pPr>
                        <w:ind w:firstLine="720" w:firstLineChars="0"/>
                        <w:rPr>
                          <w:rFonts w:hint="default"/>
                        </w:rPr>
                      </w:pPr>
                      <w:r>
                        <w:rPr>
                          <w:rFonts w:hint="default"/>
                          <w:sz w:val="24"/>
                          <w:szCs w:val="24"/>
                        </w:rPr>
                        <w:t>Bu iki araçla yaptığım çalışmalar sırasında, veri alımı ve gönderimi işlemlerini uygulamalı olarak gerçekleştirdim. API entegrasyonu için Fetch API ve Axios kullanarak, veri işleme ve hata yönetimi konusunda becerilerimi geliştirdim. Bu deneyimler, web uygulamalarının sunucu ile etkili bir şekilde iletişim kurmasını ve veri alışverişini daha verimli hale getirmemi sağladı.</w:t>
                      </w:r>
                    </w:p>
                  </w:txbxContent>
                </v:textbox>
              </v:shape>
            </w:pict>
          </mc:Fallback>
        </mc:AlternateContent>
      </w:r>
      <w:r>
        <mc:AlternateContent>
          <mc:Choice Requires="wpg">
            <w:drawing>
              <wp:anchor distT="0" distB="0" distL="114300" distR="114300" simplePos="0" relativeHeight="251752448"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301" name="Group 301"/>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302"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303"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304"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564032;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sr6H25ORk3ec8AAAAAIC30cHBwXp5ebm3HnqwjyEXFxfrxx9/PC9fvpxlWdbj4+NZ13Ve&#10;vXq1j/EAAAAAAJllWWZd19lsNrPZbOb29nZmZj755JN59uzZXv5jL6H27OxsefHixTx8+HC9urpa&#10;9jETAAAAAOBttSzL+uzZs7210L2uPvj555/3OQ4AAAAA4K10eHi413l7CbUXFxd20wIAAAAA/xh3&#10;d3d7nbeXUHt2drbMzGy3232MAwAAAAB4q+12u73O2+vqAwAAAAAA/jy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GyvoXa32+1zHAAAAADAP8LBvgYty7K+//77syzL+ofzff0FAAAAAMDfalmWOT4+nqOjo7m6&#10;uvrd+cnJyXp9fb2XALq3ULuu67Isy7quqzILAAAAALxTfvrpp/X09PR1+zw7O1t/+OGHvc3fW6g9&#10;Pz8XaQEAAACAd9J/RtqZmYuLi7220DfeUXt+fr7OzHz44YciLQAAAADA/+CNQ61ACwAAAADwZt44&#10;1M7M/Pjjj+t/vwUAAAAA8G64vLzcaxPdS6j96KOPfFULAAAAAPxjfPDBB2/XjloAAAAAAN6M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DwL3bsWAAAAABgkL/1MPYURg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HpXSwwAAIABJREFU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Db8pPRAAACCklEQVQ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o600jb4AAADc&#10;AAAADwAAAGRycy9kb3ducmV2LnhtbEWPT4vCMBTE74LfITxhb5ro7qpUowdF8bKCVaHHR/Nsi81L&#10;aeK/b79ZWPA4zMxvmPnyaWtxp9ZXjjUMBwoEce5MxYWG03HTn4LwAdlg7Zg0vMjDctHtzDEx7sEH&#10;uqehEBHCPkENZQhNIqXPS7LoB64hjt7FtRZDlG0hTYuPCLe1HCk1lhYrjgslNrQqKb+mN6vh6+fo&#10;8DSdnNdZNsn22+/X4bJPtf7oDdUMRKBneIf/2zuj4VON4O9MPA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00jb4A&#10;AADcAAAADwAAAAAAAAABACAAAAAiAAAAZHJzL2Rvd25yZXYueG1sUEsBAhQAFAAAAAgAh07iQDMv&#10;BZ47AAAAOQAAABAAAAAAAAAAAQAgAAAADQEAAGRycy9zaGFwZXhtbC54bWxQSwUGAAAAAAYABgBb&#10;AQAAtwM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TCoKYrwAAADc&#10;AAAADwAAAGRycy9kb3ducmV2LnhtbEWPQWsCMRSE7wX/Q3iCt5qoUMrWKFos9OBFa+/PzXOzunlZ&#10;ktRVf70pCB6HmfmGmc4vrhFnCrH2rGE0VCCIS29qrjTsfr5e30HEhGyw8UwarhRhPuu9TLEwvuMN&#10;nbepEhnCsUANNqW2kDKWlhzGoW+Js3fwwWHKMlTSBOwy3DVyrNSbdFhzXrDY0qel8rT9cxqWoVyu&#10;DuPfyhll98fVabFf3zqtB/2R+gCR6JKe4Uf722iYqAn8n8lHQM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qCmK8AAAA&#10;3AAAAA8AAAAAAAAAAQAgAAAAIgAAAGRycy9kb3ducmV2LnhtbFBLAQIUABQAAAAIAIdO4kAzLwWe&#10;OwAAADkAAAAQAAAAAAAAAAEAIAAAAAsBAABkcnMvc2hhcGV4bWwueG1sUEsFBgAAAAAGAAYAWwEA&#10;ALUDA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w8OSFr0AAADc&#10;AAAADwAAAGRycy9kb3ducmV2LnhtbEWPT2sCMRTE74V+h/AK3jTRisjWKFUsePDin96fm+dm6+Zl&#10;SaJr++lNodDjMDO/YWaLu2vEjUKsPWsYDhQI4tKbmisNx8NHfwoiJmSDjWfS8E0RFvPnpxkWxne8&#10;o9s+VSJDOBaowabUFlLG0pLDOPAtcfbOPjhMWYZKmoBdhrtGjpSaSIc15wWLLa0slZf91WlYhnK5&#10;Po8+K2eUPX2tL++n7U+nde9lqN5AJLqn//Bfe2M0vKox/J7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w5IWvQAA&#10;ANwAAAAPAAAAAAAAAAEAIAAAACIAAABkcnMvZG93bnJldi54bWxQSwECFAAUAAAACACHTuJAMy8F&#10;njsAAAA5AAAAEAAAAAAAAAABACAAAAAMAQAAZHJzL3NoYXBleG1sLnhtbFBLBQYAAAAABgAGAFsB&#10;AAC2AwAAAAA=&#10;">
                  <v:fill on="f" focussize="0,0"/>
                  <v:stroke on="f"/>
                  <v:imagedata r:id="rId10" o:title=""/>
                  <o:lock v:ext="edit" aspectratio="t"/>
                </v:shape>
              </v:group>
            </w:pict>
          </mc:Fallback>
        </mc:AlternateContent>
      </w:r>
    </w:p>
    <w:p>
      <w:pPr>
        <w:pStyle w:val="7"/>
        <w:rPr>
          <w:i/>
          <w:sz w:val="20"/>
        </w:rPr>
        <w:sectPr>
          <w:pgSz w:w="11900" w:h="16840"/>
          <w:pgMar w:top="1520" w:right="180" w:bottom="540" w:left="1200" w:header="0" w:footer="341" w:gutter="0"/>
          <w:cols w:space="720" w:num="1"/>
        </w:sectPr>
      </w:pPr>
      <w:r>
        <w:rPr>
          <w:sz w:val="22"/>
        </w:rPr>
        <mc:AlternateContent>
          <mc:Choice Requires="wps">
            <w:drawing>
              <wp:anchor distT="0" distB="0" distL="114300" distR="114300" simplePos="0" relativeHeight="251803648" behindDoc="0" locked="0" layoutInCell="1" allowOverlap="1">
                <wp:simplePos x="0" y="0"/>
                <wp:positionH relativeFrom="column">
                  <wp:posOffset>184150</wp:posOffset>
                </wp:positionH>
                <wp:positionV relativeFrom="paragraph">
                  <wp:posOffset>8448040</wp:posOffset>
                </wp:positionV>
                <wp:extent cx="5657850" cy="28575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5.2pt;height:22.5pt;width:445.5pt;z-index:251803648;mso-width-relative:page;mso-height-relative:page;" fillcolor="#FFFFFF [3201]" filled="t" stroked="f" coordsize="21600,21600" o:gfxdata="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3kKmddYAAAAMAQAADwAAAAAAAAABACAAAAAiAAAAZHJz&#10;L2Rvd25yZXYueG1sUEsBAhQAFAAAAAgAh07iQETaWT8/AgAAkgQAAA4AAAAAAAAAAQAgAAAAJQ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77024" behindDoc="0" locked="0" layoutInCell="1" allowOverlap="1">
                <wp:simplePos x="0" y="0"/>
                <wp:positionH relativeFrom="column">
                  <wp:posOffset>151130</wp:posOffset>
                </wp:positionH>
                <wp:positionV relativeFrom="paragraph">
                  <wp:posOffset>290195</wp:posOffset>
                </wp:positionV>
                <wp:extent cx="5647055" cy="285750"/>
                <wp:effectExtent l="0" t="0" r="10795" b="0"/>
                <wp:wrapNone/>
                <wp:docPr id="340" name="Text Box 340"/>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62</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22.85pt;height:22.5pt;width:444.65pt;z-index:251777024;mso-width-relative:page;mso-height-relative:page;" fillcolor="#FFFFFF [3201]" filled="t" stroked="f" coordsize="21600,21600" o:gfxdata="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ASy4jUAAAACAEAAA8AAAAAAAAAAQAgAAAAIgAAAGRy&#10;cy9kb3ducmV2LnhtbFBLAQIUABQAAAAIAIdO4kB1yAphQgIAAJIEAAAOAAAAAAAAAAEAIAAAACMB&#10;AABkcnMvZTJvRG9jLnhtbFBLBQYAAAAABgAGAFkBAADXBQ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62</w:t>
                      </w:r>
                      <w:r>
                        <w:rPr>
                          <w:i/>
                          <w:spacing w:val="-52"/>
                          <w:sz w:val="22"/>
                        </w:rPr>
                        <w:t xml:space="preserve"> </w:t>
                      </w:r>
                    </w:p>
                  </w:txbxContent>
                </v:textbox>
              </v:shape>
            </w:pict>
          </mc:Fallback>
        </mc:AlternateContent>
      </w:r>
      <w:r>
        <w:rPr>
          <w:sz w:val="22"/>
        </w:rPr>
        <mc:AlternateContent>
          <mc:Choice Requires="wps">
            <w:drawing>
              <wp:anchor distT="0" distB="0" distL="114300" distR="114300" simplePos="0" relativeHeight="251780096" behindDoc="0" locked="0" layoutInCell="1" allowOverlap="1">
                <wp:simplePos x="0" y="0"/>
                <wp:positionH relativeFrom="column">
                  <wp:posOffset>157480</wp:posOffset>
                </wp:positionH>
                <wp:positionV relativeFrom="paragraph">
                  <wp:posOffset>802005</wp:posOffset>
                </wp:positionV>
                <wp:extent cx="5643245" cy="253365"/>
                <wp:effectExtent l="0" t="0" r="14605" b="13335"/>
                <wp:wrapNone/>
                <wp:docPr id="341" name="Text Box 341"/>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b w:val="0"/>
                                <w:bCs w:val="0"/>
                                <w:i/>
                                <w:iCs w:val="0"/>
                                <w:sz w:val="22"/>
                                <w:szCs w:val="22"/>
                              </w:rPr>
                              <w:t>:</w:t>
                            </w:r>
                            <w:r>
                              <w:rPr>
                                <w:rFonts w:hint="default" w:cs="Times New Roman"/>
                                <w:i/>
                                <w:iCs/>
                                <w:sz w:val="22"/>
                                <w:szCs w:val="22"/>
                              </w:rPr>
                              <w:t>Web Socket ve Gerçek Zamanlı Veri İşleme</w:t>
                            </w:r>
                            <w:r>
                              <w:rPr>
                                <w:rFonts w:hint="default" w:eastAsia="SimSun"/>
                                <w:sz w:val="24"/>
                                <w:szCs w:val="24"/>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09</w:t>
                            </w:r>
                            <w:r>
                              <w:rPr>
                                <w:i/>
                                <w:sz w:val="22"/>
                              </w:rPr>
                              <w:t>/0</w:t>
                            </w:r>
                            <w:r>
                              <w:rPr>
                                <w:rFonts w:hint="default"/>
                                <w:i/>
                                <w:sz w:val="22"/>
                                <w:lang w:val="tr-TR"/>
                              </w:rPr>
                              <w:t>9</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3.15pt;height:19.95pt;width:444.35pt;z-index:251780096;mso-width-relative:page;mso-height-relative:page;" fillcolor="#FFFFFF [3201]" filled="t" stroked="f" coordsize="21600,21600" o:gfxdata="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5zzFjVAAAACgEAAA8AAAAAAAAAAQAgAAAAIgAAAGRy&#10;cy9kb3ducmV2LnhtbFBLAQIUABQAAAAIAIdO4kAK+8wIQQIAAJIEAAAOAAAAAAAAAAEAIAAAACQB&#10;AABkcnMvZTJvRG9jLnhtbFBLBQYAAAAABgAGAFkBAADXBQ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b w:val="0"/>
                          <w:bCs w:val="0"/>
                          <w:i/>
                          <w:iCs w:val="0"/>
                          <w:sz w:val="22"/>
                          <w:szCs w:val="22"/>
                        </w:rPr>
                        <w:t>:</w:t>
                      </w:r>
                      <w:r>
                        <w:rPr>
                          <w:rFonts w:hint="default" w:cs="Times New Roman"/>
                          <w:i/>
                          <w:iCs/>
                          <w:sz w:val="22"/>
                          <w:szCs w:val="22"/>
                        </w:rPr>
                        <w:t>Web Socket ve Gerçek Zamanlı Veri İşleme</w:t>
                      </w:r>
                      <w:r>
                        <w:rPr>
                          <w:rFonts w:hint="default" w:eastAsia="SimSun"/>
                          <w:sz w:val="24"/>
                          <w:szCs w:val="24"/>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xml:space="preserve">: </w:t>
                      </w:r>
                      <w:r>
                        <w:rPr>
                          <w:rFonts w:hint="default"/>
                          <w:i/>
                          <w:sz w:val="22"/>
                          <w:lang w:val="tr-TR"/>
                        </w:rPr>
                        <w:t>09</w:t>
                      </w:r>
                      <w:r>
                        <w:rPr>
                          <w:i/>
                          <w:sz w:val="22"/>
                        </w:rPr>
                        <w:t>/0</w:t>
                      </w:r>
                      <w:r>
                        <w:rPr>
                          <w:rFonts w:hint="default"/>
                          <w:i/>
                          <w:sz w:val="22"/>
                          <w:lang w:val="tr-TR"/>
                        </w:rPr>
                        <w:t>9</w:t>
                      </w:r>
                      <w:r>
                        <w:rPr>
                          <w:i/>
                          <w:sz w:val="22"/>
                        </w:rPr>
                        <w:t>/2024</w:t>
                      </w:r>
                    </w:p>
                  </w:txbxContent>
                </v:textbox>
              </v:shape>
            </w:pict>
          </mc:Fallback>
        </mc:AlternateContent>
      </w:r>
      <w:r>
        <w:rPr>
          <w:sz w:val="24"/>
        </w:rPr>
        <mc:AlternateContent>
          <mc:Choice Requires="wps">
            <w:drawing>
              <wp:anchor distT="0" distB="0" distL="114300" distR="114300" simplePos="0" relativeHeight="251778048" behindDoc="0" locked="0" layoutInCell="1" allowOverlap="1">
                <wp:simplePos x="0" y="0"/>
                <wp:positionH relativeFrom="column">
                  <wp:posOffset>129540</wp:posOffset>
                </wp:positionH>
                <wp:positionV relativeFrom="paragraph">
                  <wp:posOffset>1181735</wp:posOffset>
                </wp:positionV>
                <wp:extent cx="5749290" cy="7067550"/>
                <wp:effectExtent l="0" t="0" r="3810" b="0"/>
                <wp:wrapNone/>
                <wp:docPr id="342" name="Text Box 342"/>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Web Socket ve gerçek zamanlı veri işleme konularında çalıştım. Bu teknolojiler, web uygulamalarında anlık veri iletimi ve etkileşimli özellikler eklemeyi sağlar.</w:t>
                            </w:r>
                          </w:p>
                          <w:p>
                            <w:pPr>
                              <w:pStyle w:val="9"/>
                              <w:spacing w:beforeLines="0" w:afterLines="0"/>
                              <w:ind w:firstLine="720" w:firstLineChars="0"/>
                              <w:rPr>
                                <w:rFonts w:hint="default"/>
                                <w:sz w:val="24"/>
                                <w:szCs w:val="24"/>
                              </w:rPr>
                            </w:pPr>
                            <w:r>
                              <w:rPr>
                                <w:rFonts w:hint="default"/>
                                <w:sz w:val="24"/>
                                <w:szCs w:val="24"/>
                              </w:rPr>
                              <w:t>Öncelikle, Web Socket teknolojisi üzerinde yoğunlaştım. Web Socket, sunucu ile istemci arasında sürekli ve çift yönlü bir iletişim kanalı sağlar. Bu özellik, gerçek zamanlı veri iletimi gerektiren uygulamalarda oldukça faydalıdır. Web Socket ile, anlık veri akışı ve güncellemeler sağlamak için bağlantıları nasıl yöneteceğimi öğrendim. Örneğin, bir chat uygulamasında kullanıcıların mesajlarını anlık olarak görüntülemek için Web Socket’i kullandım.</w:t>
                            </w:r>
                          </w:p>
                          <w:p>
                            <w:pPr>
                              <w:pStyle w:val="9"/>
                              <w:spacing w:beforeLines="0" w:afterLines="0"/>
                              <w:ind w:firstLine="720" w:firstLineChars="0"/>
                              <w:rPr>
                                <w:rFonts w:hint="default"/>
                                <w:sz w:val="24"/>
                                <w:szCs w:val="24"/>
                              </w:rPr>
                            </w:pPr>
                            <w:r>
                              <w:rPr>
                                <w:rFonts w:hint="default"/>
                                <w:sz w:val="24"/>
                                <w:szCs w:val="24"/>
                              </w:rPr>
                              <w:t>Gerçek zamanlı veri işleme konusunda, Web Socket kullanarak veri akışını nasıl işlediğimi ve verileri kullanıcıya nasıl anlık olarak sunduğumu deneyimledim. Bu süreçte, veri paketlerini sunucudan alıp, tarayıcıda hızlı bir şekilde güncellemeler sağlamak için teknikler geliştirdim. Gerçek zamanlı etkileşimler ve veri senkronizasyonu konularında becerilerimi artırdım.</w:t>
                            </w:r>
                          </w:p>
                          <w:p>
                            <w:pPr>
                              <w:pStyle w:val="9"/>
                              <w:spacing w:beforeLines="0" w:afterLines="0"/>
                              <w:ind w:firstLine="720" w:firstLineChars="0"/>
                              <w:rPr>
                                <w:rFonts w:hint="default"/>
                                <w:sz w:val="24"/>
                                <w:szCs w:val="24"/>
                              </w:rPr>
                            </w:pPr>
                            <w:r>
                              <w:rPr>
                                <w:rFonts w:hint="default"/>
                                <w:sz w:val="24"/>
                                <w:szCs w:val="24"/>
                              </w:rPr>
                              <w:t>Bu teknolojilerle yaptığım çalışmalar, web uygulamalarında anlık veri güncellemeleri ve etkileşimli özellikler eklememi sağladı. Web Socket ile gerçek zamanlı veri işleme konusunda edindiğim deneyim, kullanıcı deneyimini önemli ölçüde iyileştirdi ve uygulamanın performansını artırdı.</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3.05pt;height:556.5pt;width:452.7pt;z-index:251778048;mso-width-relative:page;mso-height-relative:page;" fillcolor="#FFFFFF [3201]" filled="t" stroked="f" coordsize="21600,21600" o:gfxdata="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npq/dUAAAALAQAADwAAAAAAAAABACAAAAAiAAAA&#10;ZHJzL2Rvd25yZXYueG1sUEsBAhQAFAAAAAgAh07iQD0yJV5DAgAAkwQAAA4AAAAAAAAAAQAgAAAA&#10;JAEAAGRycy9lMm9Eb2MueG1sUEsFBgAAAAAGAAYAWQEAANkFA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Web Socket ve gerçek zamanlı veri işleme konularında çalıştım. Bu teknolojiler, web uygulamalarında anlık veri iletimi ve etkileşimli özellikler eklemeyi sağlar.</w:t>
                      </w:r>
                    </w:p>
                    <w:p>
                      <w:pPr>
                        <w:pStyle w:val="9"/>
                        <w:spacing w:beforeLines="0" w:afterLines="0"/>
                        <w:ind w:firstLine="720" w:firstLineChars="0"/>
                        <w:rPr>
                          <w:rFonts w:hint="default"/>
                          <w:sz w:val="24"/>
                          <w:szCs w:val="24"/>
                        </w:rPr>
                      </w:pPr>
                      <w:r>
                        <w:rPr>
                          <w:rFonts w:hint="default"/>
                          <w:sz w:val="24"/>
                          <w:szCs w:val="24"/>
                        </w:rPr>
                        <w:t>Öncelikle, Web Socket teknolojisi üzerinde yoğunlaştım. Web Socket, sunucu ile istemci arasında sürekli ve çift yönlü bir iletişim kanalı sağlar. Bu özellik, gerçek zamanlı veri iletimi gerektiren uygulamalarda oldukça faydalıdır. Web Socket ile, anlık veri akışı ve güncellemeler sağlamak için bağlantıları nasıl yöneteceğimi öğrendim. Örneğin, bir chat uygulamasında kullanıcıların mesajlarını anlık olarak görüntülemek için Web Socket’i kullandım.</w:t>
                      </w:r>
                    </w:p>
                    <w:p>
                      <w:pPr>
                        <w:pStyle w:val="9"/>
                        <w:spacing w:beforeLines="0" w:afterLines="0"/>
                        <w:ind w:firstLine="720" w:firstLineChars="0"/>
                        <w:rPr>
                          <w:rFonts w:hint="default"/>
                          <w:sz w:val="24"/>
                          <w:szCs w:val="24"/>
                        </w:rPr>
                      </w:pPr>
                      <w:r>
                        <w:rPr>
                          <w:rFonts w:hint="default"/>
                          <w:sz w:val="24"/>
                          <w:szCs w:val="24"/>
                        </w:rPr>
                        <w:t>Gerçek zamanlı veri işleme konusunda, Web Socket kullanarak veri akışını nasıl işlediğimi ve verileri kullanıcıya nasıl anlık olarak sunduğumu deneyimledim. Bu süreçte, veri paketlerini sunucudan alıp, tarayıcıda hızlı bir şekilde güncellemeler sağlamak için teknikler geliştirdim. Gerçek zamanlı etkileşimler ve veri senkronizasyonu konularında becerilerimi artırdım.</w:t>
                      </w:r>
                    </w:p>
                    <w:p>
                      <w:pPr>
                        <w:pStyle w:val="9"/>
                        <w:spacing w:beforeLines="0" w:afterLines="0"/>
                        <w:ind w:firstLine="720" w:firstLineChars="0"/>
                        <w:rPr>
                          <w:rFonts w:hint="default"/>
                          <w:sz w:val="24"/>
                          <w:szCs w:val="24"/>
                        </w:rPr>
                      </w:pPr>
                      <w:r>
                        <w:rPr>
                          <w:rFonts w:hint="default"/>
                          <w:sz w:val="24"/>
                          <w:szCs w:val="24"/>
                        </w:rPr>
                        <w:t>Bu teknolojilerle yaptığım çalışmalar, web uygulamalarında anlık veri güncellemeleri ve etkileşimli özellikler eklememi sağladı. Web Socket ile gerçek zamanlı veri işleme konusunda edindiğim deneyim, kullanıcı deneyimini önemli ölçüde iyileştirdi ve uygulamanın performansını artırdı.</w:t>
                      </w:r>
                    </w:p>
                    <w:p>
                      <w:pPr>
                        <w:rPr>
                          <w:rFonts w:hint="default"/>
                        </w:rPr>
                      </w:pPr>
                    </w:p>
                  </w:txbxContent>
                </v:textbox>
              </v:shape>
            </w:pict>
          </mc:Fallback>
        </mc:AlternateContent>
      </w:r>
      <w:r>
        <mc:AlternateContent>
          <mc:Choice Requires="wpg">
            <w:drawing>
              <wp:anchor distT="0" distB="0" distL="114300" distR="114300" simplePos="0" relativeHeight="251753472"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305" name="Group 305"/>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306"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307"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308"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563008;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bK+h9uTkZN3nPAAAAACAt9HBwcF6eXm5tx56sI8hFxcX68cffzwvX76cZVnW4+Pj&#10;Wdd1Xr16tY/xAAAAAACZZVlmXdfZbDaz2Wzm9vZ2ZmY++eSTefbs2V7+Yy+h9uzsbHnx4sU8fPhw&#10;vbq6WvYxEwAAAADgbbUsy/rs2bO9tdC9rj74+eef9zkOAAAAAOCtdHh4uNd5ewm1FxcXdtMCAAAA&#10;AP8Yd3d3e523l1B7dna2zMxst9t9jAMAAAAAeKvtdru9ztvr6gMAAAAAAP48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8C927FgAAAAAYJC/9TD2&#10;FEY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B6V0sMAACAASURBV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UDt3EtOZEcQQNF4xeMVSLD/vYDUm+IjoH4etFw2U1utK7vPGWUqJzm+CgU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2/KT0QAAAgpJREFU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3JYyjr4AAADc&#10;AAAADwAAAGRycy9kb3ducmV2LnhtbEWPT4vCMBTE74LfITzBmyaurko1enBx2csKVoUeH82zLTYv&#10;pYn/vr1ZWPA4zMxvmOX6YWtxo9ZXjjWMhgoEce5MxYWG42E7mIPwAdlg7Zg0PMnDetXtLDEx7s57&#10;uqWhEBHCPkENZQhNIqXPS7Loh64hjt7ZtRZDlG0hTYv3CLe1/FBqKi1WHBdKbGhTUn5Jr1bD5Pfg&#10;8Difnb6ybJbtvj+f+/Mu1brfG6kFiECP8A7/t3+MhrGawt+ZeATk6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JYyjr4A&#10;AADcAAAADwAAAAAAAAABACAAAAAiAAAAZHJzL2Rvd25yZXYueG1sUEsBAhQAFAAAAAgAh07iQDMv&#10;BZ47AAAAOQAAABAAAAAAAAAAAQAgAAAADQEAAGRycy9zaGFwZXhtbC54bWxQSwUGAAAAAAYABgBb&#10;AQAAtwM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MxEMYb0AAADc&#10;AAAADwAAAGRycy9kb3ducmV2LnhtbEWPT2sCMRTE74V+h/AK3jTRgsrWKFUsePDin96fm+dm6+Zl&#10;SaJr++lNodDjMDO/YWaLu2vEjUKsPWsYDhQI4tKbmisNx8NHfwoiJmSDjWfS8E0RFvPnpxkWxne8&#10;o9s+VSJDOBaowabUFlLG0pLDOPAtcfbOPjhMWYZKmoBdhrtGjpQaS4c15wWLLa0slZf91WlYhnK5&#10;Po8+K2eUPX2tL++n7U+nde9lqN5AJLqn//Bfe2M0vKoJ/J7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EQxhvQAA&#10;ANwAAAAPAAAAAAAAAAEAIAAAACIAAABkcnMvZG93bnJldi54bWxQSwECFAAUAAAACACHTuJAMy8F&#10;njsAAAA5AAAAEAAAAAAAAAABACAAAAAMAQAAZHJzL3NoYXBleG1sLnhtbFBLBQYAAAAABgAGAFsB&#10;AAC2Aw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Qo6YE7kAAADc&#10;AAAADwAAAGRycy9kb3ducmV2LnhtbEVPTWsCMRC9F/wPYQRvNVFBymoUFQs9eNHqfdyMm9XNZEmi&#10;q/31zaHQ4+N9z5dP14gHhVh71jAaKhDEpTc1VxqO35/vHyBiQjbYeCYNL4qwXPTe5lgY3/GeHodU&#10;iRzCsUANNqW2kDKWlhzGoW+JM3fxwWHKMFTSBOxyuGvkWKmpdFhzbrDY0sZSeTvcnYZ1KNfby/hU&#10;OaPs+bq9rc67n07rQX+kZiASPdO/+M/9ZTRMVF6bz+QjIB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OmBO5AAAA3AAA&#10;AA8AAAAAAAAAAQAgAAAAIgAAAGRycy9kb3ducmV2LnhtbFBLAQIUABQAAAAIAIdO4kAzLwWeOwAA&#10;ADkAAAAQAAAAAAAAAAEAIAAAAAgBAABkcnMvc2hhcGV4bWwueG1sUEsFBgAAAAAGAAYAWwEAALID&#10;AAAAAA==&#10;">
                  <v:fill on="f" focussize="0,0"/>
                  <v:stroke on="f"/>
                  <v:imagedata r:id="rId10" o:title=""/>
                  <o:lock v:ext="edit" aspectratio="t"/>
                </v:shape>
              </v:group>
            </w:pict>
          </mc:Fallback>
        </mc:AlternateContent>
      </w:r>
    </w:p>
    <w:p>
      <w:pPr>
        <w:pStyle w:val="7"/>
        <w:rPr>
          <w:i/>
          <w:sz w:val="20"/>
        </w:rPr>
        <w:sectPr>
          <w:pgSz w:w="11900" w:h="16840"/>
          <w:pgMar w:top="1520" w:right="180" w:bottom="540" w:left="1200" w:header="0" w:footer="341" w:gutter="0"/>
          <w:cols w:space="720" w:num="1"/>
        </w:sectPr>
      </w:pPr>
      <w:r>
        <w:rPr>
          <w:sz w:val="22"/>
        </w:rPr>
        <mc:AlternateContent>
          <mc:Choice Requires="wps">
            <w:drawing>
              <wp:anchor distT="0" distB="0" distL="114300" distR="114300" simplePos="0" relativeHeight="251804672" behindDoc="0" locked="0" layoutInCell="1" allowOverlap="1">
                <wp:simplePos x="0" y="0"/>
                <wp:positionH relativeFrom="column">
                  <wp:posOffset>184150</wp:posOffset>
                </wp:positionH>
                <wp:positionV relativeFrom="paragraph">
                  <wp:posOffset>8448040</wp:posOffset>
                </wp:positionV>
                <wp:extent cx="5657850" cy="28575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56578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665.2pt;height:22.5pt;width:445.5pt;z-index:251804672;mso-width-relative:page;mso-height-relative:page;" fillcolor="#FFFFFF [3201]" filled="t" stroked="f" coordsize="21600,21600" o:gfxdata="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3kKmddYAAAAMAQAADwAAAAAAAAABACAAAAAiAAAAZHJz&#10;L2Rvd25yZXYueG1sUEsBAhQAFAAAAAgAh07iQAYBApk/AgAAkgQAAA4AAAAAAAAAAQAgAAAAJQEA&#10;AGRycy9lMm9Eb2MueG1sUEsFBgAAAAAGAAYAWQEAANYFAAAAAA==&#10;">
                <v:fill on="t" focussize="0,0"/>
                <v:stroke on="f" weight="0.5pt"/>
                <v:imagedata o:title=""/>
                <o:lock v:ext="edit" aspectratio="f"/>
                <v:textbox>
                  <w:txbxContent>
                    <w:p>
                      <w:pPr>
                        <w:spacing w:before="0"/>
                        <w:ind w:right="0"/>
                        <w:jc w:val="left"/>
                        <w:rPr>
                          <w:i/>
                          <w:sz w:val="22"/>
                        </w:rPr>
                      </w:pPr>
                      <w:r>
                        <w:rPr>
                          <w:i/>
                          <w:sz w:val="22"/>
                        </w:rPr>
                        <w:t>Kontrol</w:t>
                      </w:r>
                      <w:r>
                        <w:rPr>
                          <w:i/>
                          <w:spacing w:val="-3"/>
                          <w:sz w:val="22"/>
                        </w:rPr>
                        <w:t xml:space="preserve"> </w:t>
                      </w:r>
                      <w:r>
                        <w:rPr>
                          <w:i/>
                          <w:sz w:val="22"/>
                        </w:rPr>
                        <w:t>Eden</w:t>
                      </w:r>
                      <w:r>
                        <w:rPr>
                          <w:i/>
                          <w:spacing w:val="-6"/>
                          <w:sz w:val="22"/>
                        </w:rPr>
                        <w:t xml:space="preserve"> </w:t>
                      </w:r>
                      <w:r>
                        <w:rPr>
                          <w:i/>
                          <w:sz w:val="22"/>
                        </w:rPr>
                        <w:t>:</w:t>
                      </w:r>
                      <w:r>
                        <w:rPr>
                          <w:i/>
                          <w:spacing w:val="-4"/>
                          <w:sz w:val="22"/>
                        </w:rPr>
                        <w:t xml:space="preserve"> </w:t>
                      </w:r>
                      <w:r>
                        <w:rPr>
                          <w:i/>
                          <w:color w:val="BEBEBE"/>
                          <w:sz w:val="22"/>
                        </w:rPr>
                        <w:t>……………………………………………………</w:t>
                      </w:r>
                      <w:r>
                        <w:rPr>
                          <w:i/>
                          <w:color w:val="BEBEBE"/>
                          <w:spacing w:val="-4"/>
                          <w:sz w:val="22"/>
                        </w:rPr>
                        <w:t xml:space="preserve"> </w:t>
                      </w:r>
                      <w:r>
                        <w:rPr>
                          <w:i/>
                          <w:sz w:val="22"/>
                        </w:rPr>
                        <w:t>İmza</w:t>
                      </w:r>
                      <w:r>
                        <w:rPr>
                          <w:i/>
                          <w:spacing w:val="-5"/>
                          <w:sz w:val="22"/>
                        </w:rPr>
                        <w:t xml:space="preserve"> </w:t>
                      </w:r>
                      <w:r>
                        <w:rPr>
                          <w:i/>
                          <w:sz w:val="22"/>
                        </w:rPr>
                        <w:t>:</w:t>
                      </w:r>
                      <w:r>
                        <w:rPr>
                          <w:i/>
                          <w:spacing w:val="-2"/>
                          <w:sz w:val="22"/>
                        </w:rPr>
                        <w:t xml:space="preserve"> </w:t>
                      </w:r>
                      <w:r>
                        <w:rPr>
                          <w:i/>
                          <w:color w:val="BEBEBE"/>
                          <w:sz w:val="22"/>
                        </w:rPr>
                        <w:t>………….………………</w:t>
                      </w:r>
                    </w:p>
                    <w:p/>
                  </w:txbxContent>
                </v:textbox>
              </v:shape>
            </w:pict>
          </mc:Fallback>
        </mc:AlternateContent>
      </w:r>
      <w:r>
        <w:rPr>
          <w:sz w:val="22"/>
        </w:rPr>
        <mc:AlternateContent>
          <mc:Choice Requires="wps">
            <w:drawing>
              <wp:anchor distT="0" distB="0" distL="114300" distR="114300" simplePos="0" relativeHeight="251781120" behindDoc="0" locked="0" layoutInCell="1" allowOverlap="1">
                <wp:simplePos x="0" y="0"/>
                <wp:positionH relativeFrom="column">
                  <wp:posOffset>151130</wp:posOffset>
                </wp:positionH>
                <wp:positionV relativeFrom="paragraph">
                  <wp:posOffset>290195</wp:posOffset>
                </wp:positionV>
                <wp:extent cx="5647055" cy="285750"/>
                <wp:effectExtent l="0" t="0" r="10795" b="0"/>
                <wp:wrapNone/>
                <wp:docPr id="343" name="Text Box 343"/>
                <wp:cNvGraphicFramePr/>
                <a:graphic xmlns:a="http://schemas.openxmlformats.org/drawingml/2006/main">
                  <a:graphicData uri="http://schemas.microsoft.com/office/word/2010/wordprocessingShape">
                    <wps:wsp>
                      <wps:cNvSpPr txBox="1"/>
                      <wps:spPr>
                        <a:xfrm>
                          <a:off x="0" y="0"/>
                          <a:ext cx="564705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63</w:t>
                            </w:r>
                            <w:r>
                              <w:rPr>
                                <w:i/>
                                <w:spacing w:val="-52"/>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pt;margin-top:22.85pt;height:22.5pt;width:444.65pt;z-index:251781120;mso-width-relative:page;mso-height-relative:page;" fillcolor="#FFFFFF [3201]" filled="t" stroked="f" coordsize="21600,21600" o:gfxdata="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gEsuI1AAAAAgBAAAPAAAAAAAAAAEAIAAAACIAAABk&#10;cnMvZG93bnJldi54bWxQSwECFAAUAAAACACHTuJAig5XLUMCAACSBAAADgAAAAAAAAABACAAAAAj&#10;AQAAZHJzL2Uyb0RvYy54bWxQSwUGAAAAAAYABgBZAQAA2AUAAAAA&#10;">
                <v:fill on="t" focussize="0,0"/>
                <v:stroke on="f" weight="0.5pt"/>
                <v:imagedata o:title=""/>
                <o:lock v:ext="edit" aspectratio="f"/>
                <v:textbox>
                  <w:txbxContent>
                    <w:p>
                      <w:pPr>
                        <w:tabs>
                          <w:tab w:val="left" w:pos="1500"/>
                          <w:tab w:val="left" w:pos="7153"/>
                          <w:tab w:val="left" w:pos="7597"/>
                        </w:tabs>
                        <w:spacing w:before="92" w:line="684" w:lineRule="auto"/>
                        <w:ind w:right="1572"/>
                        <w:jc w:val="left"/>
                        <w:rPr>
                          <w:rFonts w:hint="default"/>
                          <w:lang w:val="tr-TR"/>
                        </w:rPr>
                      </w:pPr>
                      <w:r>
                        <w:rPr>
                          <w:i/>
                          <w:sz w:val="22"/>
                        </w:rPr>
                        <w:t xml:space="preserve">KISIM: </w:t>
                      </w:r>
                      <w:r>
                        <w:rPr>
                          <w:rFonts w:hint="default"/>
                          <w:b/>
                          <w:sz w:val="22"/>
                          <w:lang w:val="tr-TR"/>
                        </w:rPr>
                        <w:t>Yazılım</w:t>
                      </w:r>
                      <w:r>
                        <w:rPr>
                          <w:b/>
                          <w:sz w:val="22"/>
                        </w:rPr>
                        <w:tab/>
                      </w:r>
                      <w:r>
                        <w:rPr>
                          <w:b/>
                          <w:sz w:val="22"/>
                        </w:rPr>
                        <w:tab/>
                      </w:r>
                      <w:r>
                        <w:rPr>
                          <w:i/>
                          <w:sz w:val="22"/>
                        </w:rPr>
                        <w:t xml:space="preserve">SAYFA NO: </w:t>
                      </w:r>
                      <w:r>
                        <w:rPr>
                          <w:rFonts w:hint="default"/>
                          <w:i/>
                          <w:sz w:val="22"/>
                          <w:lang w:val="tr-TR"/>
                        </w:rPr>
                        <w:t>63</w:t>
                      </w:r>
                      <w:r>
                        <w:rPr>
                          <w:i/>
                          <w:spacing w:val="-52"/>
                          <w:sz w:val="22"/>
                        </w:rPr>
                        <w:t xml:space="preserve"> </w:t>
                      </w:r>
                    </w:p>
                  </w:txbxContent>
                </v:textbox>
              </v:shape>
            </w:pict>
          </mc:Fallback>
        </mc:AlternateContent>
      </w:r>
      <w:bookmarkStart w:id="3" w:name="_GoBack"/>
      <w:bookmarkEnd w:id="3"/>
      <w:r>
        <w:rPr>
          <w:sz w:val="22"/>
        </w:rPr>
        <mc:AlternateContent>
          <mc:Choice Requires="wps">
            <w:drawing>
              <wp:anchor distT="0" distB="0" distL="114300" distR="114300" simplePos="0" relativeHeight="251779072" behindDoc="0" locked="0" layoutInCell="1" allowOverlap="1">
                <wp:simplePos x="0" y="0"/>
                <wp:positionH relativeFrom="column">
                  <wp:posOffset>157480</wp:posOffset>
                </wp:positionH>
                <wp:positionV relativeFrom="paragraph">
                  <wp:posOffset>802005</wp:posOffset>
                </wp:positionV>
                <wp:extent cx="5643245" cy="253365"/>
                <wp:effectExtent l="0" t="0" r="14605" b="13335"/>
                <wp:wrapNone/>
                <wp:docPr id="344" name="Text Box 344"/>
                <wp:cNvGraphicFramePr/>
                <a:graphic xmlns:a="http://schemas.openxmlformats.org/drawingml/2006/main">
                  <a:graphicData uri="http://schemas.microsoft.com/office/word/2010/wordprocessingShape">
                    <wps:wsp>
                      <wps:cNvSpPr txBox="1"/>
                      <wps:spPr>
                        <a:xfrm>
                          <a:off x="0" y="0"/>
                          <a:ext cx="5643245" cy="2533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i/>
                                <w:sz w:val="22"/>
                              </w:rPr>
                              <w:t>YAPILAN</w:t>
                            </w:r>
                            <w:r>
                              <w:rPr>
                                <w:i/>
                                <w:spacing w:val="-3"/>
                                <w:sz w:val="22"/>
                              </w:rPr>
                              <w:t xml:space="preserve"> </w:t>
                            </w:r>
                            <w:r>
                              <w:rPr>
                                <w:i/>
                                <w:sz w:val="22"/>
                              </w:rPr>
                              <w:t>İŞ</w:t>
                            </w:r>
                            <w:r>
                              <w:rPr>
                                <w:i/>
                                <w:spacing w:val="-3"/>
                                <w:sz w:val="22"/>
                              </w:rPr>
                              <w:t xml:space="preserve"> </w:t>
                            </w:r>
                            <w:r>
                              <w:rPr>
                                <w:b w:val="0"/>
                                <w:bCs w:val="0"/>
                                <w:i/>
                                <w:iCs w:val="0"/>
                                <w:sz w:val="22"/>
                                <w:szCs w:val="22"/>
                              </w:rPr>
                              <w:t>:</w:t>
                            </w:r>
                            <w:r>
                              <w:rPr>
                                <w:rFonts w:hint="default" w:eastAsia="SimSun"/>
                                <w:i/>
                                <w:iCs/>
                                <w:sz w:val="22"/>
                                <w:szCs w:val="22"/>
                              </w:rPr>
                              <w:t>Stajın Kapanışı ve Genel Değerlendirme</w:t>
                            </w:r>
                            <w:r>
                              <w:rPr>
                                <w:rFonts w:hint="default" w:eastAsia="SimSun"/>
                                <w:sz w:val="24"/>
                                <w:szCs w:val="24"/>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1</w:t>
                            </w:r>
                            <w:r>
                              <w:rPr>
                                <w:rFonts w:hint="default"/>
                                <w:i/>
                                <w:sz w:val="22"/>
                                <w:lang w:val="tr-TR"/>
                              </w:rPr>
                              <w:t>0</w:t>
                            </w:r>
                            <w:r>
                              <w:rPr>
                                <w:i/>
                                <w:sz w:val="22"/>
                              </w:rPr>
                              <w:t>/0</w:t>
                            </w:r>
                            <w:r>
                              <w:rPr>
                                <w:rFonts w:hint="default"/>
                                <w:i/>
                                <w:sz w:val="22"/>
                                <w:lang w:val="tr-TR"/>
                              </w:rPr>
                              <w:t>9</w:t>
                            </w:r>
                            <w:r>
                              <w:rPr>
                                <w:i/>
                                <w:sz w:val="22"/>
                              </w:rPr>
                              <w:t>/2024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pt;margin-top:63.15pt;height:19.95pt;width:444.35pt;z-index:251779072;mso-width-relative:page;mso-height-relative:page;" fillcolor="#FFFFFF [3201]" filled="t" stroked="f" coordsize="21600,21600" o:gfxdata="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5zzFjVAAAACgEAAA8AAAAAAAAAAQAgAAAAIgAAAGRy&#10;cy9kb3ducmV2LnhtbFBLAQIUABQAAAAIAIdO4kALsCrcQQIAAJIEAAAOAAAAAAAAAAEAIAAAACQB&#10;AABkcnMvZTJvRG9jLnhtbFBLBQYAAAAABgAGAFkBAADXBQAAAAA=&#10;">
                <v:fill on="t" focussize="0,0"/>
                <v:stroke on="f" weight="0.5pt"/>
                <v:imagedata o:title=""/>
                <o:lock v:ext="edit" aspectratio="f"/>
                <v:textbox>
                  <w:txbxContent>
                    <w:p>
                      <w:r>
                        <w:rPr>
                          <w:i/>
                          <w:sz w:val="22"/>
                        </w:rPr>
                        <w:t>YAPILAN</w:t>
                      </w:r>
                      <w:r>
                        <w:rPr>
                          <w:i/>
                          <w:spacing w:val="-3"/>
                          <w:sz w:val="22"/>
                        </w:rPr>
                        <w:t xml:space="preserve"> </w:t>
                      </w:r>
                      <w:r>
                        <w:rPr>
                          <w:i/>
                          <w:sz w:val="22"/>
                        </w:rPr>
                        <w:t>İŞ</w:t>
                      </w:r>
                      <w:r>
                        <w:rPr>
                          <w:i/>
                          <w:spacing w:val="-3"/>
                          <w:sz w:val="22"/>
                        </w:rPr>
                        <w:t xml:space="preserve"> </w:t>
                      </w:r>
                      <w:r>
                        <w:rPr>
                          <w:b w:val="0"/>
                          <w:bCs w:val="0"/>
                          <w:i/>
                          <w:iCs w:val="0"/>
                          <w:sz w:val="22"/>
                          <w:szCs w:val="22"/>
                        </w:rPr>
                        <w:t>:</w:t>
                      </w:r>
                      <w:r>
                        <w:rPr>
                          <w:rFonts w:hint="default" w:eastAsia="SimSun"/>
                          <w:i/>
                          <w:iCs/>
                          <w:sz w:val="22"/>
                          <w:szCs w:val="22"/>
                        </w:rPr>
                        <w:t>Stajın Kapanışı ve Genel Değerlendirme</w:t>
                      </w:r>
                      <w:r>
                        <w:rPr>
                          <w:rFonts w:hint="default" w:eastAsia="SimSun"/>
                          <w:sz w:val="24"/>
                          <w:szCs w:val="24"/>
                          <w:lang w:val="tr-T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rFonts w:hint="default" w:cs="Times New Roman"/>
                          <w:i/>
                          <w:iCs/>
                          <w:kern w:val="0"/>
                          <w:sz w:val="22"/>
                          <w:szCs w:val="22"/>
                          <w:lang w:val="tr-TR" w:eastAsia="zh-CN" w:bidi="ar"/>
                        </w:rPr>
                        <w:tab/>
                      </w:r>
                      <w:r>
                        <w:rPr>
                          <w:rFonts w:hint="default" w:cs="Times New Roman"/>
                          <w:i/>
                          <w:iCs/>
                          <w:kern w:val="0"/>
                          <w:sz w:val="22"/>
                          <w:szCs w:val="22"/>
                          <w:lang w:val="tr-TR" w:eastAsia="zh-CN" w:bidi="ar"/>
                        </w:rPr>
                        <w:t xml:space="preserve">   </w:t>
                      </w:r>
                      <w:r>
                        <w:rPr>
                          <w:i/>
                          <w:sz w:val="22"/>
                        </w:rPr>
                        <w:t>Tarih</w:t>
                      </w:r>
                      <w:r>
                        <w:rPr>
                          <w:i/>
                          <w:spacing w:val="-2"/>
                          <w:sz w:val="22"/>
                        </w:rPr>
                        <w:t xml:space="preserve"> </w:t>
                      </w:r>
                      <w:r>
                        <w:rPr>
                          <w:i/>
                          <w:sz w:val="22"/>
                        </w:rPr>
                        <w:t>: 1</w:t>
                      </w:r>
                      <w:r>
                        <w:rPr>
                          <w:rFonts w:hint="default"/>
                          <w:i/>
                          <w:sz w:val="22"/>
                          <w:lang w:val="tr-TR"/>
                        </w:rPr>
                        <w:t>0</w:t>
                      </w:r>
                      <w:r>
                        <w:rPr>
                          <w:i/>
                          <w:sz w:val="22"/>
                        </w:rPr>
                        <w:t>/0</w:t>
                      </w:r>
                      <w:r>
                        <w:rPr>
                          <w:rFonts w:hint="default"/>
                          <w:i/>
                          <w:sz w:val="22"/>
                          <w:lang w:val="tr-TR"/>
                        </w:rPr>
                        <w:t>9</w:t>
                      </w:r>
                      <w:r>
                        <w:rPr>
                          <w:i/>
                          <w:sz w:val="22"/>
                        </w:rPr>
                        <w:t>/2024</w:t>
                      </w:r>
                    </w:p>
                  </w:txbxContent>
                </v:textbox>
              </v:shape>
            </w:pict>
          </mc:Fallback>
        </mc:AlternateContent>
      </w:r>
      <w:r>
        <w:rPr>
          <w:sz w:val="24"/>
        </w:rPr>
        <mc:AlternateContent>
          <mc:Choice Requires="wps">
            <w:drawing>
              <wp:anchor distT="0" distB="0" distL="114300" distR="114300" simplePos="0" relativeHeight="251782144" behindDoc="0" locked="0" layoutInCell="1" allowOverlap="1">
                <wp:simplePos x="0" y="0"/>
                <wp:positionH relativeFrom="column">
                  <wp:posOffset>129540</wp:posOffset>
                </wp:positionH>
                <wp:positionV relativeFrom="paragraph">
                  <wp:posOffset>1181735</wp:posOffset>
                </wp:positionV>
                <wp:extent cx="5749290" cy="7067550"/>
                <wp:effectExtent l="0" t="0" r="3810" b="0"/>
                <wp:wrapNone/>
                <wp:docPr id="345" name="Text Box 345"/>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keepNext w:val="0"/>
                              <w:keepLines w:val="0"/>
                              <w:widowControl/>
                              <w:suppressLineNumbers w:val="0"/>
                              <w:ind w:firstLine="720" w:firstLineChars="0"/>
                            </w:pPr>
                            <w:r>
                              <w:t>Bugün firmadaki stajımın son günüydü. Staj boyunca yaptığımız projeler ve öğrendiğimiz yeni teknolojiler üzerine bir sunum gerçekleştirdim. Sunumda, projelerin teknik detaylarını ve karşılaştığımız zorlukları anlattım. Ardından, staj süresince bana bu fırsatı sundukları için sorumlu mühendisime ve bana destek olan tüm ekiplere teşekkür ettim.</w:t>
                            </w:r>
                          </w:p>
                          <w:p>
                            <w:pPr>
                              <w:pStyle w:val="9"/>
                              <w:keepNext w:val="0"/>
                              <w:keepLines w:val="0"/>
                              <w:widowControl/>
                              <w:suppressLineNumbers w:val="0"/>
                              <w:ind w:firstLine="720" w:firstLineChars="0"/>
                            </w:pPr>
                            <w:r>
                              <w:t>Sunumun ardından, staj boyunca yaptığım işler hakkında kısa bir değerlendirme görüşmesi gerçekleştirdik. Bu süreçte öğrendiklerim ve sunduğum katkılar üzerine konuştuk. Ayrıca, gelecek stajyerler için geri bildirimde bulunmam istendi ve önerilerimi paylaştım. Son olarak, birbirimize sosyal ve profesyonel yaşamda başarılar dileyerek vedalaştık.</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pt;margin-top:93.05pt;height:556.5pt;width:452.7pt;z-index:251782144;mso-width-relative:page;mso-height-relative:page;" fillcolor="#FFFFFF [3201]" filled="t" stroked="f" coordsize="21600,21600" o:gfxdata="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npq/dUAAAALAQAADwAAAAAAAAABACAAAAAiAAAA&#10;ZHJzL2Rvd25yZXYueG1sUEsBAhQAFAAAAAgAh07iQJI4gh9DAgAAkwQAAA4AAAAAAAAAAQAgAAAA&#10;JAEAAGRycy9lMm9Eb2MueG1sUEsFBgAAAAAGAAYAWQEAANkFAAAAAA==&#10;">
                <v:fill on="t" focussize="0,0"/>
                <v:stroke on="f" weight="0.5pt"/>
                <v:imagedata o:title=""/>
                <o:lock v:ext="edit" aspectratio="f"/>
                <v:textbox>
                  <w:txbxContent>
                    <w:p>
                      <w:pPr>
                        <w:pStyle w:val="9"/>
                        <w:keepNext w:val="0"/>
                        <w:keepLines w:val="0"/>
                        <w:widowControl/>
                        <w:suppressLineNumbers w:val="0"/>
                        <w:ind w:firstLine="720" w:firstLineChars="0"/>
                      </w:pPr>
                      <w:r>
                        <w:t>Bugün firmadaki stajımın son günüydü. Staj boyunca yaptığımız projeler ve öğrendiğimiz yeni teknolojiler üzerine bir sunum gerçekleştirdim. Sunumda, projelerin teknik detaylarını ve karşılaştığımız zorlukları anlattım. Ardından, staj süresince bana bu fırsatı sundukları için sorumlu mühendisime ve bana destek olan tüm ekiplere teşekkür ettim.</w:t>
                      </w:r>
                    </w:p>
                    <w:p>
                      <w:pPr>
                        <w:pStyle w:val="9"/>
                        <w:keepNext w:val="0"/>
                        <w:keepLines w:val="0"/>
                        <w:widowControl/>
                        <w:suppressLineNumbers w:val="0"/>
                        <w:ind w:firstLine="720" w:firstLineChars="0"/>
                      </w:pPr>
                      <w:r>
                        <w:t>Sunumun ardından, staj boyunca yaptığım işler hakkında kısa bir değerlendirme görüşmesi gerçekleştirdik. Bu süreçte öğrendiklerim ve sunduğum katkılar üzerine konuştuk. Ayrıca, gelecek stajyerler için geri bildirimde bulunmam istendi ve önerilerimi paylaştım. Son olarak, birbirimize sosyal ve profesyonel yaşamda başarılar dileyerek vedalaştık.</w:t>
                      </w:r>
                    </w:p>
                    <w:p>
                      <w:pPr>
                        <w:rPr>
                          <w:rFonts w:hint="default"/>
                        </w:rPr>
                      </w:pPr>
                    </w:p>
                  </w:txbxContent>
                </v:textbox>
              </v:shape>
            </w:pict>
          </mc:Fallback>
        </mc:AlternateContent>
      </w:r>
      <w:r>
        <mc:AlternateContent>
          <mc:Choice Requires="wpg">
            <w:drawing>
              <wp:anchor distT="0" distB="0" distL="114300" distR="114300" simplePos="0" relativeHeight="251754496" behindDoc="1" locked="0" layoutInCell="1" allowOverlap="1">
                <wp:simplePos x="0" y="0"/>
                <wp:positionH relativeFrom="page">
                  <wp:posOffset>822960</wp:posOffset>
                </wp:positionH>
                <wp:positionV relativeFrom="page">
                  <wp:posOffset>1051560</wp:posOffset>
                </wp:positionV>
                <wp:extent cx="5868670" cy="8829675"/>
                <wp:effectExtent l="0" t="0" r="17780" b="9525"/>
                <wp:wrapNone/>
                <wp:docPr id="313" name="Group 313"/>
                <wp:cNvGraphicFramePr/>
                <a:graphic xmlns:a="http://schemas.openxmlformats.org/drawingml/2006/main">
                  <a:graphicData uri="http://schemas.microsoft.com/office/word/2010/wordprocessingGroup">
                    <wpg:wgp>
                      <wpg:cNvGrpSpPr/>
                      <wpg:grpSpPr>
                        <a:xfrm>
                          <a:off x="0" y="0"/>
                          <a:ext cx="5868670" cy="8829675"/>
                          <a:chOff x="1296" y="1657"/>
                          <a:chExt cx="9242" cy="13905"/>
                        </a:xfrm>
                      </wpg:grpSpPr>
                      <pic:pic xmlns:pic="http://schemas.openxmlformats.org/drawingml/2006/picture">
                        <pic:nvPicPr>
                          <pic:cNvPr id="314" name="Picture 206"/>
                          <pic:cNvPicPr>
                            <a:picLocks noChangeAspect="1"/>
                          </pic:cNvPicPr>
                        </pic:nvPicPr>
                        <pic:blipFill>
                          <a:blip r:embed="rId9"/>
                          <a:stretch>
                            <a:fillRect/>
                          </a:stretch>
                        </pic:blipFill>
                        <pic:spPr>
                          <a:xfrm>
                            <a:off x="1296" y="1657"/>
                            <a:ext cx="9242" cy="13905"/>
                          </a:xfrm>
                          <a:prstGeom prst="rect">
                            <a:avLst/>
                          </a:prstGeom>
                          <a:noFill/>
                          <a:ln>
                            <a:noFill/>
                          </a:ln>
                        </pic:spPr>
                      </pic:pic>
                      <pic:pic xmlns:pic="http://schemas.openxmlformats.org/drawingml/2006/picture">
                        <pic:nvPicPr>
                          <pic:cNvPr id="315" name="Picture 207"/>
                          <pic:cNvPicPr>
                            <a:picLocks noChangeAspect="1"/>
                          </pic:cNvPicPr>
                        </pic:nvPicPr>
                        <pic:blipFill>
                          <a:blip r:embed="rId10"/>
                          <a:stretch>
                            <a:fillRect/>
                          </a:stretch>
                        </pic:blipFill>
                        <pic:spPr>
                          <a:xfrm>
                            <a:off x="1456" y="14788"/>
                            <a:ext cx="8990" cy="525"/>
                          </a:xfrm>
                          <a:prstGeom prst="rect">
                            <a:avLst/>
                          </a:prstGeom>
                          <a:noFill/>
                          <a:ln>
                            <a:noFill/>
                          </a:ln>
                        </pic:spPr>
                      </pic:pic>
                      <pic:pic xmlns:pic="http://schemas.openxmlformats.org/drawingml/2006/picture">
                        <pic:nvPicPr>
                          <pic:cNvPr id="316" name="Picture 208"/>
                          <pic:cNvPicPr>
                            <a:picLocks noChangeAspect="1"/>
                          </pic:cNvPicPr>
                        </pic:nvPicPr>
                        <pic:blipFill>
                          <a:blip r:embed="rId10"/>
                          <a:stretch>
                            <a:fillRect/>
                          </a:stretch>
                        </pic:blipFill>
                        <pic:spPr>
                          <a:xfrm>
                            <a:off x="1420" y="2729"/>
                            <a:ext cx="8990" cy="526"/>
                          </a:xfrm>
                          <a:prstGeom prst="rect">
                            <a:avLst/>
                          </a:prstGeom>
                          <a:noFill/>
                          <a:ln>
                            <a:noFill/>
                          </a:ln>
                        </pic:spPr>
                      </pic:pic>
                    </wpg:wgp>
                  </a:graphicData>
                </a:graphic>
              </wp:anchor>
            </w:drawing>
          </mc:Choice>
          <mc:Fallback>
            <w:pict>
              <v:group id="_x0000_s1026" o:spid="_x0000_s1026" o:spt="203" style="position:absolute;left:0pt;margin-left:64.8pt;margin-top:82.8pt;height:695.25pt;width:462.1pt;mso-position-horizontal-relative:page;mso-position-vertical-relative:page;z-index:-251561984;mso-width-relative:page;mso-height-relative:page;" coordorigin="1296,1657" coordsize="9242,13905" o:gfxdata="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bK+h9uTkZN3nPAAAAACAt9HBwcF6eXm5tx56sI8hFxcX68cffzwvX76cZVnW4+Pj&#10;Wdd1Xr16tY/xAAAAAACZZVlmXdfZbDaz2Wzm9vZ2ZmY++eSTefbs2V7+Yy+h9uzsbHnx4sU8fPhw&#10;vbq6WvYxEwAAAADgbbUsy/rs2bO9tdC9rj74+eef9zkOAAAAAOCtdHh4uNd5ewm1FxcXdtMCAAAA&#10;AP8Yd3d3e523l1B7dna2zMxst9t9jAMAAAAAeKvtdru9ztvr6gMAAAAAAP48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8C927FgAAAAAYJC/9TD2&#10;FEY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B6V0sMAACAASURBV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CwAAAAAQE2oBAAAAAGJCLQAA&#10;AABATKgFAAAAAIgJtQAAAAAAMaEWAAAAACAm1AIAAAAAxIRaAAAAAICYUAsAAAAAEBNqAQAAAABi&#10;Qi0AAAAAQEyoBQAAAACICbUAAAAAADGhFgAAAAAgJtQCAAAAAMSEWgAAAACAmFALAAAAABATagEA&#10;AAAAYkItAAAAAEBMqAUAAAAAiAm1AAAAAAAxoRYAAAAAICbUAgAAAADEhFoAAAAAgJhQ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">
                <o:lock v:ext="edit" aspectratio="f"/>
                <v:shape id="Picture 206" o:spid="_x0000_s1026" o:spt="75" type="#_x0000_t75" style="position:absolute;left:1296;top:1657;height:13905;width:9242;" filled="f" o:preferrelative="t" stroked="f" coordsize="21600,21600" o:gfxdata="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Rn7+/&#10;AAAA3AAAAA8AAAAAAAAAAQAgAAAAIgAAAGRycy9kb3ducmV2LnhtbFBLAQIUABQAAAAIAIdO4kAz&#10;LwWeOwAAADkAAAAQAAAAAAAAAAEAIAAAAA4BAABkcnMvc2hhcGV4bWwueG1sUEsFBgAAAAAGAAYA&#10;WwEAALgDAAAAAA==&#10;">
                  <v:fill on="f" focussize="0,0"/>
                  <v:stroke on="f"/>
                  <v:imagedata r:id="rId9" o:title=""/>
                  <o:lock v:ext="edit" aspectratio="t"/>
                </v:shape>
                <v:shape id="Picture 207" o:spid="_x0000_s1026" o:spt="75" type="#_x0000_t75" style="position:absolute;left:1456;top:14788;height:525;width:8990;" filled="f" o:preferrelative="t" stroked="f" coordsize="21600,21600" o:gfxdata="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VahUL4A&#10;AADc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208" o:spid="_x0000_s1026" o:spt="75" type="#_x0000_t75" style="position:absolute;left:1420;top:2729;height:526;width:8990;" filled="f" o:preferrelative="t" stroked="f" coordsize="21600,21600" o:gfxdata="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hD8nvQAA&#10;ANwAAAAPAAAAAAAAAAEAIAAAACIAAABkcnMvZG93bnJldi54bWxQSwECFAAUAAAACACHTuJAMy8F&#10;njsAAAA5AAAAEAAAAAAAAAABACAAAAAMAQAAZHJzL3NoYXBleG1sLnhtbFBLBQYAAAAABgAGAFsB&#10;AAC2AwAAAAA=&#10;">
                  <v:fill on="f" focussize="0,0"/>
                  <v:stroke on="f"/>
                  <v:imagedata r:id="rId10" o:title=""/>
                  <o:lock v:ext="edit" aspectratio="t"/>
                </v:shape>
              </v:group>
            </w:pict>
          </mc:Fallback>
        </mc:AlternateContent>
      </w:r>
    </w:p>
    <w:p>
      <w:pPr>
        <w:pStyle w:val="7"/>
        <w:rPr>
          <w:i/>
          <w:sz w:val="20"/>
        </w:rPr>
      </w:pPr>
      <w:r>
        <w:drawing>
          <wp:anchor distT="0" distB="0" distL="0" distR="0" simplePos="0" relativeHeight="251676672" behindDoc="1" locked="0" layoutInCell="1" allowOverlap="1">
            <wp:simplePos x="0" y="0"/>
            <wp:positionH relativeFrom="page">
              <wp:posOffset>669925</wp:posOffset>
            </wp:positionH>
            <wp:positionV relativeFrom="page">
              <wp:posOffset>974090</wp:posOffset>
            </wp:positionV>
            <wp:extent cx="5868670" cy="8821420"/>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pic:cNvPicPr>
                  </pic:nvPicPr>
                  <pic:blipFill>
                    <a:blip r:embed="rId9" cstate="print"/>
                    <a:stretch>
                      <a:fillRect/>
                    </a:stretch>
                  </pic:blipFill>
                  <pic:spPr>
                    <a:xfrm>
                      <a:off x="0" y="0"/>
                      <a:ext cx="5868670" cy="8821420"/>
                    </a:xfrm>
                    <a:prstGeom prst="rect">
                      <a:avLst/>
                    </a:prstGeom>
                  </pic:spPr>
                </pic:pic>
              </a:graphicData>
            </a:graphic>
          </wp:anchor>
        </w:drawing>
      </w:r>
    </w:p>
    <w:p>
      <w:pPr>
        <w:pStyle w:val="2"/>
        <w:spacing w:before="223"/>
        <w:ind w:left="2045"/>
      </w:pPr>
      <w:bookmarkStart w:id="2" w:name="_TOC_250000"/>
      <w:bookmarkEnd w:id="2"/>
      <w:r>
        <w:t>SONUÇ</w:t>
      </w:r>
    </w:p>
    <w:p>
      <w:pPr>
        <w:pStyle w:val="7"/>
        <w:rPr>
          <w:b/>
          <w:sz w:val="26"/>
        </w:rPr>
      </w:pPr>
    </w:p>
    <w:p>
      <w:pPr>
        <w:pStyle w:val="7"/>
        <w:rPr>
          <w:b/>
          <w:sz w:val="26"/>
        </w:rPr>
      </w:pPr>
      <w:r>
        <w:rPr>
          <w:sz w:val="24"/>
        </w:rPr>
        <mc:AlternateContent>
          <mc:Choice Requires="wps">
            <w:drawing>
              <wp:anchor distT="0" distB="0" distL="114300" distR="114300" simplePos="0" relativeHeight="251783168" behindDoc="0" locked="0" layoutInCell="1" allowOverlap="1">
                <wp:simplePos x="0" y="0"/>
                <wp:positionH relativeFrom="column">
                  <wp:posOffset>-41910</wp:posOffset>
                </wp:positionH>
                <wp:positionV relativeFrom="paragraph">
                  <wp:posOffset>62865</wp:posOffset>
                </wp:positionV>
                <wp:extent cx="5749290" cy="7067550"/>
                <wp:effectExtent l="0" t="0" r="3810" b="0"/>
                <wp:wrapNone/>
                <wp:docPr id="346" name="Text Box 346"/>
                <wp:cNvGraphicFramePr/>
                <a:graphic xmlns:a="http://schemas.openxmlformats.org/drawingml/2006/main">
                  <a:graphicData uri="http://schemas.microsoft.com/office/word/2010/wordprocessingShape">
                    <wps:wsp>
                      <wps:cNvSpPr txBox="1"/>
                      <wps:spPr>
                        <a:xfrm>
                          <a:off x="0" y="0"/>
                          <a:ext cx="5749290" cy="7067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Lines="0" w:afterLines="0"/>
                              <w:ind w:firstLine="720" w:firstLineChars="0"/>
                              <w:rPr>
                                <w:rFonts w:hint="default"/>
                                <w:sz w:val="24"/>
                                <w:szCs w:val="24"/>
                              </w:rPr>
                            </w:pPr>
                            <w:r>
                              <w:rPr>
                                <w:rFonts w:hint="default"/>
                                <w:sz w:val="24"/>
                                <w:szCs w:val="24"/>
                              </w:rPr>
                              <w:t>Staj süresince, geniş bir teknoloji yelpazesi üzerinde çalışma fırsatı buldum ve çeşitli alanlarda bilgi ve becerilerimi geliştirdim.</w:t>
                            </w:r>
                          </w:p>
                          <w:p>
                            <w:pPr>
                              <w:pStyle w:val="9"/>
                              <w:spacing w:beforeLines="0" w:afterLines="0"/>
                              <w:ind w:firstLine="720" w:firstLineChars="0"/>
                              <w:rPr>
                                <w:rFonts w:hint="default"/>
                                <w:sz w:val="24"/>
                                <w:szCs w:val="24"/>
                              </w:rPr>
                            </w:pPr>
                            <w:r>
                              <w:rPr>
                                <w:rFonts w:hint="default"/>
                                <w:sz w:val="24"/>
                                <w:szCs w:val="24"/>
                              </w:rPr>
                              <w:t>JavaScript konusundaki çalışmalarımda, temel konseptler ve ileri düzey özellikler üzerinde durdum. Özellikle Event Handling, DOM Manipülasyonu, Promises ve Async/Await gibi konuları uygulamalı olarak deneyimledim. Bu süreçte, web sayfalarındaki etkileşimleri ve asenkron veri işleme işlemlerini nasıl daha verimli yönetebileceğimi öğrendim.</w:t>
                            </w:r>
                          </w:p>
                          <w:p>
                            <w:pPr>
                              <w:pStyle w:val="9"/>
                              <w:spacing w:beforeLines="0" w:afterLines="0"/>
                              <w:ind w:firstLine="720" w:firstLineChars="0"/>
                              <w:rPr>
                                <w:rFonts w:hint="default"/>
                                <w:sz w:val="24"/>
                                <w:szCs w:val="24"/>
                              </w:rPr>
                            </w:pPr>
                            <w:r>
                              <w:rPr>
                                <w:rFonts w:hint="default"/>
                                <w:sz w:val="24"/>
                                <w:szCs w:val="24"/>
                              </w:rPr>
                              <w:t>Authentication ve authorization konularında, JWT ve Keycloak ile merkezi kimlik yönetimi ve uygulama güvenliği üzerine çalıştım. Keycloak kullanarak kullanıcı doğrulama akışlarını yönetme, roller ve izinler ile güvenli erişim sağlama konusunda deneyim kazandım. Token tabanlı kimlik doğrulama ve yönlendirme süreçlerini uygulamalı olarak ele aldım.</w:t>
                            </w:r>
                          </w:p>
                          <w:p>
                            <w:pPr>
                              <w:pStyle w:val="9"/>
                              <w:spacing w:beforeLines="0" w:afterLines="0"/>
                              <w:ind w:firstLine="720" w:firstLineChars="0"/>
                              <w:rPr>
                                <w:rFonts w:hint="default"/>
                                <w:sz w:val="24"/>
                                <w:szCs w:val="24"/>
                              </w:rPr>
                            </w:pPr>
                            <w:r>
                              <w:rPr>
                                <w:rFonts w:hint="default"/>
                                <w:sz w:val="24"/>
                                <w:szCs w:val="24"/>
                              </w:rPr>
                              <w:t>Playwright ile test otomasyonu konusunda, farklı tarayıcılarda test senaryoları oluşturdum ve web uygulamalarının performansını test ettim. Test senaryolarında sayfa etkileşimleri ve element seçimleri ile ilgili çalışarak, uygulama testlerinin etkinliğini artırdım. Ayrıca, test raporlama ve hata ayıklama teknikleri üzerinde durdum.</w:t>
                            </w:r>
                          </w:p>
                          <w:p>
                            <w:pPr>
                              <w:pStyle w:val="9"/>
                              <w:spacing w:beforeLines="0" w:afterLines="0"/>
                              <w:ind w:firstLine="720" w:firstLineChars="0"/>
                              <w:rPr>
                                <w:rFonts w:hint="default"/>
                                <w:sz w:val="24"/>
                                <w:szCs w:val="24"/>
                              </w:rPr>
                            </w:pPr>
                            <w:r>
                              <w:rPr>
                                <w:rFonts w:hint="default"/>
                                <w:sz w:val="24"/>
                                <w:szCs w:val="24"/>
                              </w:rPr>
                              <w:t>SQL ve NoSQL veri tabanları arasındaki temel farkları öğrenerek, MSSQL ve PostgreSQL ile ilgili deneyimler elde ettim. MSSQL prosedürlerinin PostgreSQL’e çevrilmesi gibi konularda çalışarak, veritabanı yönetimi ve migrasyon süreçlerini uygulamalı olarak gerçekleştirdim.</w:t>
                            </w:r>
                          </w:p>
                          <w:p>
                            <w:pPr>
                              <w:pStyle w:val="9"/>
                              <w:spacing w:beforeLines="0" w:afterLines="0"/>
                              <w:ind w:firstLine="720" w:firstLineChars="0"/>
                              <w:rPr>
                                <w:rFonts w:hint="default"/>
                                <w:sz w:val="24"/>
                                <w:szCs w:val="24"/>
                              </w:rPr>
                            </w:pPr>
                            <w:r>
                              <w:rPr>
                                <w:rFonts w:hint="default"/>
                                <w:sz w:val="24"/>
                                <w:szCs w:val="24"/>
                              </w:rPr>
                              <w:t>Staj sürecinde kazandığım bu geniş bilgi ve deneyimler, yazılım geliştirme ve test süreçlerinde önemli bir gelişim sağladı. Teknik becerilerimin yanı sıra, problem çözme yeteneklerimi ve proje yönetimi becerilerimi de geliştirdim. Bu staj, profesyonel kariyerimde bana büyük bir katkı sağladı ve gelecekteki projelerde uygulayabileceğim değerli deneyimler kazandırdı.</w:t>
                            </w:r>
                          </w:p>
                          <w:p>
                            <w:pPr>
                              <w:rPr>
                                <w:rFonts w:hint="default"/>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4.95pt;height:556.5pt;width:452.7pt;z-index:251783168;mso-width-relative:page;mso-height-relative:page;" fillcolor="#FFFFFF [3201]" filled="t" stroked="f" coordsize="21600,21600" o:gfxdata="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8ofL31AAAAAkBAAAPAAAAAAAAAAEAIAAAACIAAABk&#10;cnMvZG93bnJldi54bWxQSwECFAAUAAAACACHTuJA2YrMMkMCAACTBAAADgAAAAAAAAABACAAAAAj&#10;AQAAZHJzL2Uyb0RvYy54bWxQSwUGAAAAAAYABgBZAQAA2AUAAAAA&#10;">
                <v:fill on="t" focussize="0,0"/>
                <v:stroke on="f" weight="0.5pt"/>
                <v:imagedata o:title=""/>
                <o:lock v:ext="edit" aspectratio="f"/>
                <v:textbox>
                  <w:txbxContent>
                    <w:p>
                      <w:pPr>
                        <w:pStyle w:val="9"/>
                        <w:spacing w:beforeLines="0" w:afterLines="0"/>
                        <w:ind w:firstLine="720" w:firstLineChars="0"/>
                        <w:rPr>
                          <w:rFonts w:hint="default"/>
                          <w:sz w:val="24"/>
                          <w:szCs w:val="24"/>
                        </w:rPr>
                      </w:pPr>
                      <w:r>
                        <w:rPr>
                          <w:rFonts w:hint="default"/>
                          <w:sz w:val="24"/>
                          <w:szCs w:val="24"/>
                        </w:rPr>
                        <w:t>Staj süresince, geniş bir teknoloji yelpazesi üzerinde çalışma fırsatı buldum ve çeşitli alanlarda bilgi ve becerilerimi geliştirdim.</w:t>
                      </w:r>
                    </w:p>
                    <w:p>
                      <w:pPr>
                        <w:pStyle w:val="9"/>
                        <w:spacing w:beforeLines="0" w:afterLines="0"/>
                        <w:ind w:firstLine="720" w:firstLineChars="0"/>
                        <w:rPr>
                          <w:rFonts w:hint="default"/>
                          <w:sz w:val="24"/>
                          <w:szCs w:val="24"/>
                        </w:rPr>
                      </w:pPr>
                      <w:r>
                        <w:rPr>
                          <w:rFonts w:hint="default"/>
                          <w:sz w:val="24"/>
                          <w:szCs w:val="24"/>
                        </w:rPr>
                        <w:t>JavaScript konusundaki çalışmalarımda, temel konseptler ve ileri düzey özellikler üzerinde durdum. Özellikle Event Handling, DOM Manipülasyonu, Promises ve Async/Await gibi konuları uygulamalı olarak deneyimledim. Bu süreçte, web sayfalarındaki etkileşimleri ve asenkron veri işleme işlemlerini nasıl daha verimli yönetebileceğimi öğrendim.</w:t>
                      </w:r>
                    </w:p>
                    <w:p>
                      <w:pPr>
                        <w:pStyle w:val="9"/>
                        <w:spacing w:beforeLines="0" w:afterLines="0"/>
                        <w:ind w:firstLine="720" w:firstLineChars="0"/>
                        <w:rPr>
                          <w:rFonts w:hint="default"/>
                          <w:sz w:val="24"/>
                          <w:szCs w:val="24"/>
                        </w:rPr>
                      </w:pPr>
                      <w:r>
                        <w:rPr>
                          <w:rFonts w:hint="default"/>
                          <w:sz w:val="24"/>
                          <w:szCs w:val="24"/>
                        </w:rPr>
                        <w:t>Authentication ve authorization konularında, JWT ve Keycloak ile merkezi kimlik yönetimi ve uygulama güvenliği üzerine çalıştım. Keycloak kullanarak kullanıcı doğrulama akışlarını yönetme, roller ve izinler ile güvenli erişim sağlama konusunda deneyim kazandım. Token tabanlı kimlik doğrulama ve yönlendirme süreçlerini uygulamalı olarak ele aldım.</w:t>
                      </w:r>
                    </w:p>
                    <w:p>
                      <w:pPr>
                        <w:pStyle w:val="9"/>
                        <w:spacing w:beforeLines="0" w:afterLines="0"/>
                        <w:ind w:firstLine="720" w:firstLineChars="0"/>
                        <w:rPr>
                          <w:rFonts w:hint="default"/>
                          <w:sz w:val="24"/>
                          <w:szCs w:val="24"/>
                        </w:rPr>
                      </w:pPr>
                      <w:r>
                        <w:rPr>
                          <w:rFonts w:hint="default"/>
                          <w:sz w:val="24"/>
                          <w:szCs w:val="24"/>
                        </w:rPr>
                        <w:t>Playwright ile test otomasyonu konusunda, farklı tarayıcılarda test senaryoları oluşturdum ve web uygulamalarının performansını test ettim. Test senaryolarında sayfa etkileşimleri ve element seçimleri ile ilgili çalışarak, uygulama testlerinin etkinliğini artırdım. Ayrıca, test raporlama ve hata ayıklama teknikleri üzerinde durdum.</w:t>
                      </w:r>
                    </w:p>
                    <w:p>
                      <w:pPr>
                        <w:pStyle w:val="9"/>
                        <w:spacing w:beforeLines="0" w:afterLines="0"/>
                        <w:ind w:firstLine="720" w:firstLineChars="0"/>
                        <w:rPr>
                          <w:rFonts w:hint="default"/>
                          <w:sz w:val="24"/>
                          <w:szCs w:val="24"/>
                        </w:rPr>
                      </w:pPr>
                      <w:r>
                        <w:rPr>
                          <w:rFonts w:hint="default"/>
                          <w:sz w:val="24"/>
                          <w:szCs w:val="24"/>
                        </w:rPr>
                        <w:t>SQL ve NoSQL veri tabanları arasındaki temel farkları öğrenerek, MSSQL ve PostgreSQL ile ilgili deneyimler elde ettim. MSSQL prosedürlerinin PostgreSQL’e çevrilmesi gibi konularda çalışarak, veritabanı yönetimi ve migrasyon süreçlerini uygulamalı olarak gerçekleştirdim.</w:t>
                      </w:r>
                    </w:p>
                    <w:p>
                      <w:pPr>
                        <w:pStyle w:val="9"/>
                        <w:spacing w:beforeLines="0" w:afterLines="0"/>
                        <w:ind w:firstLine="720" w:firstLineChars="0"/>
                        <w:rPr>
                          <w:rFonts w:hint="default"/>
                          <w:sz w:val="24"/>
                          <w:szCs w:val="24"/>
                        </w:rPr>
                      </w:pPr>
                      <w:r>
                        <w:rPr>
                          <w:rFonts w:hint="default"/>
                          <w:sz w:val="24"/>
                          <w:szCs w:val="24"/>
                        </w:rPr>
                        <w:t>Staj sürecinde kazandığım bu geniş bilgi ve deneyimler, yazılım geliştirme ve test süreçlerinde önemli bir gelişim sağladı. Teknik becerilerimin yanı sıra, problem çözme yeteneklerimi ve proje yönetimi becerilerimi de geliştirdim. Bu staj, profesyonel kariyerimde bana büyük bir katkı sağladı ve gelecekteki projelerde uygulayabileceğim değerli deneyimler kazandırdı.</w:t>
                      </w:r>
                    </w:p>
                    <w:p>
                      <w:pPr>
                        <w:rPr>
                          <w:rFonts w:hint="default"/>
                        </w:rPr>
                      </w:pPr>
                    </w:p>
                  </w:txbxContent>
                </v:textbox>
              </v:shape>
            </w:pict>
          </mc:Fallback>
        </mc:AlternateContent>
      </w:r>
    </w:p>
    <w:p>
      <w:pPr>
        <w:pStyle w:val="7"/>
        <w:rPr>
          <w:b/>
          <w:sz w:val="26"/>
        </w:rPr>
      </w:pPr>
    </w:p>
    <w:p>
      <w:pPr>
        <w:pStyle w:val="7"/>
        <w:rPr>
          <w:b/>
          <w:sz w:val="26"/>
        </w:rPr>
      </w:pPr>
    </w:p>
    <w:p>
      <w:pPr>
        <w:pStyle w:val="7"/>
        <w:rPr>
          <w:b/>
          <w:sz w:val="26"/>
        </w:rPr>
      </w:pPr>
    </w:p>
    <w:p>
      <w:pPr>
        <w:spacing w:before="0"/>
        <w:ind w:left="341" w:right="1783" w:firstLine="719"/>
        <w:jc w:val="both"/>
        <w:rPr>
          <w:sz w:val="24"/>
        </w:rPr>
      </w:pPr>
    </w:p>
    <w:p>
      <w:pPr>
        <w:pStyle w:val="7"/>
        <w:rPr>
          <w:sz w:val="26"/>
        </w:rPr>
      </w:pPr>
    </w:p>
    <w:p>
      <w:pPr>
        <w:pStyle w:val="7"/>
        <w:rPr>
          <w:sz w:val="26"/>
        </w:rPr>
      </w:pPr>
    </w:p>
    <w:p>
      <w:pPr>
        <w:pStyle w:val="3"/>
        <w:spacing w:before="230"/>
        <w:ind w:left="341" w:right="0" w:firstLine="0"/>
        <w:jc w:val="left"/>
      </w:pPr>
      <w:r>
        <w:t>.</w:t>
      </w:r>
    </w:p>
    <w:sectPr>
      <w:pgSz w:w="11900" w:h="16840"/>
      <w:pgMar w:top="1520" w:right="180" w:bottom="540" w:left="1200" w:header="0" w:footer="34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1"/>
    <w:family w:val="roman"/>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UI Black">
    <w:panose1 w:val="020B0A02040204020203"/>
    <w:charset w:val="00"/>
    <w:family w:val="auto"/>
    <w:pitch w:val="default"/>
    <w:sig w:usb0="E00002FF" w:usb1="4000E47F" w:usb2="0000002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9"/>
      </w:rPr>
    </w:pPr>
    <w:r>
      <w:pict>
        <v:shape id="_x0000_s2049" o:spid="_x0000_s2049" o:spt="202" type="#_x0000_t202" style="position:absolute;left:0pt;margin-left:566.15pt;margin-top:813.85pt;height:15.3pt;width:12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10"/>
                  <w:ind w:left="60" w:right="0" w:firstLine="0"/>
                  <w:jc w:val="left"/>
                  <w:rPr>
                    <w:sz w:val="24"/>
                  </w:rPr>
                </w:pPr>
                <w:r>
                  <w:fldChar w:fldCharType="begin"/>
                </w:r>
                <w:r>
                  <w:rPr>
                    <w:sz w:val="24"/>
                  </w:rPr>
                  <w:instrText xml:space="preserve"> PAGE </w:instrText>
                </w:r>
                <w:r>
                  <w:fldChar w:fldCharType="separate"/>
                </w:r>
                <w:r>
                  <w:t>6</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0" o:spid="_x0000_s2050" o:spt="202" type="#_x0000_t202" style="position:absolute;left:0pt;margin-left:510.1pt;margin-top:813.85pt;height:15.3pt;width:18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0"/>
                  <w:ind w:left="60" w:right="0" w:firstLine="0"/>
                  <w:jc w:val="left"/>
                  <w:rPr>
                    <w:sz w:val="24"/>
                  </w:rPr>
                </w:pPr>
                <w:r>
                  <w:fldChar w:fldCharType="begin"/>
                </w:r>
                <w:r>
                  <w:rPr>
                    <w:sz w:val="24"/>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941" w:hanging="360"/>
      </w:pPr>
      <w:rPr>
        <w:rFonts w:hint="default" w:ascii="Symbol" w:hAnsi="Symbol" w:eastAsia="Symbol" w:cs="Symbol"/>
        <w:w w:val="100"/>
        <w:sz w:val="22"/>
        <w:szCs w:val="22"/>
        <w:lang w:val="tr-TR" w:eastAsia="en-US" w:bidi="ar-SA"/>
      </w:rPr>
    </w:lvl>
    <w:lvl w:ilvl="1" w:tentative="0">
      <w:start w:val="0"/>
      <w:numFmt w:val="bullet"/>
      <w:lvlText w:val="•"/>
      <w:lvlJc w:val="left"/>
      <w:pPr>
        <w:ind w:left="1897" w:hanging="360"/>
      </w:pPr>
      <w:rPr>
        <w:rFonts w:hint="default"/>
        <w:lang w:val="tr-TR" w:eastAsia="en-US" w:bidi="ar-SA"/>
      </w:rPr>
    </w:lvl>
    <w:lvl w:ilvl="2" w:tentative="0">
      <w:start w:val="0"/>
      <w:numFmt w:val="bullet"/>
      <w:lvlText w:val="•"/>
      <w:lvlJc w:val="left"/>
      <w:pPr>
        <w:ind w:left="2855" w:hanging="360"/>
      </w:pPr>
      <w:rPr>
        <w:rFonts w:hint="default"/>
        <w:lang w:val="tr-TR" w:eastAsia="en-US" w:bidi="ar-SA"/>
      </w:rPr>
    </w:lvl>
    <w:lvl w:ilvl="3" w:tentative="0">
      <w:start w:val="0"/>
      <w:numFmt w:val="bullet"/>
      <w:lvlText w:val="•"/>
      <w:lvlJc w:val="left"/>
      <w:pPr>
        <w:ind w:left="3813" w:hanging="360"/>
      </w:pPr>
      <w:rPr>
        <w:rFonts w:hint="default"/>
        <w:lang w:val="tr-TR" w:eastAsia="en-US" w:bidi="ar-SA"/>
      </w:rPr>
    </w:lvl>
    <w:lvl w:ilvl="4" w:tentative="0">
      <w:start w:val="0"/>
      <w:numFmt w:val="bullet"/>
      <w:lvlText w:val="•"/>
      <w:lvlJc w:val="left"/>
      <w:pPr>
        <w:ind w:left="4771" w:hanging="360"/>
      </w:pPr>
      <w:rPr>
        <w:rFonts w:hint="default"/>
        <w:lang w:val="tr-TR" w:eastAsia="en-US" w:bidi="ar-SA"/>
      </w:rPr>
    </w:lvl>
    <w:lvl w:ilvl="5" w:tentative="0">
      <w:start w:val="0"/>
      <w:numFmt w:val="bullet"/>
      <w:lvlText w:val="•"/>
      <w:lvlJc w:val="left"/>
      <w:pPr>
        <w:ind w:left="5729" w:hanging="360"/>
      </w:pPr>
      <w:rPr>
        <w:rFonts w:hint="default"/>
        <w:lang w:val="tr-TR" w:eastAsia="en-US" w:bidi="ar-SA"/>
      </w:rPr>
    </w:lvl>
    <w:lvl w:ilvl="6" w:tentative="0">
      <w:start w:val="0"/>
      <w:numFmt w:val="bullet"/>
      <w:lvlText w:val="•"/>
      <w:lvlJc w:val="left"/>
      <w:pPr>
        <w:ind w:left="6687" w:hanging="360"/>
      </w:pPr>
      <w:rPr>
        <w:rFonts w:hint="default"/>
        <w:lang w:val="tr-TR" w:eastAsia="en-US" w:bidi="ar-SA"/>
      </w:rPr>
    </w:lvl>
    <w:lvl w:ilvl="7" w:tentative="0">
      <w:start w:val="0"/>
      <w:numFmt w:val="bullet"/>
      <w:lvlText w:val="•"/>
      <w:lvlJc w:val="left"/>
      <w:pPr>
        <w:ind w:left="7645" w:hanging="360"/>
      </w:pPr>
      <w:rPr>
        <w:rFonts w:hint="default"/>
        <w:lang w:val="tr-TR" w:eastAsia="en-US" w:bidi="ar-SA"/>
      </w:rPr>
    </w:lvl>
    <w:lvl w:ilvl="8" w:tentative="0">
      <w:start w:val="0"/>
      <w:numFmt w:val="bullet"/>
      <w:lvlText w:val="•"/>
      <w:lvlJc w:val="left"/>
      <w:pPr>
        <w:ind w:left="8603" w:hanging="360"/>
      </w:pPr>
      <w:rPr>
        <w:rFonts w:hint="default"/>
        <w:lang w:val="tr-TR" w:eastAsia="en-US" w:bidi="ar-SA"/>
      </w:rPr>
    </w:lvl>
  </w:abstractNum>
  <w:abstractNum w:abstractNumId="1">
    <w:nsid w:val="BF205925"/>
    <w:multiLevelType w:val="multilevel"/>
    <w:tmpl w:val="BF205925"/>
    <w:lvl w:ilvl="0" w:tentative="0">
      <w:start w:val="6"/>
      <w:numFmt w:val="upperLetter"/>
      <w:lvlText w:val="(%1)"/>
      <w:lvlJc w:val="left"/>
      <w:pPr>
        <w:ind w:left="221" w:hanging="348"/>
        <w:jc w:val="left"/>
      </w:pPr>
      <w:rPr>
        <w:rFonts w:hint="default" w:ascii="Times New Roman" w:hAnsi="Times New Roman" w:eastAsia="Times New Roman" w:cs="Times New Roman"/>
        <w:spacing w:val="-1"/>
        <w:w w:val="100"/>
        <w:sz w:val="22"/>
        <w:szCs w:val="22"/>
        <w:lang w:val="tr-TR" w:eastAsia="en-US" w:bidi="ar-SA"/>
      </w:rPr>
    </w:lvl>
    <w:lvl w:ilvl="1" w:tentative="0">
      <w:start w:val="1"/>
      <w:numFmt w:val="decimal"/>
      <w:lvlText w:val="%2."/>
      <w:lvlJc w:val="left"/>
      <w:pPr>
        <w:ind w:left="653" w:hanging="341"/>
        <w:jc w:val="left"/>
      </w:pPr>
      <w:rPr>
        <w:rFonts w:hint="default" w:ascii="Times New Roman" w:hAnsi="Times New Roman" w:eastAsia="Times New Roman" w:cs="Times New Roman"/>
        <w:b/>
        <w:bCs/>
        <w:spacing w:val="-1"/>
        <w:w w:val="105"/>
        <w:sz w:val="22"/>
        <w:szCs w:val="22"/>
        <w:lang w:val="tr-TR" w:eastAsia="en-US" w:bidi="ar-SA"/>
      </w:rPr>
    </w:lvl>
    <w:lvl w:ilvl="2" w:tentative="0">
      <w:start w:val="0"/>
      <w:numFmt w:val="bullet"/>
      <w:lvlText w:val="•"/>
      <w:lvlJc w:val="left"/>
      <w:pPr>
        <w:ind w:left="1755" w:hanging="341"/>
      </w:pPr>
      <w:rPr>
        <w:rFonts w:hint="default"/>
        <w:lang w:val="tr-TR" w:eastAsia="en-US" w:bidi="ar-SA"/>
      </w:rPr>
    </w:lvl>
    <w:lvl w:ilvl="3" w:tentative="0">
      <w:start w:val="0"/>
      <w:numFmt w:val="bullet"/>
      <w:lvlText w:val="•"/>
      <w:lvlJc w:val="left"/>
      <w:pPr>
        <w:ind w:left="2850" w:hanging="341"/>
      </w:pPr>
      <w:rPr>
        <w:rFonts w:hint="default"/>
        <w:lang w:val="tr-TR" w:eastAsia="en-US" w:bidi="ar-SA"/>
      </w:rPr>
    </w:lvl>
    <w:lvl w:ilvl="4" w:tentative="0">
      <w:start w:val="0"/>
      <w:numFmt w:val="bullet"/>
      <w:lvlText w:val="•"/>
      <w:lvlJc w:val="left"/>
      <w:pPr>
        <w:ind w:left="3946" w:hanging="341"/>
      </w:pPr>
      <w:rPr>
        <w:rFonts w:hint="default"/>
        <w:lang w:val="tr-TR" w:eastAsia="en-US" w:bidi="ar-SA"/>
      </w:rPr>
    </w:lvl>
    <w:lvl w:ilvl="5" w:tentative="0">
      <w:start w:val="0"/>
      <w:numFmt w:val="bullet"/>
      <w:lvlText w:val="•"/>
      <w:lvlJc w:val="left"/>
      <w:pPr>
        <w:ind w:left="5041" w:hanging="341"/>
      </w:pPr>
      <w:rPr>
        <w:rFonts w:hint="default"/>
        <w:lang w:val="tr-TR" w:eastAsia="en-US" w:bidi="ar-SA"/>
      </w:rPr>
    </w:lvl>
    <w:lvl w:ilvl="6" w:tentative="0">
      <w:start w:val="0"/>
      <w:numFmt w:val="bullet"/>
      <w:lvlText w:val="•"/>
      <w:lvlJc w:val="left"/>
      <w:pPr>
        <w:ind w:left="6137" w:hanging="341"/>
      </w:pPr>
      <w:rPr>
        <w:rFonts w:hint="default"/>
        <w:lang w:val="tr-TR" w:eastAsia="en-US" w:bidi="ar-SA"/>
      </w:rPr>
    </w:lvl>
    <w:lvl w:ilvl="7" w:tentative="0">
      <w:start w:val="0"/>
      <w:numFmt w:val="bullet"/>
      <w:lvlText w:val="•"/>
      <w:lvlJc w:val="left"/>
      <w:pPr>
        <w:ind w:left="7232" w:hanging="341"/>
      </w:pPr>
      <w:rPr>
        <w:rFonts w:hint="default"/>
        <w:lang w:val="tr-TR" w:eastAsia="en-US" w:bidi="ar-SA"/>
      </w:rPr>
    </w:lvl>
    <w:lvl w:ilvl="8" w:tentative="0">
      <w:start w:val="0"/>
      <w:numFmt w:val="bullet"/>
      <w:lvlText w:val="•"/>
      <w:lvlJc w:val="left"/>
      <w:pPr>
        <w:ind w:left="8328" w:hanging="341"/>
      </w:pPr>
      <w:rPr>
        <w:rFonts w:hint="default"/>
        <w:lang w:val="tr-TR" w:eastAsia="en-US" w:bidi="ar-SA"/>
      </w:rPr>
    </w:lvl>
  </w:abstractNum>
  <w:abstractNum w:abstractNumId="2">
    <w:nsid w:val="CF092B84"/>
    <w:multiLevelType w:val="multilevel"/>
    <w:tmpl w:val="CF092B84"/>
    <w:lvl w:ilvl="0" w:tentative="0">
      <w:start w:val="1"/>
      <w:numFmt w:val="lowerLetter"/>
      <w:lvlText w:val="(%1)"/>
      <w:lvlJc w:val="left"/>
      <w:pPr>
        <w:ind w:left="218" w:hanging="303"/>
        <w:jc w:val="left"/>
      </w:pPr>
      <w:rPr>
        <w:rFonts w:hint="default" w:ascii="Times New Roman" w:hAnsi="Times New Roman" w:eastAsia="Times New Roman" w:cs="Times New Roman"/>
        <w:w w:val="100"/>
        <w:sz w:val="22"/>
        <w:szCs w:val="22"/>
        <w:lang w:val="tr-TR" w:eastAsia="en-US" w:bidi="ar-SA"/>
      </w:rPr>
    </w:lvl>
    <w:lvl w:ilvl="1" w:tentative="0">
      <w:start w:val="0"/>
      <w:numFmt w:val="bullet"/>
      <w:lvlText w:val="•"/>
      <w:lvlJc w:val="left"/>
      <w:pPr>
        <w:ind w:left="1249" w:hanging="303"/>
      </w:pPr>
      <w:rPr>
        <w:rFonts w:hint="default"/>
        <w:lang w:val="tr-TR" w:eastAsia="en-US" w:bidi="ar-SA"/>
      </w:rPr>
    </w:lvl>
    <w:lvl w:ilvl="2" w:tentative="0">
      <w:start w:val="0"/>
      <w:numFmt w:val="bullet"/>
      <w:lvlText w:val="•"/>
      <w:lvlJc w:val="left"/>
      <w:pPr>
        <w:ind w:left="2279" w:hanging="303"/>
      </w:pPr>
      <w:rPr>
        <w:rFonts w:hint="default"/>
        <w:lang w:val="tr-TR" w:eastAsia="en-US" w:bidi="ar-SA"/>
      </w:rPr>
    </w:lvl>
    <w:lvl w:ilvl="3" w:tentative="0">
      <w:start w:val="0"/>
      <w:numFmt w:val="bullet"/>
      <w:lvlText w:val="•"/>
      <w:lvlJc w:val="left"/>
      <w:pPr>
        <w:ind w:left="3309" w:hanging="303"/>
      </w:pPr>
      <w:rPr>
        <w:rFonts w:hint="default"/>
        <w:lang w:val="tr-TR" w:eastAsia="en-US" w:bidi="ar-SA"/>
      </w:rPr>
    </w:lvl>
    <w:lvl w:ilvl="4" w:tentative="0">
      <w:start w:val="0"/>
      <w:numFmt w:val="bullet"/>
      <w:lvlText w:val="•"/>
      <w:lvlJc w:val="left"/>
      <w:pPr>
        <w:ind w:left="4339" w:hanging="303"/>
      </w:pPr>
      <w:rPr>
        <w:rFonts w:hint="default"/>
        <w:lang w:val="tr-TR" w:eastAsia="en-US" w:bidi="ar-SA"/>
      </w:rPr>
    </w:lvl>
    <w:lvl w:ilvl="5" w:tentative="0">
      <w:start w:val="0"/>
      <w:numFmt w:val="bullet"/>
      <w:lvlText w:val="•"/>
      <w:lvlJc w:val="left"/>
      <w:pPr>
        <w:ind w:left="5369" w:hanging="303"/>
      </w:pPr>
      <w:rPr>
        <w:rFonts w:hint="default"/>
        <w:lang w:val="tr-TR" w:eastAsia="en-US" w:bidi="ar-SA"/>
      </w:rPr>
    </w:lvl>
    <w:lvl w:ilvl="6" w:tentative="0">
      <w:start w:val="0"/>
      <w:numFmt w:val="bullet"/>
      <w:lvlText w:val="•"/>
      <w:lvlJc w:val="left"/>
      <w:pPr>
        <w:ind w:left="6399" w:hanging="303"/>
      </w:pPr>
      <w:rPr>
        <w:rFonts w:hint="default"/>
        <w:lang w:val="tr-TR" w:eastAsia="en-US" w:bidi="ar-SA"/>
      </w:rPr>
    </w:lvl>
    <w:lvl w:ilvl="7" w:tentative="0">
      <w:start w:val="0"/>
      <w:numFmt w:val="bullet"/>
      <w:lvlText w:val="•"/>
      <w:lvlJc w:val="left"/>
      <w:pPr>
        <w:ind w:left="7429" w:hanging="303"/>
      </w:pPr>
      <w:rPr>
        <w:rFonts w:hint="default"/>
        <w:lang w:val="tr-TR" w:eastAsia="en-US" w:bidi="ar-SA"/>
      </w:rPr>
    </w:lvl>
    <w:lvl w:ilvl="8" w:tentative="0">
      <w:start w:val="0"/>
      <w:numFmt w:val="bullet"/>
      <w:lvlText w:val="•"/>
      <w:lvlJc w:val="left"/>
      <w:pPr>
        <w:ind w:left="8459" w:hanging="303"/>
      </w:pPr>
      <w:rPr>
        <w:rFonts w:hint="default"/>
        <w:lang w:val="tr-TR" w:eastAsia="en-US" w:bidi="ar-SA"/>
      </w:rPr>
    </w:lvl>
  </w:abstractNum>
  <w:abstractNum w:abstractNumId="3">
    <w:nsid w:val="0053208E"/>
    <w:multiLevelType w:val="multilevel"/>
    <w:tmpl w:val="0053208E"/>
    <w:lvl w:ilvl="0" w:tentative="0">
      <w:start w:val="1"/>
      <w:numFmt w:val="lowerLetter"/>
      <w:lvlText w:val="%1)"/>
      <w:lvlJc w:val="left"/>
      <w:pPr>
        <w:ind w:left="458" w:hanging="240"/>
        <w:jc w:val="left"/>
      </w:pPr>
      <w:rPr>
        <w:rFonts w:hint="default" w:ascii="Times New Roman" w:hAnsi="Times New Roman" w:eastAsia="Times New Roman" w:cs="Times New Roman"/>
        <w:b/>
        <w:bCs/>
        <w:w w:val="100"/>
        <w:sz w:val="22"/>
        <w:szCs w:val="22"/>
        <w:lang w:val="tr-TR" w:eastAsia="en-US" w:bidi="ar-SA"/>
      </w:rPr>
    </w:lvl>
    <w:lvl w:ilvl="1" w:tentative="0">
      <w:start w:val="0"/>
      <w:numFmt w:val="bullet"/>
      <w:lvlText w:val="•"/>
      <w:lvlJc w:val="left"/>
      <w:pPr>
        <w:ind w:left="1465" w:hanging="240"/>
      </w:pPr>
      <w:rPr>
        <w:rFonts w:hint="default"/>
        <w:lang w:val="tr-TR" w:eastAsia="en-US" w:bidi="ar-SA"/>
      </w:rPr>
    </w:lvl>
    <w:lvl w:ilvl="2" w:tentative="0">
      <w:start w:val="0"/>
      <w:numFmt w:val="bullet"/>
      <w:lvlText w:val="•"/>
      <w:lvlJc w:val="left"/>
      <w:pPr>
        <w:ind w:left="2471" w:hanging="240"/>
      </w:pPr>
      <w:rPr>
        <w:rFonts w:hint="default"/>
        <w:lang w:val="tr-TR" w:eastAsia="en-US" w:bidi="ar-SA"/>
      </w:rPr>
    </w:lvl>
    <w:lvl w:ilvl="3" w:tentative="0">
      <w:start w:val="0"/>
      <w:numFmt w:val="bullet"/>
      <w:lvlText w:val="•"/>
      <w:lvlJc w:val="left"/>
      <w:pPr>
        <w:ind w:left="3477" w:hanging="240"/>
      </w:pPr>
      <w:rPr>
        <w:rFonts w:hint="default"/>
        <w:lang w:val="tr-TR" w:eastAsia="en-US" w:bidi="ar-SA"/>
      </w:rPr>
    </w:lvl>
    <w:lvl w:ilvl="4" w:tentative="0">
      <w:start w:val="0"/>
      <w:numFmt w:val="bullet"/>
      <w:lvlText w:val="•"/>
      <w:lvlJc w:val="left"/>
      <w:pPr>
        <w:ind w:left="4483" w:hanging="240"/>
      </w:pPr>
      <w:rPr>
        <w:rFonts w:hint="default"/>
        <w:lang w:val="tr-TR" w:eastAsia="en-US" w:bidi="ar-SA"/>
      </w:rPr>
    </w:lvl>
    <w:lvl w:ilvl="5" w:tentative="0">
      <w:start w:val="0"/>
      <w:numFmt w:val="bullet"/>
      <w:lvlText w:val="•"/>
      <w:lvlJc w:val="left"/>
      <w:pPr>
        <w:ind w:left="5489" w:hanging="240"/>
      </w:pPr>
      <w:rPr>
        <w:rFonts w:hint="default"/>
        <w:lang w:val="tr-TR" w:eastAsia="en-US" w:bidi="ar-SA"/>
      </w:rPr>
    </w:lvl>
    <w:lvl w:ilvl="6" w:tentative="0">
      <w:start w:val="0"/>
      <w:numFmt w:val="bullet"/>
      <w:lvlText w:val="•"/>
      <w:lvlJc w:val="left"/>
      <w:pPr>
        <w:ind w:left="6495" w:hanging="240"/>
      </w:pPr>
      <w:rPr>
        <w:rFonts w:hint="default"/>
        <w:lang w:val="tr-TR" w:eastAsia="en-US" w:bidi="ar-SA"/>
      </w:rPr>
    </w:lvl>
    <w:lvl w:ilvl="7" w:tentative="0">
      <w:start w:val="0"/>
      <w:numFmt w:val="bullet"/>
      <w:lvlText w:val="•"/>
      <w:lvlJc w:val="left"/>
      <w:pPr>
        <w:ind w:left="7501" w:hanging="240"/>
      </w:pPr>
      <w:rPr>
        <w:rFonts w:hint="default"/>
        <w:lang w:val="tr-TR" w:eastAsia="en-US" w:bidi="ar-SA"/>
      </w:rPr>
    </w:lvl>
    <w:lvl w:ilvl="8" w:tentative="0">
      <w:start w:val="0"/>
      <w:numFmt w:val="bullet"/>
      <w:lvlText w:val="•"/>
      <w:lvlJc w:val="left"/>
      <w:pPr>
        <w:ind w:left="8507" w:hanging="240"/>
      </w:pPr>
      <w:rPr>
        <w:rFonts w:hint="default"/>
        <w:lang w:val="tr-TR" w:eastAsia="en-US" w:bidi="ar-SA"/>
      </w:rPr>
    </w:lvl>
  </w:abstractNum>
  <w:abstractNum w:abstractNumId="4">
    <w:nsid w:val="03D62ECE"/>
    <w:multiLevelType w:val="multilevel"/>
    <w:tmpl w:val="03D62ECE"/>
    <w:lvl w:ilvl="0" w:tentative="0">
      <w:start w:val="0"/>
      <w:numFmt w:val="bullet"/>
      <w:lvlText w:val=""/>
      <w:lvlJc w:val="left"/>
      <w:pPr>
        <w:ind w:left="1382" w:hanging="360"/>
      </w:pPr>
      <w:rPr>
        <w:rFonts w:hint="default" w:ascii="Symbol" w:hAnsi="Symbol" w:eastAsia="Symbol" w:cs="Symbol"/>
        <w:w w:val="100"/>
        <w:sz w:val="22"/>
        <w:szCs w:val="22"/>
        <w:lang w:val="tr-TR" w:eastAsia="en-US" w:bidi="ar-SA"/>
      </w:rPr>
    </w:lvl>
    <w:lvl w:ilvl="1" w:tentative="0">
      <w:start w:val="0"/>
      <w:numFmt w:val="bullet"/>
      <w:lvlText w:val="•"/>
      <w:lvlJc w:val="left"/>
      <w:pPr>
        <w:ind w:left="2293" w:hanging="360"/>
      </w:pPr>
      <w:rPr>
        <w:rFonts w:hint="default"/>
        <w:lang w:val="tr-TR" w:eastAsia="en-US" w:bidi="ar-SA"/>
      </w:rPr>
    </w:lvl>
    <w:lvl w:ilvl="2" w:tentative="0">
      <w:start w:val="0"/>
      <w:numFmt w:val="bullet"/>
      <w:lvlText w:val="•"/>
      <w:lvlJc w:val="left"/>
      <w:pPr>
        <w:ind w:left="3207" w:hanging="360"/>
      </w:pPr>
      <w:rPr>
        <w:rFonts w:hint="default"/>
        <w:lang w:val="tr-TR" w:eastAsia="en-US" w:bidi="ar-SA"/>
      </w:rPr>
    </w:lvl>
    <w:lvl w:ilvl="3" w:tentative="0">
      <w:start w:val="0"/>
      <w:numFmt w:val="bullet"/>
      <w:lvlText w:val="•"/>
      <w:lvlJc w:val="left"/>
      <w:pPr>
        <w:ind w:left="4121" w:hanging="360"/>
      </w:pPr>
      <w:rPr>
        <w:rFonts w:hint="default"/>
        <w:lang w:val="tr-TR" w:eastAsia="en-US" w:bidi="ar-SA"/>
      </w:rPr>
    </w:lvl>
    <w:lvl w:ilvl="4" w:tentative="0">
      <w:start w:val="0"/>
      <w:numFmt w:val="bullet"/>
      <w:lvlText w:val="•"/>
      <w:lvlJc w:val="left"/>
      <w:pPr>
        <w:ind w:left="5035" w:hanging="360"/>
      </w:pPr>
      <w:rPr>
        <w:rFonts w:hint="default"/>
        <w:lang w:val="tr-TR" w:eastAsia="en-US" w:bidi="ar-SA"/>
      </w:rPr>
    </w:lvl>
    <w:lvl w:ilvl="5" w:tentative="0">
      <w:start w:val="0"/>
      <w:numFmt w:val="bullet"/>
      <w:lvlText w:val="•"/>
      <w:lvlJc w:val="left"/>
      <w:pPr>
        <w:ind w:left="5949" w:hanging="360"/>
      </w:pPr>
      <w:rPr>
        <w:rFonts w:hint="default"/>
        <w:lang w:val="tr-TR" w:eastAsia="en-US" w:bidi="ar-SA"/>
      </w:rPr>
    </w:lvl>
    <w:lvl w:ilvl="6" w:tentative="0">
      <w:start w:val="0"/>
      <w:numFmt w:val="bullet"/>
      <w:lvlText w:val="•"/>
      <w:lvlJc w:val="left"/>
      <w:pPr>
        <w:ind w:left="6863" w:hanging="360"/>
      </w:pPr>
      <w:rPr>
        <w:rFonts w:hint="default"/>
        <w:lang w:val="tr-TR" w:eastAsia="en-US" w:bidi="ar-SA"/>
      </w:rPr>
    </w:lvl>
    <w:lvl w:ilvl="7" w:tentative="0">
      <w:start w:val="0"/>
      <w:numFmt w:val="bullet"/>
      <w:lvlText w:val="•"/>
      <w:lvlJc w:val="left"/>
      <w:pPr>
        <w:ind w:left="7777" w:hanging="360"/>
      </w:pPr>
      <w:rPr>
        <w:rFonts w:hint="default"/>
        <w:lang w:val="tr-TR" w:eastAsia="en-US" w:bidi="ar-SA"/>
      </w:rPr>
    </w:lvl>
    <w:lvl w:ilvl="8" w:tentative="0">
      <w:start w:val="0"/>
      <w:numFmt w:val="bullet"/>
      <w:lvlText w:val="•"/>
      <w:lvlJc w:val="left"/>
      <w:pPr>
        <w:ind w:left="8691" w:hanging="360"/>
      </w:pPr>
      <w:rPr>
        <w:rFonts w:hint="default"/>
        <w:lang w:val="tr-TR" w:eastAsia="en-US" w:bidi="ar-SA"/>
      </w:rPr>
    </w:lvl>
  </w:abstractNum>
  <w:abstractNum w:abstractNumId="5">
    <w:nsid w:val="25B654F3"/>
    <w:multiLevelType w:val="multilevel"/>
    <w:tmpl w:val="25B654F3"/>
    <w:lvl w:ilvl="0" w:tentative="0">
      <w:start w:val="2"/>
      <w:numFmt w:val="decimal"/>
      <w:lvlText w:val="%1-"/>
      <w:lvlJc w:val="left"/>
      <w:pPr>
        <w:ind w:left="984" w:hanging="360"/>
        <w:jc w:val="left"/>
      </w:pPr>
      <w:rPr>
        <w:rFonts w:hint="default" w:ascii="Times New Roman" w:hAnsi="Times New Roman" w:eastAsia="Times New Roman" w:cs="Times New Roman"/>
        <w:w w:val="100"/>
        <w:sz w:val="24"/>
        <w:szCs w:val="24"/>
        <w:lang w:val="tr-TR" w:eastAsia="en-US" w:bidi="ar-SA"/>
      </w:rPr>
    </w:lvl>
    <w:lvl w:ilvl="1" w:tentative="0">
      <w:start w:val="0"/>
      <w:numFmt w:val="bullet"/>
      <w:lvlText w:val="•"/>
      <w:lvlJc w:val="left"/>
      <w:pPr>
        <w:ind w:left="1933" w:hanging="360"/>
      </w:pPr>
      <w:rPr>
        <w:rFonts w:hint="default"/>
        <w:lang w:val="tr-TR" w:eastAsia="en-US" w:bidi="ar-SA"/>
      </w:rPr>
    </w:lvl>
    <w:lvl w:ilvl="2" w:tentative="0">
      <w:start w:val="0"/>
      <w:numFmt w:val="bullet"/>
      <w:lvlText w:val="•"/>
      <w:lvlJc w:val="left"/>
      <w:pPr>
        <w:ind w:left="2887" w:hanging="360"/>
      </w:pPr>
      <w:rPr>
        <w:rFonts w:hint="default"/>
        <w:lang w:val="tr-TR" w:eastAsia="en-US" w:bidi="ar-SA"/>
      </w:rPr>
    </w:lvl>
    <w:lvl w:ilvl="3" w:tentative="0">
      <w:start w:val="0"/>
      <w:numFmt w:val="bullet"/>
      <w:lvlText w:val="•"/>
      <w:lvlJc w:val="left"/>
      <w:pPr>
        <w:ind w:left="3841" w:hanging="360"/>
      </w:pPr>
      <w:rPr>
        <w:rFonts w:hint="default"/>
        <w:lang w:val="tr-TR" w:eastAsia="en-US" w:bidi="ar-SA"/>
      </w:rPr>
    </w:lvl>
    <w:lvl w:ilvl="4" w:tentative="0">
      <w:start w:val="0"/>
      <w:numFmt w:val="bullet"/>
      <w:lvlText w:val="•"/>
      <w:lvlJc w:val="left"/>
      <w:pPr>
        <w:ind w:left="4795" w:hanging="360"/>
      </w:pPr>
      <w:rPr>
        <w:rFonts w:hint="default"/>
        <w:lang w:val="tr-TR" w:eastAsia="en-US" w:bidi="ar-SA"/>
      </w:rPr>
    </w:lvl>
    <w:lvl w:ilvl="5" w:tentative="0">
      <w:start w:val="0"/>
      <w:numFmt w:val="bullet"/>
      <w:lvlText w:val="•"/>
      <w:lvlJc w:val="left"/>
      <w:pPr>
        <w:ind w:left="5749" w:hanging="360"/>
      </w:pPr>
      <w:rPr>
        <w:rFonts w:hint="default"/>
        <w:lang w:val="tr-TR" w:eastAsia="en-US" w:bidi="ar-SA"/>
      </w:rPr>
    </w:lvl>
    <w:lvl w:ilvl="6" w:tentative="0">
      <w:start w:val="0"/>
      <w:numFmt w:val="bullet"/>
      <w:lvlText w:val="•"/>
      <w:lvlJc w:val="left"/>
      <w:pPr>
        <w:ind w:left="6703" w:hanging="360"/>
      </w:pPr>
      <w:rPr>
        <w:rFonts w:hint="default"/>
        <w:lang w:val="tr-TR" w:eastAsia="en-US" w:bidi="ar-SA"/>
      </w:rPr>
    </w:lvl>
    <w:lvl w:ilvl="7" w:tentative="0">
      <w:start w:val="0"/>
      <w:numFmt w:val="bullet"/>
      <w:lvlText w:val="•"/>
      <w:lvlJc w:val="left"/>
      <w:pPr>
        <w:ind w:left="7657" w:hanging="360"/>
      </w:pPr>
      <w:rPr>
        <w:rFonts w:hint="default"/>
        <w:lang w:val="tr-TR" w:eastAsia="en-US" w:bidi="ar-SA"/>
      </w:rPr>
    </w:lvl>
    <w:lvl w:ilvl="8" w:tentative="0">
      <w:start w:val="0"/>
      <w:numFmt w:val="bullet"/>
      <w:lvlText w:val="•"/>
      <w:lvlJc w:val="left"/>
      <w:pPr>
        <w:ind w:left="8611" w:hanging="360"/>
      </w:pPr>
      <w:rPr>
        <w:rFonts w:hint="default"/>
        <w:lang w:val="tr-TR" w:eastAsia="en-US" w:bidi="ar-SA"/>
      </w:rPr>
    </w:lvl>
  </w:abstractNum>
  <w:abstractNum w:abstractNumId="6">
    <w:nsid w:val="59ADCABA"/>
    <w:multiLevelType w:val="multilevel"/>
    <w:tmpl w:val="59ADCABA"/>
    <w:lvl w:ilvl="0" w:tentative="0">
      <w:start w:val="5"/>
      <w:numFmt w:val="lowerLetter"/>
      <w:lvlText w:val="(%1)"/>
      <w:lvlJc w:val="left"/>
      <w:pPr>
        <w:ind w:left="218" w:hanging="396"/>
        <w:jc w:val="left"/>
      </w:pPr>
      <w:rPr>
        <w:rFonts w:hint="default" w:ascii="Times New Roman" w:hAnsi="Times New Roman" w:eastAsia="Times New Roman" w:cs="Times New Roman"/>
        <w:w w:val="100"/>
        <w:sz w:val="22"/>
        <w:szCs w:val="22"/>
        <w:lang w:val="tr-TR" w:eastAsia="en-US" w:bidi="ar-SA"/>
      </w:rPr>
    </w:lvl>
    <w:lvl w:ilvl="1" w:tentative="0">
      <w:start w:val="0"/>
      <w:numFmt w:val="bullet"/>
      <w:lvlText w:val="•"/>
      <w:lvlJc w:val="left"/>
      <w:pPr>
        <w:ind w:left="1249" w:hanging="396"/>
      </w:pPr>
      <w:rPr>
        <w:rFonts w:hint="default"/>
        <w:lang w:val="tr-TR" w:eastAsia="en-US" w:bidi="ar-SA"/>
      </w:rPr>
    </w:lvl>
    <w:lvl w:ilvl="2" w:tentative="0">
      <w:start w:val="0"/>
      <w:numFmt w:val="bullet"/>
      <w:lvlText w:val="•"/>
      <w:lvlJc w:val="left"/>
      <w:pPr>
        <w:ind w:left="2279" w:hanging="396"/>
      </w:pPr>
      <w:rPr>
        <w:rFonts w:hint="default"/>
        <w:lang w:val="tr-TR" w:eastAsia="en-US" w:bidi="ar-SA"/>
      </w:rPr>
    </w:lvl>
    <w:lvl w:ilvl="3" w:tentative="0">
      <w:start w:val="0"/>
      <w:numFmt w:val="bullet"/>
      <w:lvlText w:val="•"/>
      <w:lvlJc w:val="left"/>
      <w:pPr>
        <w:ind w:left="3309" w:hanging="396"/>
      </w:pPr>
      <w:rPr>
        <w:rFonts w:hint="default"/>
        <w:lang w:val="tr-TR" w:eastAsia="en-US" w:bidi="ar-SA"/>
      </w:rPr>
    </w:lvl>
    <w:lvl w:ilvl="4" w:tentative="0">
      <w:start w:val="0"/>
      <w:numFmt w:val="bullet"/>
      <w:lvlText w:val="•"/>
      <w:lvlJc w:val="left"/>
      <w:pPr>
        <w:ind w:left="4339" w:hanging="396"/>
      </w:pPr>
      <w:rPr>
        <w:rFonts w:hint="default"/>
        <w:lang w:val="tr-TR" w:eastAsia="en-US" w:bidi="ar-SA"/>
      </w:rPr>
    </w:lvl>
    <w:lvl w:ilvl="5" w:tentative="0">
      <w:start w:val="0"/>
      <w:numFmt w:val="bullet"/>
      <w:lvlText w:val="•"/>
      <w:lvlJc w:val="left"/>
      <w:pPr>
        <w:ind w:left="5369" w:hanging="396"/>
      </w:pPr>
      <w:rPr>
        <w:rFonts w:hint="default"/>
        <w:lang w:val="tr-TR" w:eastAsia="en-US" w:bidi="ar-SA"/>
      </w:rPr>
    </w:lvl>
    <w:lvl w:ilvl="6" w:tentative="0">
      <w:start w:val="0"/>
      <w:numFmt w:val="bullet"/>
      <w:lvlText w:val="•"/>
      <w:lvlJc w:val="left"/>
      <w:pPr>
        <w:ind w:left="6399" w:hanging="396"/>
      </w:pPr>
      <w:rPr>
        <w:rFonts w:hint="default"/>
        <w:lang w:val="tr-TR" w:eastAsia="en-US" w:bidi="ar-SA"/>
      </w:rPr>
    </w:lvl>
    <w:lvl w:ilvl="7" w:tentative="0">
      <w:start w:val="0"/>
      <w:numFmt w:val="bullet"/>
      <w:lvlText w:val="•"/>
      <w:lvlJc w:val="left"/>
      <w:pPr>
        <w:ind w:left="7429" w:hanging="396"/>
      </w:pPr>
      <w:rPr>
        <w:rFonts w:hint="default"/>
        <w:lang w:val="tr-TR" w:eastAsia="en-US" w:bidi="ar-SA"/>
      </w:rPr>
    </w:lvl>
    <w:lvl w:ilvl="8" w:tentative="0">
      <w:start w:val="0"/>
      <w:numFmt w:val="bullet"/>
      <w:lvlText w:val="•"/>
      <w:lvlJc w:val="left"/>
      <w:pPr>
        <w:ind w:left="8459" w:hanging="396"/>
      </w:pPr>
      <w:rPr>
        <w:rFonts w:hint="default"/>
        <w:lang w:val="tr-TR" w:eastAsia="en-US" w:bidi="ar-SA"/>
      </w:rPr>
    </w:lvl>
  </w:abstractNum>
  <w:abstractNum w:abstractNumId="7">
    <w:nsid w:val="72183CF9"/>
    <w:multiLevelType w:val="multilevel"/>
    <w:tmpl w:val="72183CF9"/>
    <w:lvl w:ilvl="0" w:tentative="0">
      <w:start w:val="1"/>
      <w:numFmt w:val="decimal"/>
      <w:lvlText w:val="%1-"/>
      <w:lvlJc w:val="left"/>
      <w:pPr>
        <w:ind w:left="984" w:hanging="360"/>
        <w:jc w:val="left"/>
      </w:pPr>
      <w:rPr>
        <w:rFonts w:hint="default" w:ascii="Times New Roman" w:hAnsi="Times New Roman" w:eastAsia="Times New Roman" w:cs="Times New Roman"/>
        <w:w w:val="100"/>
        <w:sz w:val="24"/>
        <w:szCs w:val="24"/>
        <w:lang w:val="tr-TR" w:eastAsia="en-US" w:bidi="ar-SA"/>
      </w:rPr>
    </w:lvl>
    <w:lvl w:ilvl="1" w:tentative="0">
      <w:start w:val="0"/>
      <w:numFmt w:val="bullet"/>
      <w:lvlText w:val="•"/>
      <w:lvlJc w:val="left"/>
      <w:pPr>
        <w:ind w:left="1933" w:hanging="360"/>
      </w:pPr>
      <w:rPr>
        <w:rFonts w:hint="default"/>
        <w:lang w:val="tr-TR" w:eastAsia="en-US" w:bidi="ar-SA"/>
      </w:rPr>
    </w:lvl>
    <w:lvl w:ilvl="2" w:tentative="0">
      <w:start w:val="0"/>
      <w:numFmt w:val="bullet"/>
      <w:lvlText w:val="•"/>
      <w:lvlJc w:val="left"/>
      <w:pPr>
        <w:ind w:left="2887" w:hanging="360"/>
      </w:pPr>
      <w:rPr>
        <w:rFonts w:hint="default"/>
        <w:lang w:val="tr-TR" w:eastAsia="en-US" w:bidi="ar-SA"/>
      </w:rPr>
    </w:lvl>
    <w:lvl w:ilvl="3" w:tentative="0">
      <w:start w:val="0"/>
      <w:numFmt w:val="bullet"/>
      <w:lvlText w:val="•"/>
      <w:lvlJc w:val="left"/>
      <w:pPr>
        <w:ind w:left="3841" w:hanging="360"/>
      </w:pPr>
      <w:rPr>
        <w:rFonts w:hint="default"/>
        <w:lang w:val="tr-TR" w:eastAsia="en-US" w:bidi="ar-SA"/>
      </w:rPr>
    </w:lvl>
    <w:lvl w:ilvl="4" w:tentative="0">
      <w:start w:val="0"/>
      <w:numFmt w:val="bullet"/>
      <w:lvlText w:val="•"/>
      <w:lvlJc w:val="left"/>
      <w:pPr>
        <w:ind w:left="4795" w:hanging="360"/>
      </w:pPr>
      <w:rPr>
        <w:rFonts w:hint="default"/>
        <w:lang w:val="tr-TR" w:eastAsia="en-US" w:bidi="ar-SA"/>
      </w:rPr>
    </w:lvl>
    <w:lvl w:ilvl="5" w:tentative="0">
      <w:start w:val="0"/>
      <w:numFmt w:val="bullet"/>
      <w:lvlText w:val="•"/>
      <w:lvlJc w:val="left"/>
      <w:pPr>
        <w:ind w:left="5749" w:hanging="360"/>
      </w:pPr>
      <w:rPr>
        <w:rFonts w:hint="default"/>
        <w:lang w:val="tr-TR" w:eastAsia="en-US" w:bidi="ar-SA"/>
      </w:rPr>
    </w:lvl>
    <w:lvl w:ilvl="6" w:tentative="0">
      <w:start w:val="0"/>
      <w:numFmt w:val="bullet"/>
      <w:lvlText w:val="•"/>
      <w:lvlJc w:val="left"/>
      <w:pPr>
        <w:ind w:left="6703" w:hanging="360"/>
      </w:pPr>
      <w:rPr>
        <w:rFonts w:hint="default"/>
        <w:lang w:val="tr-TR" w:eastAsia="en-US" w:bidi="ar-SA"/>
      </w:rPr>
    </w:lvl>
    <w:lvl w:ilvl="7" w:tentative="0">
      <w:start w:val="0"/>
      <w:numFmt w:val="bullet"/>
      <w:lvlText w:val="•"/>
      <w:lvlJc w:val="left"/>
      <w:pPr>
        <w:ind w:left="7657" w:hanging="360"/>
      </w:pPr>
      <w:rPr>
        <w:rFonts w:hint="default"/>
        <w:lang w:val="tr-TR" w:eastAsia="en-US" w:bidi="ar-SA"/>
      </w:rPr>
    </w:lvl>
    <w:lvl w:ilvl="8" w:tentative="0">
      <w:start w:val="0"/>
      <w:numFmt w:val="bullet"/>
      <w:lvlText w:val="•"/>
      <w:lvlJc w:val="left"/>
      <w:pPr>
        <w:ind w:left="8611" w:hanging="360"/>
      </w:pPr>
      <w:rPr>
        <w:rFonts w:hint="default"/>
        <w:lang w:val="tr-TR" w:eastAsia="en-US" w:bidi="ar-SA"/>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balanceSingleByteDoubleByteWidth/>
    <w:ulTrailSpace/>
    <w:doNotExpandShiftReturn/>
    <w:adjustLineHeightInTable/>
    <w:doNotWrapTextWithPunct/>
    <w:doNotUseEastAsianBreakRules/>
    <w:doNotUseIndentAsNumberingTabStop/>
    <w:compatSetting w:name="compatibilityMode" w:uri="http://schemas.microsoft.com/office/word" w:val="14"/>
  </w:compat>
  <w:rsids>
    <w:rsidRoot w:val="00000000"/>
    <w:rsid w:val="00F818A4"/>
    <w:rsid w:val="014B3268"/>
    <w:rsid w:val="01FA2AE7"/>
    <w:rsid w:val="029D5D3B"/>
    <w:rsid w:val="03E76FB1"/>
    <w:rsid w:val="06077A02"/>
    <w:rsid w:val="064526CC"/>
    <w:rsid w:val="06680D11"/>
    <w:rsid w:val="068C5A4E"/>
    <w:rsid w:val="07441A1D"/>
    <w:rsid w:val="081B4EEE"/>
    <w:rsid w:val="08647A1E"/>
    <w:rsid w:val="089E5946"/>
    <w:rsid w:val="08F203BB"/>
    <w:rsid w:val="091F73DA"/>
    <w:rsid w:val="09BE680A"/>
    <w:rsid w:val="09F558AC"/>
    <w:rsid w:val="0A220AAD"/>
    <w:rsid w:val="0AA75329"/>
    <w:rsid w:val="0B243B52"/>
    <w:rsid w:val="0B8426A5"/>
    <w:rsid w:val="0C5E65EE"/>
    <w:rsid w:val="0CED4443"/>
    <w:rsid w:val="0D684CB5"/>
    <w:rsid w:val="0DA656CD"/>
    <w:rsid w:val="0E080413"/>
    <w:rsid w:val="0E6628CF"/>
    <w:rsid w:val="0F3C4F8C"/>
    <w:rsid w:val="0FA936FC"/>
    <w:rsid w:val="0FBE4261"/>
    <w:rsid w:val="0FCF7D7E"/>
    <w:rsid w:val="0FE4774B"/>
    <w:rsid w:val="100F1591"/>
    <w:rsid w:val="10356154"/>
    <w:rsid w:val="11AA6C32"/>
    <w:rsid w:val="12BC16CB"/>
    <w:rsid w:val="137568FB"/>
    <w:rsid w:val="13E52432"/>
    <w:rsid w:val="15B06226"/>
    <w:rsid w:val="15E13171"/>
    <w:rsid w:val="16BA0495"/>
    <w:rsid w:val="16C005E1"/>
    <w:rsid w:val="16DE7B91"/>
    <w:rsid w:val="16EE3348"/>
    <w:rsid w:val="17142067"/>
    <w:rsid w:val="17142269"/>
    <w:rsid w:val="177A5491"/>
    <w:rsid w:val="18127F8E"/>
    <w:rsid w:val="18174416"/>
    <w:rsid w:val="18C3452E"/>
    <w:rsid w:val="19792055"/>
    <w:rsid w:val="198D747A"/>
    <w:rsid w:val="19E85895"/>
    <w:rsid w:val="1A003F36"/>
    <w:rsid w:val="1A7D6D83"/>
    <w:rsid w:val="1AA80331"/>
    <w:rsid w:val="1BB003F9"/>
    <w:rsid w:val="1C3F6CF1"/>
    <w:rsid w:val="1D3724D0"/>
    <w:rsid w:val="1D3D7193"/>
    <w:rsid w:val="1D5B72C3"/>
    <w:rsid w:val="1D5B7B8F"/>
    <w:rsid w:val="1D924FD8"/>
    <w:rsid w:val="1ED70C26"/>
    <w:rsid w:val="1F746D1E"/>
    <w:rsid w:val="20910DC6"/>
    <w:rsid w:val="2179144A"/>
    <w:rsid w:val="23281148"/>
    <w:rsid w:val="237A41C3"/>
    <w:rsid w:val="24AF67BE"/>
    <w:rsid w:val="24B1643E"/>
    <w:rsid w:val="24BC2139"/>
    <w:rsid w:val="26F367CC"/>
    <w:rsid w:val="27D35EEA"/>
    <w:rsid w:val="28704BF6"/>
    <w:rsid w:val="28726E69"/>
    <w:rsid w:val="2874236C"/>
    <w:rsid w:val="2A082782"/>
    <w:rsid w:val="2A63541A"/>
    <w:rsid w:val="2A9B7773"/>
    <w:rsid w:val="2AB82E38"/>
    <w:rsid w:val="2B2432D6"/>
    <w:rsid w:val="2B3F3B04"/>
    <w:rsid w:val="2BB10893"/>
    <w:rsid w:val="2BC400FA"/>
    <w:rsid w:val="2C08574B"/>
    <w:rsid w:val="2C782D8A"/>
    <w:rsid w:val="2D820872"/>
    <w:rsid w:val="2D832A39"/>
    <w:rsid w:val="2DF85C6F"/>
    <w:rsid w:val="2F122B5E"/>
    <w:rsid w:val="2F4203C6"/>
    <w:rsid w:val="2FDC30BB"/>
    <w:rsid w:val="305965EF"/>
    <w:rsid w:val="312E5A3D"/>
    <w:rsid w:val="31E267E6"/>
    <w:rsid w:val="32604EB6"/>
    <w:rsid w:val="32843DF1"/>
    <w:rsid w:val="33ED2D62"/>
    <w:rsid w:val="33F93952"/>
    <w:rsid w:val="34010D5F"/>
    <w:rsid w:val="353558D8"/>
    <w:rsid w:val="367A57C2"/>
    <w:rsid w:val="37146B1C"/>
    <w:rsid w:val="37BF0805"/>
    <w:rsid w:val="3805233A"/>
    <w:rsid w:val="39764653"/>
    <w:rsid w:val="39933C03"/>
    <w:rsid w:val="3B7D65FF"/>
    <w:rsid w:val="3B9B6557"/>
    <w:rsid w:val="3BDE5D47"/>
    <w:rsid w:val="3C184C27"/>
    <w:rsid w:val="3C8E5F0B"/>
    <w:rsid w:val="3C9F681A"/>
    <w:rsid w:val="3D313175"/>
    <w:rsid w:val="3E021974"/>
    <w:rsid w:val="3E5C3C23"/>
    <w:rsid w:val="3EB56DDC"/>
    <w:rsid w:val="3F0874F8"/>
    <w:rsid w:val="401E7040"/>
    <w:rsid w:val="406428AE"/>
    <w:rsid w:val="40980F08"/>
    <w:rsid w:val="411E2466"/>
    <w:rsid w:val="41271A71"/>
    <w:rsid w:val="41B55E5D"/>
    <w:rsid w:val="421D3E12"/>
    <w:rsid w:val="42831D2D"/>
    <w:rsid w:val="42870A90"/>
    <w:rsid w:val="439873F8"/>
    <w:rsid w:val="439C4CFE"/>
    <w:rsid w:val="440F1C8C"/>
    <w:rsid w:val="44531FA9"/>
    <w:rsid w:val="44A00537"/>
    <w:rsid w:val="458470BA"/>
    <w:rsid w:val="458967A2"/>
    <w:rsid w:val="45AB52A0"/>
    <w:rsid w:val="45C91690"/>
    <w:rsid w:val="46FC2934"/>
    <w:rsid w:val="4826196C"/>
    <w:rsid w:val="48585050"/>
    <w:rsid w:val="48CC544E"/>
    <w:rsid w:val="4A7F5F45"/>
    <w:rsid w:val="4B842EA4"/>
    <w:rsid w:val="4BB11B3A"/>
    <w:rsid w:val="4D025C37"/>
    <w:rsid w:val="4D22305C"/>
    <w:rsid w:val="4DEA153F"/>
    <w:rsid w:val="4E3E5585"/>
    <w:rsid w:val="4EB93137"/>
    <w:rsid w:val="4F486A66"/>
    <w:rsid w:val="4F6F7748"/>
    <w:rsid w:val="502618E8"/>
    <w:rsid w:val="50E0273C"/>
    <w:rsid w:val="517E1341"/>
    <w:rsid w:val="51B1088E"/>
    <w:rsid w:val="52257550"/>
    <w:rsid w:val="523658D8"/>
    <w:rsid w:val="52507E6E"/>
    <w:rsid w:val="528B157C"/>
    <w:rsid w:val="52DF2202"/>
    <w:rsid w:val="52EA1CFD"/>
    <w:rsid w:val="53832D10"/>
    <w:rsid w:val="53DB6C22"/>
    <w:rsid w:val="53EC273F"/>
    <w:rsid w:val="54111ADD"/>
    <w:rsid w:val="557C08CC"/>
    <w:rsid w:val="56E00193"/>
    <w:rsid w:val="570A7624"/>
    <w:rsid w:val="5714516A"/>
    <w:rsid w:val="57BF16DC"/>
    <w:rsid w:val="58087383"/>
    <w:rsid w:val="580A346F"/>
    <w:rsid w:val="58C649AB"/>
    <w:rsid w:val="59B57CBC"/>
    <w:rsid w:val="59E009DF"/>
    <w:rsid w:val="59EF7916"/>
    <w:rsid w:val="5A530E40"/>
    <w:rsid w:val="5A6B4414"/>
    <w:rsid w:val="5ACB66A0"/>
    <w:rsid w:val="5B237E93"/>
    <w:rsid w:val="5C1B6A7B"/>
    <w:rsid w:val="5C643CAB"/>
    <w:rsid w:val="5DA46C2D"/>
    <w:rsid w:val="5DB44CC9"/>
    <w:rsid w:val="5DB5274B"/>
    <w:rsid w:val="5E196EBA"/>
    <w:rsid w:val="5E490A40"/>
    <w:rsid w:val="5E6C4478"/>
    <w:rsid w:val="5E8A5692"/>
    <w:rsid w:val="5EBA02EC"/>
    <w:rsid w:val="5EE762DD"/>
    <w:rsid w:val="5F564316"/>
    <w:rsid w:val="601C1153"/>
    <w:rsid w:val="60E05979"/>
    <w:rsid w:val="60E91674"/>
    <w:rsid w:val="61377E0E"/>
    <w:rsid w:val="613F1997"/>
    <w:rsid w:val="6166050D"/>
    <w:rsid w:val="61863410"/>
    <w:rsid w:val="624B1296"/>
    <w:rsid w:val="62681DFB"/>
    <w:rsid w:val="62BD1E39"/>
    <w:rsid w:val="636447A9"/>
    <w:rsid w:val="63926968"/>
    <w:rsid w:val="64075A03"/>
    <w:rsid w:val="644F567A"/>
    <w:rsid w:val="647372DB"/>
    <w:rsid w:val="64964E36"/>
    <w:rsid w:val="650E16D8"/>
    <w:rsid w:val="65825FEB"/>
    <w:rsid w:val="65E12D35"/>
    <w:rsid w:val="668870AC"/>
    <w:rsid w:val="67113427"/>
    <w:rsid w:val="676E2183"/>
    <w:rsid w:val="67896E75"/>
    <w:rsid w:val="67D81F32"/>
    <w:rsid w:val="689B512C"/>
    <w:rsid w:val="68B41D2F"/>
    <w:rsid w:val="696D1EDE"/>
    <w:rsid w:val="69987F14"/>
    <w:rsid w:val="69E075EE"/>
    <w:rsid w:val="6A08670B"/>
    <w:rsid w:val="6ACC4DCB"/>
    <w:rsid w:val="6C367E96"/>
    <w:rsid w:val="6C375918"/>
    <w:rsid w:val="6CE1032F"/>
    <w:rsid w:val="6CEB1A97"/>
    <w:rsid w:val="6D2F5EB0"/>
    <w:rsid w:val="6DB22C06"/>
    <w:rsid w:val="6DBD1686"/>
    <w:rsid w:val="6DBD5A54"/>
    <w:rsid w:val="6E4B46E8"/>
    <w:rsid w:val="6E521F21"/>
    <w:rsid w:val="6EBE084F"/>
    <w:rsid w:val="70A20D5A"/>
    <w:rsid w:val="717F13ED"/>
    <w:rsid w:val="71A57039"/>
    <w:rsid w:val="7237336F"/>
    <w:rsid w:val="724C2508"/>
    <w:rsid w:val="72C5775B"/>
    <w:rsid w:val="7320124F"/>
    <w:rsid w:val="73CE2B45"/>
    <w:rsid w:val="73DB1277"/>
    <w:rsid w:val="74DF584C"/>
    <w:rsid w:val="74F457F1"/>
    <w:rsid w:val="753F6E24"/>
    <w:rsid w:val="75A07E88"/>
    <w:rsid w:val="760D2A7F"/>
    <w:rsid w:val="76411329"/>
    <w:rsid w:val="7724066E"/>
    <w:rsid w:val="775707B2"/>
    <w:rsid w:val="77AE7BE8"/>
    <w:rsid w:val="77BF7E83"/>
    <w:rsid w:val="77C64950"/>
    <w:rsid w:val="77C80792"/>
    <w:rsid w:val="78A03C6A"/>
    <w:rsid w:val="78A67A81"/>
    <w:rsid w:val="798A526A"/>
    <w:rsid w:val="79C61DB0"/>
    <w:rsid w:val="7A2E1440"/>
    <w:rsid w:val="7A474029"/>
    <w:rsid w:val="7BE005A3"/>
    <w:rsid w:val="7C2F194B"/>
    <w:rsid w:val="7CE163DB"/>
    <w:rsid w:val="7D83508E"/>
    <w:rsid w:val="7D935CBD"/>
    <w:rsid w:val="7E18462B"/>
    <w:rsid w:val="7E626E4D"/>
    <w:rsid w:val="7F4C27C0"/>
    <w:rsid w:val="7F6A6C1A"/>
    <w:rsid w:val="7FC6022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tr-TR" w:eastAsia="en-US" w:bidi="ar-SA"/>
    </w:rPr>
  </w:style>
  <w:style w:type="paragraph" w:styleId="2">
    <w:name w:val="heading 1"/>
    <w:basedOn w:val="1"/>
    <w:qFormat/>
    <w:uiPriority w:val="1"/>
    <w:pPr>
      <w:spacing w:before="90"/>
      <w:ind w:left="1446" w:right="3718"/>
      <w:jc w:val="center"/>
      <w:outlineLvl w:val="1"/>
    </w:pPr>
    <w:rPr>
      <w:rFonts w:ascii="Times New Roman" w:hAnsi="Times New Roman" w:eastAsia="Times New Roman" w:cs="Times New Roman"/>
      <w:b/>
      <w:bCs/>
      <w:sz w:val="24"/>
      <w:szCs w:val="24"/>
      <w:lang w:val="tr-TR" w:eastAsia="en-US" w:bidi="ar-SA"/>
    </w:rPr>
  </w:style>
  <w:style w:type="paragraph" w:styleId="3">
    <w:name w:val="heading 2"/>
    <w:basedOn w:val="1"/>
    <w:qFormat/>
    <w:uiPriority w:val="1"/>
    <w:pPr>
      <w:ind w:left="624" w:right="1779" w:firstLine="436"/>
      <w:jc w:val="both"/>
      <w:outlineLvl w:val="2"/>
    </w:pPr>
    <w:rPr>
      <w:rFonts w:ascii="Times New Roman" w:hAnsi="Times New Roman" w:eastAsia="Times New Roman" w:cs="Times New Roman"/>
      <w:sz w:val="24"/>
      <w:szCs w:val="24"/>
      <w:lang w:val="tr-TR" w:eastAsia="en-US" w:bidi="ar-SA"/>
    </w:rPr>
  </w:style>
  <w:style w:type="paragraph" w:styleId="4">
    <w:name w:val="heading 3"/>
    <w:basedOn w:val="1"/>
    <w:qFormat/>
    <w:uiPriority w:val="1"/>
    <w:pPr>
      <w:ind w:left="221"/>
      <w:outlineLvl w:val="3"/>
    </w:pPr>
    <w:rPr>
      <w:rFonts w:ascii="Times New Roman" w:hAnsi="Times New Roman" w:eastAsia="Times New Roman" w:cs="Times New Roman"/>
      <w:b/>
      <w:bCs/>
      <w:sz w:val="22"/>
      <w:szCs w:val="22"/>
      <w:lang w:val="tr-TR"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2"/>
      <w:szCs w:val="22"/>
      <w:lang w:val="tr-TR" w:eastAsia="en-US" w:bidi="ar-SA"/>
    </w:rPr>
  </w:style>
  <w:style w:type="character" w:styleId="8">
    <w:name w:val="HTML Code"/>
    <w:basedOn w:val="5"/>
    <w:unhideWhenUsed/>
    <w:qFormat/>
    <w:uiPriority w:val="99"/>
    <w:rPr>
      <w:rFonts w:hint="default" w:ascii="Courier New" w:hAnsi="Courier New" w:eastAsia="SimSun" w:cs="Courier New"/>
      <w:sz w:val="20"/>
      <w:szCs w:val="20"/>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 w:type="paragraph" w:styleId="11">
    <w:name w:val="Title"/>
    <w:basedOn w:val="1"/>
    <w:qFormat/>
    <w:uiPriority w:val="1"/>
    <w:pPr>
      <w:spacing w:before="12"/>
      <w:ind w:left="2724" w:right="2839"/>
      <w:jc w:val="center"/>
    </w:pPr>
    <w:rPr>
      <w:rFonts w:ascii="Calibri Light" w:hAnsi="Calibri Light" w:eastAsia="Calibri Light" w:cs="Calibri Light"/>
      <w:sz w:val="32"/>
      <w:szCs w:val="32"/>
      <w:lang w:val="tr-TR" w:eastAsia="en-US" w:bidi="ar-SA"/>
    </w:rPr>
  </w:style>
  <w:style w:type="paragraph" w:styleId="12">
    <w:name w:val="toc 1"/>
    <w:basedOn w:val="1"/>
    <w:qFormat/>
    <w:uiPriority w:val="1"/>
    <w:pPr>
      <w:spacing w:before="124"/>
      <w:ind w:left="101"/>
    </w:pPr>
    <w:rPr>
      <w:rFonts w:ascii="Calibri" w:hAnsi="Calibri" w:eastAsia="Calibri" w:cs="Calibri"/>
      <w:b/>
      <w:bCs/>
      <w:sz w:val="24"/>
      <w:szCs w:val="24"/>
      <w:lang w:val="tr-TR" w:eastAsia="en-US" w:bidi="ar-SA"/>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1382" w:hanging="361"/>
    </w:pPr>
    <w:rPr>
      <w:rFonts w:ascii="Times New Roman" w:hAnsi="Times New Roman" w:eastAsia="Times New Roman" w:cs="Times New Roman"/>
      <w:lang w:val="tr-TR" w:eastAsia="en-US" w:bidi="ar-SA"/>
    </w:rPr>
  </w:style>
  <w:style w:type="paragraph" w:customStyle="1" w:styleId="15">
    <w:name w:val="Table Paragraph"/>
    <w:basedOn w:val="1"/>
    <w:qFormat/>
    <w:uiPriority w:val="1"/>
    <w:rPr>
      <w:rFonts w:ascii="Times New Roman" w:hAnsi="Times New Roman" w:eastAsia="Times New Roman" w:cs="Times New Roman"/>
      <w:lang w:val="tr-T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6" textRotate="1"/>
    <customShpInfo spid="_x0000_s1027"/>
    <customShpInfo spid="_x0000_s1056"/>
    <customShpInfo spid="_x0000_s1057"/>
    <customShpInfo spid="_x0000_s1058"/>
    <customShpInfo spid="_x0000_s1059"/>
    <customShpInfo spid="_x0000_s1060"/>
    <customShpInfo spid="_x0000_s1055"/>
    <customShpInfo spid="_x0000_s1062"/>
    <customShpInfo spid="_x0000_s1063"/>
    <customShpInfo spid="_x0000_s1064"/>
    <customShpInfo spid="_x0000_s1065"/>
    <customShpInfo spid="_x0000_s1061"/>
    <customShpInfo spid="_x0000_s1067"/>
    <customShpInfo spid="_x0000_s1068"/>
    <customShpInfo spid="_x0000_s1069"/>
    <customShpInfo spid="_x0000_s1070"/>
    <customShpInfo spid="_x0000_s1071"/>
    <customShpInfo spid="_x0000_s1066"/>
    <customShpInfo spid="_x0000_s1073"/>
    <customShpInfo spid="_x0000_s1074"/>
    <customShpInfo spid="_x0000_s1075"/>
    <customShpInfo spid="_x0000_s1076"/>
    <customShpInfo spid="_x0000_s1072"/>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095"/>
    <customShpInfo spid="_x0000_s1101"/>
    <customShpInfo spid="_x0000_s1102"/>
    <customShpInfo spid="_x0000_s1103"/>
    <customShpInfo spid="_x0000_s1100"/>
    <customShpInfo spid="_x0000_s1105"/>
    <customShpInfo spid="_x0000_s1106"/>
    <customShpInfo spid="_x0000_s1107"/>
    <customShpInfo spid="_x0000_s1104"/>
    <customShpInfo spid="_x0000_s1109"/>
    <customShpInfo spid="_x0000_s1110"/>
    <customShpInfo spid="_x0000_s1111"/>
    <customShpInfo spid="_x0000_s1108"/>
    <customShpInfo spid="_x0000_s1113"/>
    <customShpInfo spid="_x0000_s1114"/>
    <customShpInfo spid="_x0000_s1115"/>
    <customShpInfo spid="_x0000_s1116"/>
    <customShpInfo spid="_x0000_s1112"/>
    <customShpInfo spid="_x0000_s1118"/>
    <customShpInfo spid="_x0000_s1119"/>
    <customShpInfo spid="_x0000_s1120"/>
    <customShpInfo spid="_x0000_s1121"/>
    <customShpInfo spid="_x0000_s1122"/>
    <customShpInfo spid="_x0000_s1117"/>
    <customShpInfo spid="_x0000_s1124"/>
    <customShpInfo spid="_x0000_s1125"/>
    <customShpInfo spid="_x0000_s1126"/>
    <customShpInfo spid="_x0000_s1123"/>
    <customShpInfo spid="_x0000_s1128"/>
    <customShpInfo spid="_x0000_s1129"/>
    <customShpInfo spid="_x0000_s1130"/>
    <customShpInfo spid="_x0000_s1127"/>
    <customShpInfo spid="_x0000_s1132"/>
    <customShpInfo spid="_x0000_s1133"/>
    <customShpInfo spid="_x0000_s1134"/>
    <customShpInfo spid="_x0000_s1131"/>
    <customShpInfo spid="_x0000_s1136"/>
    <customShpInfo spid="_x0000_s1137"/>
    <customShpInfo spid="_x0000_s1138"/>
    <customShpInfo spid="_x0000_s1139"/>
    <customShpInfo spid="_x0000_s1135"/>
    <customShpInfo spid="_x0000_s1141"/>
    <customShpInfo spid="_x0000_s1142"/>
    <customShpInfo spid="_x0000_s1143"/>
    <customShpInfo spid="_x0000_s1144"/>
    <customShpInfo spid="_x0000_s1140"/>
    <customShpInfo spid="_x0000_s1146"/>
    <customShpInfo spid="_x0000_s1147"/>
    <customShpInfo spid="_x0000_s1148"/>
    <customShpInfo spid="_x0000_s1145"/>
    <customShpInfo spid="_x0000_s1150"/>
    <customShpInfo spid="_x0000_s1151"/>
    <customShpInfo spid="_x0000_s1152"/>
    <customShpInfo spid="_x0000_s11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Lines>1</Lines>
  <Paragraphs>1</Paragraphs>
  <TotalTime>14</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2024-08-26T06:44:00Z</dcterms:created>
  <dc:creator>Emrah</dc:creator>
  <cp:lastModifiedBy>PC_4176</cp:lastModifiedBy>
  <dcterms:modified xsi:type="dcterms:W3CDTF">2024-09-06T05:22:00Z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2024-02-28T00:00:00Z</vt:filetime>
  </property>
  <property fmtid="{D5CDD505-2E9C-101B-9397-08002B2CF9AE}" pid="3" name="Creator">
    <vt:lpwstr>Microsoft® Word Microsoft 365 için</vt:lpwstr>
  </property>
  <property fmtid="{D5CDD505-2E9C-101B-9397-08002B2CF9AE}" pid="4" name="LastSaved">
    <vt:filetime>2024-08-26T00:00:00Z</vt:filetime>
  </property>
  <property fmtid="{D5CDD505-2E9C-101B-9397-08002B2CF9AE}" pid="5" name="KSOProductBuildVer">
    <vt:lpwstr>1033-12.2.0.13472</vt:lpwstr>
  </property>
  <property fmtid="{D5CDD505-2E9C-101B-9397-08002B2CF9AE}" pid="6" name="ICV">
    <vt:lpwstr>2D3F431E4D5148F3AAA3CB6ACD060794_13</vt:lpwstr>
  </property>
</Properties>
</file>